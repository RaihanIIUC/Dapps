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3CBB6" w:themeColor="background2" w:themeShade="E6"/>
  <w:body>
    <w:p>
      <w:pPr>
        <w:pStyle w:val="86"/>
        <w:jc w:val="left"/>
      </w:pPr>
    </w:p>
    <w:p>
      <w:pPr>
        <w:pStyle w:val="86"/>
        <w:jc w:val="left"/>
      </w:pPr>
    </w:p>
    <w:p>
      <w:pPr>
        <w:pStyle w:val="86"/>
      </w:pPr>
    </w:p>
    <w:p>
      <w:pPr>
        <w:pStyle w:val="86"/>
      </w:pPr>
      <w:r>
        <w:drawing>
          <wp:anchor distT="0" distB="0" distL="114300" distR="114300" simplePos="0" relativeHeight="251822080" behindDoc="1" locked="0" layoutInCell="1" allowOverlap="1">
            <wp:simplePos x="0" y="0"/>
            <wp:positionH relativeFrom="page">
              <wp:posOffset>3202305</wp:posOffset>
            </wp:positionH>
            <wp:positionV relativeFrom="paragraph">
              <wp:posOffset>175260</wp:posOffset>
            </wp:positionV>
            <wp:extent cx="1433195" cy="1569085"/>
            <wp:effectExtent l="0" t="0" r="0" b="0"/>
            <wp:wrapTight wrapText="bothSides">
              <wp:wrapPolygon>
                <wp:start x="2010" y="0"/>
                <wp:lineTo x="2010" y="8654"/>
                <wp:lineTo x="0" y="12850"/>
                <wp:lineTo x="0" y="14686"/>
                <wp:lineTo x="574" y="17046"/>
                <wp:lineTo x="1148" y="18095"/>
                <wp:lineTo x="7752" y="21242"/>
                <wp:lineTo x="10049" y="21242"/>
                <wp:lineTo x="11771" y="21242"/>
                <wp:lineTo x="13207" y="21242"/>
                <wp:lineTo x="19810" y="17832"/>
                <wp:lineTo x="21246" y="14948"/>
                <wp:lineTo x="21246" y="12588"/>
                <wp:lineTo x="19810" y="8654"/>
                <wp:lineTo x="19810" y="0"/>
                <wp:lineTo x="201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33195" cy="1569085"/>
                    </a:xfrm>
                    <a:prstGeom prst="rect">
                      <a:avLst/>
                    </a:prstGeom>
                  </pic:spPr>
                </pic:pic>
              </a:graphicData>
            </a:graphic>
          </wp:anchor>
        </w:drawing>
      </w:r>
    </w:p>
    <w:p>
      <w:pPr>
        <w:pStyle w:val="86"/>
      </w:pPr>
    </w:p>
    <w:p>
      <w:pPr>
        <w:pStyle w:val="86"/>
      </w:pPr>
    </w:p>
    <w:p>
      <w:pPr>
        <w:pStyle w:val="86"/>
      </w:pPr>
    </w:p>
    <w:p>
      <w:pPr>
        <w:pStyle w:val="86"/>
      </w:pPr>
    </w:p>
    <w:p>
      <w:pPr>
        <w:pStyle w:val="86"/>
      </w:pPr>
    </w:p>
    <w:p>
      <w:pPr>
        <w:pStyle w:val="86"/>
      </w:pPr>
    </w:p>
    <w:p>
      <w:pPr>
        <w:pStyle w:val="86"/>
      </w:pPr>
    </w:p>
    <w:p>
      <w:pPr>
        <w:pStyle w:val="86"/>
        <w:jc w:val="left"/>
      </w:pPr>
    </w:p>
    <w:p>
      <w:pPr>
        <w:pStyle w:val="86"/>
      </w:pPr>
    </w:p>
    <w:p>
      <w:pPr>
        <w:pStyle w:val="86"/>
      </w:pPr>
    </w:p>
    <w:p>
      <w:pPr>
        <w:spacing w:after="0"/>
        <w:jc w:val="center"/>
        <w:rPr>
          <w:rFonts w:ascii="Times New Roman" w:hAnsi="Times New Roman" w:cs="Times New Roman"/>
          <w:sz w:val="27"/>
          <w:szCs w:val="27"/>
        </w:rPr>
      </w:pPr>
      <w:r>
        <w:rPr>
          <w:rFonts w:ascii="Times New Roman" w:hAnsi="Times New Roman" w:cs="Times New Roman"/>
          <w:sz w:val="27"/>
          <w:szCs w:val="27"/>
        </w:rPr>
        <w:t xml:space="preserve">Submitted in partial fulfillment of the requirements for the degree </w:t>
      </w:r>
    </w:p>
    <w:p>
      <w:pPr>
        <w:spacing w:after="0"/>
        <w:jc w:val="center"/>
        <w:rPr>
          <w:rFonts w:ascii="Times New Roman" w:hAnsi="Times New Roman" w:cs="Times New Roman"/>
          <w:sz w:val="27"/>
          <w:szCs w:val="27"/>
        </w:rPr>
      </w:pPr>
      <w:r>
        <w:rPr>
          <w:rFonts w:ascii="Times New Roman" w:hAnsi="Times New Roman" w:cs="Times New Roman"/>
          <w:sz w:val="27"/>
          <w:szCs w:val="27"/>
        </w:rPr>
        <w:t>Of</w:t>
      </w:r>
    </w:p>
    <w:p>
      <w:pPr>
        <w:spacing w:after="0"/>
        <w:jc w:val="center"/>
        <w:rPr>
          <w:rFonts w:ascii="Times New Roman" w:hAnsi="Times New Roman" w:cs="Times New Roman"/>
          <w:i/>
          <w:sz w:val="27"/>
          <w:szCs w:val="27"/>
        </w:rPr>
      </w:pPr>
      <w:r>
        <w:rPr>
          <w:rFonts w:ascii="Times New Roman" w:hAnsi="Times New Roman" w:cs="Times New Roman"/>
          <w:i/>
          <w:sz w:val="27"/>
          <w:szCs w:val="27"/>
        </w:rPr>
        <w:t>Bachelor of Science in Computer Science and Engineering</w:t>
      </w:r>
    </w:p>
    <w:p>
      <w:pPr>
        <w:pStyle w:val="86"/>
        <w:jc w:val="left"/>
      </w:pPr>
    </w:p>
    <w:p>
      <w:pPr>
        <w:pStyle w:val="86"/>
      </w:pPr>
    </w:p>
    <w:p>
      <w:pPr>
        <w:pStyle w:val="86"/>
        <w:jc w:val="left"/>
      </w:pPr>
    </w:p>
    <w:p>
      <w:pPr>
        <w:pStyle w:val="86"/>
      </w:pPr>
    </w:p>
    <w:p>
      <w:pPr>
        <w:pStyle w:val="86"/>
      </w:pPr>
    </w:p>
    <w:p>
      <w:pPr>
        <w:pStyle w:val="86"/>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87"/>
      </w:pPr>
    </w:p>
    <w:p>
      <w:pPr>
        <w:pStyle w:val="87"/>
      </w:pPr>
      <w:r>
        <w:rPr>
          <w:rFonts w:hint="default"/>
          <w:lang w:val="en-US"/>
        </w:rPr>
        <w:t xml:space="preserve">     </w:t>
      </w:r>
      <w:r>
        <w:rPr>
          <w:rFonts w:hint="default"/>
        </w:rPr>
        <w:t>Mohammed Raihan</w:t>
      </w:r>
      <w:r>
        <w:t xml:space="preserve">  (</w:t>
      </w:r>
      <w:r>
        <w:rPr>
          <w:rFonts w:hint="default"/>
        </w:rPr>
        <w:t>C163069</w:t>
      </w:r>
      <w:r>
        <w:t>)</w:t>
      </w:r>
    </w:p>
    <w:p>
      <w:pPr>
        <w:pStyle w:val="75"/>
      </w:pPr>
    </w:p>
    <w:p>
      <w:pPr>
        <w:pStyle w:val="75"/>
      </w:pPr>
    </w:p>
    <w:p>
      <w:pPr>
        <w:pStyle w:val="76"/>
      </w:pPr>
    </w:p>
    <w:p>
      <w:pPr>
        <w:pStyle w:val="75"/>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75"/>
      </w:pPr>
      <w:r>
        <w:rPr>
          <w:rFonts w:hint="default"/>
          <w:lang w:val="en-US"/>
        </w:rPr>
        <w:t xml:space="preserve"> Mohammed Raihan</w:t>
      </w:r>
      <w:r>
        <w:t xml:space="preserve"> (</w:t>
      </w:r>
      <w:r>
        <w:rPr>
          <w:rFonts w:hint="default"/>
        </w:rPr>
        <w:t>C163069</w:t>
      </w:r>
      <w:r>
        <w:rPr>
          <w:rFonts w:hint="default"/>
          <w:lang w:val="en-US"/>
        </w:rPr>
        <w:t xml:space="preserve"> </w:t>
      </w:r>
      <w:r>
        <w:t>)</w:t>
      </w:r>
    </w:p>
    <w:p>
      <w:pPr>
        <w:pStyle w:val="77"/>
      </w:pPr>
      <w:r>
        <w:t>Submitted in partial Fulfillment of the REQUIREMENTs FOR the degree of</w:t>
      </w:r>
      <w:r>
        <w:br w:type="textWrapping"/>
      </w:r>
      <w:r>
        <w:t>B. Sc. in COMPUTER SCIENCE AND ENGINEERING</w:t>
      </w:r>
    </w:p>
    <w:p>
      <w:pPr>
        <w:pStyle w:val="77"/>
        <w:sectPr>
          <w:headerReference r:id="rId7" w:type="first"/>
          <w:footerReference r:id="rId8" w:type="first"/>
          <w:headerReference r:id="rId5" w:type="default"/>
          <w:headerReference r:id="rId6" w:type="even"/>
          <w:footnotePr>
            <w:numRestart w:val="eachSect"/>
          </w:footnotePr>
          <w:pgSz w:w="11900" w:h="16840"/>
          <w:pgMar w:top="1701" w:right="1418" w:bottom="1418" w:left="2155" w:header="1728" w:footer="2268" w:gutter="0"/>
          <w:pgNumType w:fmt="lowerRoman" w:start="1"/>
          <w:cols w:space="708" w:num="1"/>
          <w:titlePg/>
          <w:docGrid w:linePitch="360" w:charSpace="0"/>
        </w:sectPr>
      </w:pPr>
      <w:r>
        <w:t>Department of Computer Science and Engineering (CSE)</w:t>
      </w:r>
      <w:r>
        <w:br w:type="textWrapping"/>
      </w:r>
      <w:r>
        <w:t>INTERNATIONAL ISLAMIC UNIVERSITY CHITTAGONG (IIUC)</w:t>
      </w:r>
      <w:r>
        <w:br w:type="textWrapping"/>
      </w:r>
      <w:r>
        <w:t>Chittagong, Bangladesh</w:t>
      </w:r>
    </w:p>
    <w:p>
      <w:pPr>
        <w:jc w:val="center"/>
        <w:rPr>
          <w:rFonts w:ascii="Times New Roman" w:hAnsi="Times New Roman" w:cs="Times New Roman"/>
          <w:b/>
        </w:rPr>
      </w:pPr>
      <w:bookmarkStart w:id="0" w:name="_Toc47567422"/>
    </w:p>
    <w:p>
      <w:pPr>
        <w:pStyle w:val="2"/>
        <w:rPr>
          <w:rFonts w:hint="default"/>
          <w:lang w:val="en-US"/>
        </w:rPr>
      </w:pPr>
    </w:p>
    <w:p>
      <w:pPr>
        <w:pStyle w:val="2"/>
        <w:rPr>
          <w:rFonts w:hint="default"/>
          <w:lang w:val="en-US"/>
        </w:rPr>
      </w:pPr>
    </w:p>
    <w:p>
      <w:pPr>
        <w:rPr>
          <w:rFonts w:ascii="Times New Roman" w:hAnsi="Times New Roman" w:cs="Times New Roman"/>
          <w:b/>
        </w:rPr>
      </w:pPr>
    </w:p>
    <w:p>
      <w:pPr>
        <w:jc w:val="center"/>
        <w:rPr>
          <w:rFonts w:ascii="Times New Roman" w:hAnsi="Times New Roman" w:cs="Times New Roman"/>
          <w:b/>
        </w:rPr>
      </w:pPr>
      <w:r>
        <w:rPr>
          <w:rFonts w:ascii="Times New Roman" w:hAnsi="Times New Roman" w:cs="Times New Roman"/>
          <w:b/>
        </w:rPr>
        <w:t>DECLARATION</w:t>
      </w:r>
      <w:bookmarkEnd w:id="0"/>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pStyle w:val="6"/>
        <w:rPr>
          <w:sz w:val="28"/>
        </w:rPr>
      </w:pPr>
      <w:r>
        <w:rPr>
          <w:sz w:val="28"/>
        </w:rPr>
        <w:t>We hereby declare that the work in this project is our ow</w:t>
      </w:r>
      <w:r>
        <w:rPr>
          <w:rFonts w:hint="default"/>
          <w:sz w:val="28"/>
          <w:lang w:val="en-US"/>
        </w:rPr>
        <w:t>`</w:t>
      </w:r>
      <w:r>
        <w:rPr>
          <w:rFonts w:hint="default"/>
          <w:sz w:val="28"/>
          <w:lang w:val="en-US"/>
        </w:rPr>
        <w:tab/>
      </w:r>
      <w:r>
        <w:rPr>
          <w:sz w:val="28"/>
        </w:rPr>
        <w:t>n except for quotations and summaries which have been duly acknowledged.</w:t>
      </w:r>
    </w:p>
    <w:tbl>
      <w:tblPr>
        <w:tblStyle w:val="14"/>
        <w:tblW w:w="8735" w:type="dxa"/>
        <w:tblInd w:w="0" w:type="dxa"/>
        <w:tblLayout w:type="autofit"/>
        <w:tblCellMar>
          <w:top w:w="0" w:type="dxa"/>
          <w:left w:w="108" w:type="dxa"/>
          <w:bottom w:w="0" w:type="dxa"/>
          <w:right w:w="108" w:type="dxa"/>
        </w:tblCellMar>
      </w:tblPr>
      <w:tblGrid>
        <w:gridCol w:w="5454"/>
        <w:gridCol w:w="3281"/>
      </w:tblGrid>
      <w:tr>
        <w:tblPrEx>
          <w:tblCellMar>
            <w:top w:w="0" w:type="dxa"/>
            <w:left w:w="108" w:type="dxa"/>
            <w:bottom w:w="0" w:type="dxa"/>
            <w:right w:w="108" w:type="dxa"/>
          </w:tblCellMar>
        </w:tblPrEx>
        <w:trPr>
          <w:trHeight w:val="2838" w:hRule="atLeast"/>
        </w:trPr>
        <w:tc>
          <w:tcPr>
            <w:tcW w:w="5454" w:type="dxa"/>
            <w:shd w:val="clear" w:color="auto" w:fill="auto"/>
          </w:tcPr>
          <w:p>
            <w:pPr>
              <w:pStyle w:val="81"/>
              <w:rPr>
                <w:rFonts w:hint="eastAsia"/>
              </w:rPr>
            </w:pPr>
            <w:r>
              <w:t>2</w:t>
            </w:r>
            <w:r>
              <w:rPr>
                <w:rFonts w:hint="default"/>
                <w:lang w:val="en-US"/>
              </w:rPr>
              <w:t>7</w:t>
            </w:r>
            <w:r>
              <w:t xml:space="preserve"> </w:t>
            </w:r>
            <w:r>
              <w:rPr>
                <w:rFonts w:hint="default"/>
                <w:lang w:val="en-US"/>
              </w:rPr>
              <w:t>September , 2021</w:t>
            </w:r>
          </w:p>
        </w:tc>
        <w:tc>
          <w:tcPr>
            <w:tcW w:w="3281" w:type="dxa"/>
            <w:shd w:val="clear" w:color="auto" w:fill="auto"/>
          </w:tcPr>
          <w:p>
            <w:pPr>
              <w:pStyle w:val="79"/>
              <w:rPr>
                <w:rFonts w:hint="default"/>
                <w:lang w:val="en-US"/>
              </w:rPr>
            </w:pPr>
            <w:r>
              <w:rPr>
                <w:rFonts w:hint="default"/>
                <w:lang w:val="en-US"/>
              </w:rPr>
              <w:t>Jamshedul Alam</w:t>
            </w:r>
          </w:p>
          <w:p>
            <w:pPr>
              <w:pStyle w:val="80"/>
              <w:rPr>
                <w:rFonts w:hint="default"/>
                <w:lang w:val="en-US"/>
              </w:rPr>
            </w:pPr>
            <w:r>
              <w:t>C1</w:t>
            </w:r>
            <w:r>
              <w:rPr>
                <w:rFonts w:hint="default"/>
                <w:lang w:val="en-US"/>
              </w:rPr>
              <w:t>71029</w:t>
            </w:r>
          </w:p>
          <w:p>
            <w:pPr>
              <w:pStyle w:val="79"/>
              <w:jc w:val="left"/>
              <w:rPr>
                <w:rFonts w:hint="default"/>
                <w:lang w:val="en-US"/>
              </w:rPr>
            </w:pPr>
            <w:r>
              <w:t xml:space="preserve">  </w:t>
            </w:r>
            <w:r>
              <w:rPr>
                <w:rFonts w:hint="default"/>
                <w:lang w:val="en-US"/>
              </w:rPr>
              <w:t>Mohammed Raihan</w:t>
            </w:r>
          </w:p>
          <w:p>
            <w:pPr>
              <w:pStyle w:val="80"/>
              <w:rPr>
                <w:rFonts w:hint="default"/>
                <w:lang w:val="en-US"/>
              </w:rPr>
            </w:pPr>
            <w:r>
              <w:t>C1630</w:t>
            </w:r>
            <w:r>
              <w:rPr>
                <w:rFonts w:hint="default"/>
                <w:lang w:val="en-US"/>
              </w:rPr>
              <w:t>69</w:t>
            </w:r>
          </w:p>
        </w:tc>
      </w:tr>
    </w:tbl>
    <w:p>
      <w:pPr>
        <w:pStyle w:val="88"/>
      </w:pPr>
      <w:r>
        <w:tab/>
      </w:r>
    </w:p>
    <w:p>
      <w:pPr>
        <w:pStyle w:val="74"/>
      </w:pPr>
      <w:bookmarkStart w:id="1" w:name="_Toc47567423"/>
      <w:r>
        <w:t>DECLARATION</w:t>
      </w:r>
      <w:bookmarkEnd w:id="1"/>
      <w:r>
        <w:t xml:space="preserve"> OF SUPERVISOR</w:t>
      </w:r>
    </w:p>
    <w:p>
      <w:pPr>
        <w:pStyle w:val="6"/>
      </w:pPr>
    </w:p>
    <w:p>
      <w:pPr>
        <w:pStyle w:val="6"/>
      </w:pPr>
      <w:r>
        <w:rPr>
          <w:rFonts w:hint="default"/>
        </w:rPr>
        <w:t xml:space="preserve">  Supervisor’s word </w:t>
      </w:r>
    </w:p>
    <w:tbl>
      <w:tblPr>
        <w:tblStyle w:val="14"/>
        <w:tblW w:w="0" w:type="auto"/>
        <w:tblInd w:w="0" w:type="dxa"/>
        <w:tblLayout w:type="autofit"/>
        <w:tblCellMar>
          <w:top w:w="0" w:type="dxa"/>
          <w:left w:w="108" w:type="dxa"/>
          <w:bottom w:w="0" w:type="dxa"/>
          <w:right w:w="108" w:type="dxa"/>
        </w:tblCellMar>
      </w:tblPr>
      <w:tblGrid>
        <w:gridCol w:w="4500"/>
        <w:gridCol w:w="3827"/>
      </w:tblGrid>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default"/>
                <w:lang w:val="en-US"/>
              </w:rPr>
            </w:pPr>
            <w:r>
              <w:rPr>
                <w:rFonts w:hint="default"/>
                <w:lang w:val="en-US"/>
              </w:rPr>
              <w:t xml:space="preserve">Date </w:t>
            </w:r>
          </w:p>
        </w:tc>
        <w:tc>
          <w:tcPr>
            <w:tcW w:w="3827" w:type="dxa"/>
            <w:shd w:val="clear" w:color="auto" w:fill="auto"/>
          </w:tcPr>
          <w:p>
            <w:pPr>
              <w:pStyle w:val="79"/>
            </w:pPr>
            <w:r>
              <w:t>Sazid Zaman Khan</w:t>
            </w:r>
          </w:p>
          <w:p>
            <w:pPr>
              <w:pStyle w:val="80"/>
            </w:pPr>
            <w:r>
              <w:t>Lecturer, Dept. of CSE, IIUC</w:t>
            </w:r>
          </w:p>
          <w:p>
            <w:pPr>
              <w:pStyle w:val="80"/>
            </w:pPr>
          </w:p>
        </w:tc>
      </w:tr>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eastAsia"/>
              </w:rPr>
            </w:pPr>
          </w:p>
        </w:tc>
        <w:tc>
          <w:tcPr>
            <w:tcW w:w="3827" w:type="dxa"/>
            <w:shd w:val="clear" w:color="auto" w:fill="auto"/>
          </w:tcPr>
          <w:p>
            <w:pPr>
              <w:pStyle w:val="79"/>
            </w:pPr>
          </w:p>
        </w:tc>
      </w:tr>
    </w:tbl>
    <w:p>
      <w:pPr>
        <w:pStyle w:val="74"/>
      </w:pPr>
      <w:bookmarkStart w:id="2" w:name="_Toc47567424"/>
      <w:r>
        <w:t xml:space="preserve">DECLARATION OF </w:t>
      </w:r>
      <w:bookmarkStart w:id="3" w:name="_Hlk47565930"/>
      <w:r>
        <w:t xml:space="preserve">PROJECT REPORT </w:t>
      </w:r>
      <w:bookmarkEnd w:id="3"/>
      <w:r>
        <w:t>AND COPYRIGHT</w:t>
      </w:r>
      <w:bookmarkEnd w:id="2"/>
    </w:p>
    <w:p>
      <w:pPr>
        <w:pStyle w:val="90"/>
        <w:spacing w:before="360" w:after="360"/>
      </w:pPr>
      <w:r>
        <w:t>PROJECT REPORT TITLE:</w:t>
      </w:r>
    </w:p>
    <w:p>
      <w:pPr>
        <w:pStyle w:val="6"/>
        <w:rPr>
          <w:sz w:val="28"/>
        </w:rPr>
      </w:pPr>
      <w:r>
        <w:rPr>
          <w:rFonts w:hint="default"/>
          <w:sz w:val="28"/>
          <w:lang w:val="en-US"/>
        </w:rPr>
        <w:t>Decentralized Social Network using Blockchain (Link-din)</w:t>
      </w:r>
    </w:p>
    <w:p>
      <w:pPr>
        <w:pStyle w:val="90"/>
        <w:spacing w:before="360" w:after="360"/>
      </w:pPr>
      <w:r>
        <w:t xml:space="preserve">AUTHORS: </w:t>
      </w:r>
    </w:p>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05"/>
        <w:gridCol w:w="3477"/>
        <w:gridCol w:w="2141"/>
        <w:gridCol w:w="21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SL NO.</w:t>
            </w:r>
          </w:p>
        </w:tc>
        <w:tc>
          <w:tcPr>
            <w:tcW w:w="3477" w:type="dxa"/>
            <w:vAlign w:val="center"/>
          </w:tcPr>
          <w:p>
            <w:pPr>
              <w:pStyle w:val="80"/>
            </w:pPr>
            <w:r>
              <w:t>AUTHOR’S NAME</w:t>
            </w:r>
          </w:p>
        </w:tc>
        <w:tc>
          <w:tcPr>
            <w:tcW w:w="2141" w:type="dxa"/>
            <w:vAlign w:val="center"/>
          </w:tcPr>
          <w:p>
            <w:pPr>
              <w:pStyle w:val="80"/>
            </w:pPr>
            <w:r>
              <w:t>STUDENT ID</w:t>
            </w:r>
          </w:p>
        </w:tc>
        <w:tc>
          <w:tcPr>
            <w:tcW w:w="2143" w:type="dxa"/>
            <w:vAlign w:val="center"/>
          </w:tcPr>
          <w:p>
            <w:pPr>
              <w:pStyle w:val="80"/>
            </w:pPr>
            <w:r>
              <w:t>SIGNATURE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pPr>
            <w:r>
              <w:t>1</w:t>
            </w:r>
          </w:p>
        </w:tc>
        <w:tc>
          <w:tcPr>
            <w:tcW w:w="3477" w:type="dxa"/>
            <w:vAlign w:val="center"/>
          </w:tcPr>
          <w:p>
            <w:pPr>
              <w:pStyle w:val="75"/>
              <w:bidi w:val="0"/>
              <w:rPr>
                <w:rFonts w:hint="default"/>
                <w:lang w:val="en-US"/>
              </w:rPr>
            </w:pPr>
            <w:r>
              <w:rPr>
                <w:rFonts w:hint="default"/>
              </w:rPr>
              <w:t>Jamshedul Alam</w:t>
            </w:r>
          </w:p>
        </w:tc>
        <w:tc>
          <w:tcPr>
            <w:tcW w:w="2141" w:type="dxa"/>
            <w:vAlign w:val="center"/>
          </w:tcPr>
          <w:p>
            <w:pPr>
              <w:pStyle w:val="80"/>
            </w:pPr>
            <w:r>
              <w:rPr>
                <w:rFonts w:hint="default"/>
                <w:lang w:val="en-US"/>
              </w:rPr>
              <w:t xml:space="preserve">C171029 </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2</w:t>
            </w:r>
          </w:p>
        </w:tc>
        <w:tc>
          <w:tcPr>
            <w:tcW w:w="3477" w:type="dxa"/>
            <w:vAlign w:val="center"/>
          </w:tcPr>
          <w:p>
            <w:pPr>
              <w:keepNext w:val="0"/>
              <w:keepLines w:val="0"/>
              <w:widowControl/>
              <w:suppressLineNumbers w:val="0"/>
              <w:ind w:firstLine="420" w:firstLineChars="150"/>
              <w:jc w:val="left"/>
              <w:rPr>
                <w:rFonts w:hint="default" w:ascii="Times New Roman" w:hAnsi="Times New Roman" w:eastAsia="SimSun" w:cs="Times New Roman"/>
                <w:color w:val="000000"/>
                <w:kern w:val="0"/>
                <w:sz w:val="28"/>
                <w:szCs w:val="28"/>
                <w:lang w:val="en-US" w:eastAsia="zh-CN" w:bidi="ar"/>
              </w:rPr>
            </w:pPr>
          </w:p>
          <w:p>
            <w:pPr>
              <w:pStyle w:val="75"/>
              <w:bidi w:val="0"/>
            </w:pPr>
            <w:r>
              <w:rPr>
                <w:rFonts w:hint="default"/>
                <w:lang w:val="en-US" w:eastAsia="zh-CN"/>
              </w:rPr>
              <w:t xml:space="preserve">Mohammed Raihan </w:t>
            </w:r>
          </w:p>
          <w:p>
            <w:pPr>
              <w:pStyle w:val="80"/>
            </w:pPr>
          </w:p>
        </w:tc>
        <w:tc>
          <w:tcPr>
            <w:tcW w:w="2141" w:type="dxa"/>
            <w:vAlign w:val="center"/>
          </w:tcPr>
          <w:p>
            <w:pPr>
              <w:pStyle w:val="80"/>
            </w:pPr>
            <w:r>
              <w:rPr>
                <w:rFonts w:hint="default"/>
                <w:lang w:val="en-US"/>
              </w:rPr>
              <w:t xml:space="preserve"> C163069</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jc w:val="left"/>
            </w:pPr>
            <w:r>
              <w:t xml:space="preserve">            </w:t>
            </w:r>
          </w:p>
          <w:p>
            <w:pPr>
              <w:pStyle w:val="80"/>
              <w:jc w:val="left"/>
              <w:rPr>
                <w:rStyle w:val="108"/>
              </w:rPr>
            </w:pPr>
            <w:r>
              <w:t xml:space="preserve">                  NAME OF SUPERVISOR: </w:t>
            </w:r>
            <w:r>
              <w:rPr>
                <w:rFonts w:hint="default"/>
                <w:lang w:val="en-US"/>
              </w:rPr>
              <w:t xml:space="preserve">             </w:t>
            </w:r>
            <w:r>
              <w:rPr>
                <w:rStyle w:val="108"/>
              </w:rPr>
              <w:t>SAZID ZAMAN KHAN</w:t>
            </w:r>
          </w:p>
          <w:p>
            <w:pPr>
              <w:pStyle w:val="80"/>
              <w:ind w:firstLine="1080" w:firstLineChars="450"/>
              <w:jc w:val="both"/>
            </w:pPr>
            <w:r>
              <w:t>SIGNATURE OF SUPERVISOR:</w:t>
            </w:r>
          </w:p>
          <w:p>
            <w:pPr>
              <w:pStyle w:val="80"/>
            </w:pPr>
          </w:p>
        </w:tc>
      </w:tr>
    </w:tbl>
    <w:p>
      <w:pPr>
        <w:pStyle w:val="89"/>
        <w:spacing w:before="360" w:after="360"/>
      </w:pPr>
      <w:r>
        <w:t xml:space="preserve">We declare </w:t>
      </w:r>
    </w:p>
    <w:p>
      <w:pPr>
        <w:pStyle w:val="89"/>
        <w:spacing w:before="360" w:after="360"/>
      </w:pPr>
      <w:r>
        <w:t xml:space="preserve">1. Our thesis to be published as online open access (full text) at IIUC database or archive. </w:t>
      </w:r>
    </w:p>
    <w:p>
      <w:pPr>
        <w:pStyle w:val="89"/>
        <w:spacing w:before="360" w:after="360"/>
      </w:pPr>
      <w:r>
        <w:t>2. Dept. of CSE, IIUC reserves the right as follows:</w:t>
      </w:r>
    </w:p>
    <w:p>
      <w:pPr>
        <w:pStyle w:val="89"/>
        <w:spacing w:before="360" w:after="360"/>
      </w:pPr>
      <w:r>
        <w:t>i. The thesis is the property of Dept. of CSE, IIUC</w:t>
      </w:r>
    </w:p>
    <w:p>
      <w:pPr>
        <w:pStyle w:val="89"/>
        <w:spacing w:before="360" w:after="360"/>
      </w:pPr>
      <w:r>
        <w:t>ii.The Library of IIUC has the right to make copies for the purpose of research only.</w:t>
      </w:r>
    </w:p>
    <w:p>
      <w:pPr>
        <w:pStyle w:val="89"/>
        <w:spacing w:before="360" w:after="360"/>
      </w:pPr>
      <w:r>
        <w:t>iii.  The Library has the right to make copies of the thesis for academic exchange.</w:t>
      </w:r>
    </w:p>
    <w:p>
      <w:pPr>
        <w:pStyle w:val="83"/>
      </w:pPr>
      <w:bookmarkStart w:id="4" w:name="_Toc47567425"/>
      <w:r>
        <w:t>ACKNOWLEDGEMENT</w:t>
      </w:r>
      <w:bookmarkEnd w:id="4"/>
    </w:p>
    <w:p>
      <w:pPr>
        <w:pStyle w:val="84"/>
        <w:rPr>
          <w:rFonts w:hint="default"/>
          <w:lang w:val="en-US"/>
        </w:rPr>
      </w:pPr>
      <w:r>
        <w:rPr>
          <w:rFonts w:hint="default"/>
          <w:lang w:val="en-US"/>
        </w:rPr>
        <w:t>// Take help from any good english writter .</w:t>
      </w:r>
    </w:p>
    <w:p>
      <w:pPr>
        <w:pStyle w:val="84"/>
        <w:rPr>
          <w:sz w:val="27"/>
          <w:szCs w:val="27"/>
        </w:rPr>
      </w:pPr>
      <w:r>
        <w:rPr>
          <w:sz w:val="27"/>
          <w:szCs w:val="27"/>
        </w:rPr>
        <w:t>At first, we want to give out heartiest thank to Almighty god for being able to develop our project with his mercy. Now we would like to take the opportunity to express our humble gratitude to our honorable supervisor Mr. Sazid Zaman Khan, Lecturer, Department of Computer Science and Engineering for his planned and construction guidance at different stage of this project work.</w:t>
      </w:r>
    </w:p>
    <w:p>
      <w:pPr>
        <w:pStyle w:val="84"/>
        <w:rPr>
          <w:sz w:val="27"/>
          <w:szCs w:val="27"/>
        </w:rPr>
      </w:pPr>
      <w:r>
        <w:rPr>
          <w:sz w:val="27"/>
          <w:szCs w:val="27"/>
        </w:rPr>
        <w:t xml:space="preserve">It might have been quite impossible to carry out this work without his guidance. We cannot forget our friends in the faculty of Computer Science &amp; Engineering for the academic interactions and ideas.  </w:t>
      </w:r>
    </w:p>
    <w:p>
      <w:pPr>
        <w:pStyle w:val="84"/>
        <w:rPr>
          <w:sz w:val="27"/>
          <w:szCs w:val="27"/>
        </w:rPr>
      </w:pPr>
      <w:r>
        <w:rPr>
          <w:sz w:val="27"/>
          <w:szCs w:val="27"/>
        </w:rPr>
        <w:t>Lastly, we would like to convey our gratitude all the teacher of the Department of CSE Faculty for their guidance, friendship, discipline and creating an environment of enthusiasm for learning, appreciation for growing along the way. We are grateful to have all of you as a guide.</w:t>
      </w:r>
    </w:p>
    <w:p>
      <w:pPr>
        <w:pStyle w:val="84"/>
        <w:rPr>
          <w:sz w:val="27"/>
          <w:szCs w:val="27"/>
        </w:rPr>
      </w:pPr>
      <w:r>
        <w:rPr>
          <w:sz w:val="27"/>
          <w:szCs w:val="27"/>
        </w:rPr>
        <w:t>May Allah bless them and keep them safe.</w:t>
      </w:r>
    </w:p>
    <w:p>
      <w:pPr>
        <w:pStyle w:val="84"/>
      </w:pPr>
    </w:p>
    <w:p>
      <w:pPr>
        <w:pStyle w:val="82"/>
      </w:pPr>
      <w:bookmarkStart w:id="5" w:name="_Toc47567426"/>
      <w:r>
        <w:t>ABSTRACT</w:t>
      </w:r>
      <w:bookmarkEnd w:id="5"/>
    </w:p>
    <w:p>
      <w:pPr>
        <w:pStyle w:val="2"/>
        <w:ind w:firstLine="0"/>
        <w:rPr>
          <w:rFonts w:hint="default"/>
          <w:lang w:val="en-US"/>
        </w:rPr>
      </w:pPr>
      <w:r>
        <w:rPr>
          <w:rFonts w:hint="default"/>
          <w:lang w:val="en-US"/>
        </w:rPr>
        <w:t>// Write your own Abstract in BlockChain OSN</w:t>
      </w:r>
    </w:p>
    <w:p>
      <w:pPr>
        <w:pStyle w:val="6"/>
        <w:rPr>
          <w:sz w:val="27"/>
          <w:szCs w:val="27"/>
        </w:rPr>
      </w:pPr>
      <w:r>
        <w:rPr>
          <w:sz w:val="27"/>
          <w:szCs w:val="27"/>
        </w:rPr>
        <w:t xml:space="preserve">Sometimes our academic activities fall into harm because of getting the proper information in late. So in academic purpose communication with the related persons plays an important role. For that reason the system is designed with most common features which are needed in daily academic activities of any department. “A Smart Course, Notice and Department Forum Management System” is a mobile based android app. It is a management system for course, notice and the department forum for a department of any university. It has a well-structured official and course notice management, a common department forum platform for all teachers and students which can create an easier communication medium. In the forum registered members can post, comment and send private messages to others. Anyone of the members can seek help in any particular academic need, can share club activities which could play an important role in an effective communication within the department. Easy course assignment operation is also a good feature of our system which will make the assignment taking process more easily than before. We had tried to build the app mostly with a user-friendly interface and with easy maintainable form. We believe “A Smart Course, Notice and Department Forum Management System” will make academic activities of any department easier and timely.   </w:t>
      </w:r>
    </w:p>
    <w:p>
      <w:pPr>
        <w:jc w:val="right"/>
        <w:rPr>
          <w:rFonts w:ascii="Times New Roman" w:hAnsi="Times New Roman" w:eastAsia="Arial" w:cs="Times New Roman"/>
          <w:sz w:val="26"/>
          <w:szCs w:val="26"/>
        </w:rPr>
      </w:pPr>
    </w:p>
    <w:p>
      <w:pPr>
        <w:rPr>
          <w:rFonts w:ascii="Times New Roman" w:hAnsi="Times New Roman" w:eastAsia="Arial" w:cs="Times New Roman"/>
          <w:sz w:val="26"/>
          <w:szCs w:val="26"/>
        </w:rPr>
      </w:pPr>
    </w:p>
    <w:p>
      <w:pPr>
        <w:tabs>
          <w:tab w:val="center" w:pos="4320"/>
        </w:tabs>
        <w:rPr>
          <w:rFonts w:ascii="Times New Roman" w:hAnsi="Times New Roman" w:eastAsia="Arial" w:cs="Times New Roman"/>
          <w:sz w:val="26"/>
          <w:szCs w:val="26"/>
        </w:rPr>
        <w:sectPr>
          <w:footerReference r:id="rId9" w:type="default"/>
          <w:pgSz w:w="12240" w:h="15840"/>
          <w:pgMar w:top="1440" w:right="1440" w:bottom="1440" w:left="2160" w:header="720" w:footer="720" w:gutter="0"/>
          <w:pgNumType w:fmt="lowerRoman" w:start="2"/>
          <w:cols w:space="720" w:num="1"/>
          <w:docGrid w:linePitch="360" w:charSpace="0"/>
        </w:sectPr>
      </w:pPr>
    </w:p>
    <w:p>
      <w:pPr>
        <w:pStyle w:val="104"/>
      </w:pPr>
      <w:bookmarkStart w:id="6" w:name="_Toc47567427"/>
      <w:r>
        <w:t>TABLE OF CONTENTS</w:t>
      </w:r>
      <w:bookmarkEnd w:id="6"/>
    </w:p>
    <w:tbl>
      <w:tblPr>
        <w:tblStyle w:val="14"/>
        <w:tblW w:w="0" w:type="auto"/>
        <w:jc w:val="right"/>
        <w:tblLayout w:type="autofit"/>
        <w:tblCellMar>
          <w:top w:w="0" w:type="dxa"/>
          <w:left w:w="108" w:type="dxa"/>
          <w:bottom w:w="0" w:type="dxa"/>
          <w:right w:w="108" w:type="dxa"/>
        </w:tblCellMar>
      </w:tblPr>
      <w:tblGrid>
        <w:gridCol w:w="4271"/>
        <w:gridCol w:w="4272"/>
      </w:tblGrid>
      <w:tr>
        <w:tblPrEx>
          <w:tblCellMar>
            <w:top w:w="0" w:type="dxa"/>
            <w:left w:w="108" w:type="dxa"/>
            <w:bottom w:w="0" w:type="dxa"/>
            <w:right w:w="108" w:type="dxa"/>
          </w:tblCellMar>
        </w:tblPrEx>
        <w:trPr>
          <w:trHeight w:val="60" w:hRule="atLeast"/>
          <w:tblHeader/>
          <w:jc w:val="right"/>
        </w:trPr>
        <w:tc>
          <w:tcPr>
            <w:tcW w:w="4271" w:type="dxa"/>
            <w:shd w:val="clear" w:color="auto" w:fill="auto"/>
          </w:tcPr>
          <w:p>
            <w:pPr>
              <w:pStyle w:val="106"/>
            </w:pPr>
          </w:p>
        </w:tc>
        <w:tc>
          <w:tcPr>
            <w:tcW w:w="4272" w:type="dxa"/>
            <w:shd w:val="clear" w:color="auto" w:fill="auto"/>
          </w:tcPr>
          <w:p>
            <w:pPr>
              <w:pStyle w:val="105"/>
            </w:pPr>
            <w:r>
              <w:t>Page</w:t>
            </w:r>
          </w:p>
        </w:tc>
      </w:tr>
    </w:tbl>
    <w:p>
      <w:pPr>
        <w:pStyle w:val="34"/>
        <w:rPr>
          <w:rStyle w:val="27"/>
          <w:rFonts w:ascii="Times New Roman" w:hAnsi="Times New Roman" w:cs="Times New Roman"/>
          <w:b/>
        </w:rPr>
      </w:pPr>
      <w:r>
        <w:rPr>
          <w:rStyle w:val="27"/>
          <w:rFonts w:ascii="Times New Roman" w:hAnsi="Times New Roman" w:cs="Times New Roman"/>
          <w:b/>
        </w:rPr>
        <w:fldChar w:fldCharType="begin"/>
      </w:r>
      <w:r>
        <w:rPr>
          <w:rStyle w:val="27"/>
          <w:rFonts w:ascii="Times New Roman" w:hAnsi="Times New Roman" w:cs="Times New Roman"/>
          <w:b/>
        </w:rPr>
        <w:instrText xml:space="preserve"> TOC \w \n 2-3 \h \z \t "09 Heading 0,1,05a Declaration-Title,1,24a Reference-Title,6,14 TOC-Appendix,3,07 Heading 0a - Abstrak/Abstract,1,06a Acknowledgement-Title,1,09a Level01,2,09b Level02,4,09c Level03,5,AppendixA,7,AppendixA1,7,AppendixA11,7" </w:instrText>
      </w:r>
      <w:r>
        <w:rPr>
          <w:rStyle w:val="27"/>
          <w:rFonts w:ascii="Times New Roman" w:hAnsi="Times New Roman" w:cs="Times New Roman"/>
          <w:b/>
        </w:rPr>
        <w:fldChar w:fldCharType="separate"/>
      </w:r>
      <w:r>
        <w:fldChar w:fldCharType="begin"/>
      </w:r>
      <w:r>
        <w:instrText xml:space="preserve"> HYPERLINK \l "_Toc47567422" </w:instrText>
      </w:r>
      <w:r>
        <w:fldChar w:fldCharType="separate"/>
      </w:r>
      <w:r>
        <w:rPr>
          <w:rStyle w:val="27"/>
          <w:rFonts w:ascii="Times New Roman" w:hAnsi="Times New Roman" w:cs="Times New Roman"/>
          <w:b/>
        </w:rPr>
        <w:t>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_Toc47567422 \h </w:instrText>
      </w:r>
      <w:r>
        <w:rPr>
          <w:rStyle w:val="27"/>
          <w:rFonts w:ascii="Times New Roman" w:hAnsi="Times New Roman" w:cs="Times New Roman"/>
          <w:b/>
        </w:rPr>
        <w:fldChar w:fldCharType="separate"/>
      </w:r>
      <w:r>
        <w:rPr>
          <w:rStyle w:val="27"/>
          <w:rFonts w:ascii="Times New Roman" w:hAnsi="Times New Roman" w:cs="Times New Roman"/>
          <w:b/>
        </w:rPr>
        <w:t>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"_Toc47567423" </w:instrText>
      </w:r>
      <w:r>
        <w:fldChar w:fldCharType="separate"/>
      </w:r>
      <w:r>
        <w:rPr>
          <w:rStyle w:val="27"/>
          <w:rFonts w:ascii="Times New Roman" w:hAnsi="Times New Roman" w:cs="Times New Roman"/>
          <w:b/>
        </w:rPr>
        <w:t>SUPERVISOR’S 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_Toc47567423 \h </w:instrText>
      </w:r>
      <w:r>
        <w:rPr>
          <w:rStyle w:val="27"/>
          <w:rFonts w:ascii="Times New Roman" w:hAnsi="Times New Roman" w:cs="Times New Roman"/>
          <w:b/>
        </w:rPr>
        <w:fldChar w:fldCharType="separate"/>
      </w:r>
      <w:r>
        <w:rPr>
          <w:rStyle w:val="27"/>
          <w:rFonts w:ascii="Times New Roman" w:hAnsi="Times New Roman" w:cs="Times New Roman"/>
          <w:b/>
        </w:rPr>
        <w:t>iii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"_Toc47567424" </w:instrText>
      </w:r>
      <w:r>
        <w:fldChar w:fldCharType="separate"/>
      </w:r>
      <w:r>
        <w:rPr>
          <w:rStyle w:val="27"/>
          <w:rFonts w:ascii="Times New Roman" w:hAnsi="Times New Roman" w:cs="Times New Roman"/>
          <w:b/>
        </w:rPr>
        <w:t>DECLARATION OF THESIS / PROJECT REPORT AND COPYRIGHT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_Toc47567424 \h </w:instrText>
      </w:r>
      <w:r>
        <w:rPr>
          <w:rStyle w:val="27"/>
          <w:rFonts w:ascii="Times New Roman" w:hAnsi="Times New Roman" w:cs="Times New Roman"/>
          <w:b/>
        </w:rPr>
        <w:fldChar w:fldCharType="separate"/>
      </w:r>
      <w:r>
        <w:rPr>
          <w:rStyle w:val="27"/>
          <w:rFonts w:ascii="Times New Roman" w:hAnsi="Times New Roman" w:cs="Times New Roman"/>
          <w:b/>
        </w:rPr>
        <w:t>iv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"_Toc47567425" </w:instrText>
      </w:r>
      <w:r>
        <w:fldChar w:fldCharType="separate"/>
      </w:r>
      <w:r>
        <w:rPr>
          <w:rStyle w:val="27"/>
          <w:rFonts w:ascii="Times New Roman" w:hAnsi="Times New Roman" w:cs="Times New Roman"/>
          <w:b/>
        </w:rPr>
        <w:t>ACKNOWLEDGEMENT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_Toc47567425 \h </w:instrText>
      </w:r>
      <w:r>
        <w:rPr>
          <w:rStyle w:val="27"/>
          <w:rFonts w:ascii="Times New Roman" w:hAnsi="Times New Roman" w:cs="Times New Roman"/>
          <w:b/>
        </w:rPr>
        <w:fldChar w:fldCharType="separate"/>
      </w:r>
      <w:r>
        <w:rPr>
          <w:rStyle w:val="27"/>
          <w:rFonts w:ascii="Times New Roman" w:hAnsi="Times New Roman" w:cs="Times New Roman"/>
          <w:b/>
        </w:rPr>
        <w:t>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"_Toc47567426" </w:instrText>
      </w:r>
      <w:r>
        <w:fldChar w:fldCharType="separate"/>
      </w:r>
      <w:r>
        <w:rPr>
          <w:rStyle w:val="27"/>
          <w:rFonts w:ascii="Times New Roman" w:hAnsi="Times New Roman" w:cs="Times New Roman"/>
          <w:b/>
        </w:rPr>
        <w:t>ABSTRACT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_Toc47567426 \h </w:instrText>
      </w:r>
      <w:r>
        <w:rPr>
          <w:rStyle w:val="27"/>
          <w:rFonts w:ascii="Times New Roman" w:hAnsi="Times New Roman" w:cs="Times New Roman"/>
          <w:b/>
        </w:rPr>
        <w:fldChar w:fldCharType="separate"/>
      </w:r>
      <w:r>
        <w:rPr>
          <w:rStyle w:val="27"/>
          <w:rFonts w:ascii="Times New Roman" w:hAnsi="Times New Roman" w:cs="Times New Roman"/>
          <w:b/>
        </w:rPr>
        <w:t>vi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"_Toc47567427" </w:instrText>
      </w:r>
      <w:r>
        <w:fldChar w:fldCharType="separate"/>
      </w:r>
      <w:r>
        <w:rPr>
          <w:rStyle w:val="27"/>
          <w:rFonts w:ascii="Times New Roman" w:hAnsi="Times New Roman" w:cs="Times New Roman"/>
          <w:b/>
        </w:rPr>
        <w:t>TABLE OF CONTENTS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_Toc47567427 \h </w:instrText>
      </w:r>
      <w:r>
        <w:rPr>
          <w:rStyle w:val="27"/>
          <w:rFonts w:ascii="Times New Roman" w:hAnsi="Times New Roman" w:cs="Times New Roman"/>
          <w:b/>
        </w:rPr>
        <w:fldChar w:fldCharType="separate"/>
      </w:r>
      <w:r>
        <w:rPr>
          <w:rStyle w:val="27"/>
          <w:rFonts w:ascii="Times New Roman" w:hAnsi="Times New Roman" w:cs="Times New Roman"/>
          <w:b/>
        </w:rPr>
        <w:t>vii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"_Toc47567429" </w:instrText>
      </w:r>
      <w:r>
        <w:fldChar w:fldCharType="separate"/>
      </w:r>
      <w:r>
        <w:rPr>
          <w:rStyle w:val="27"/>
          <w:rFonts w:ascii="Times New Roman" w:hAnsi="Times New Roman" w:cs="Times New Roman"/>
          <w:b/>
        </w:rPr>
        <w:t>LIST OF FIGURES                                                                                                            ix</w:t>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"_Toc47567430" </w:instrText>
      </w:r>
      <w:r>
        <w:fldChar w:fldCharType="separate"/>
      </w:r>
      <w:r>
        <w:rPr>
          <w:rStyle w:val="27"/>
          <w:rFonts w:ascii="Times New Roman" w:hAnsi="Times New Roman" w:cs="Times New Roman"/>
          <w:b/>
        </w:rPr>
        <w:t>LIST OF ABBREVIATIONS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_Toc47567430 \h </w:instrText>
      </w:r>
      <w:r>
        <w:rPr>
          <w:rStyle w:val="27"/>
          <w:rFonts w:ascii="Times New Roman" w:hAnsi="Times New Roman" w:cs="Times New Roman"/>
          <w:b/>
        </w:rPr>
        <w:fldChar w:fldCharType="separate"/>
      </w:r>
      <w:r>
        <w:rPr>
          <w:rStyle w:val="27"/>
          <w:rFonts w:ascii="Times New Roman" w:hAnsi="Times New Roman" w:cs="Times New Roman"/>
          <w:b/>
        </w:rPr>
        <w:t>xii</w:t>
      </w:r>
      <w:r>
        <w:rPr>
          <w:rStyle w:val="27"/>
          <w:rFonts w:ascii="Times New Roman" w:hAnsi="Times New Roman" w:cs="Times New Roman"/>
          <w:b/>
        </w:rPr>
        <w:fldChar w:fldCharType="end"/>
      </w:r>
      <w:r>
        <w:rPr>
          <w:rStyle w:val="27"/>
          <w:rFonts w:ascii="Times New Roman" w:hAnsi="Times New Roman" w:cs="Times New Roman"/>
          <w:b/>
        </w:rPr>
        <w:fldChar w:fldCharType="end"/>
      </w:r>
    </w:p>
    <w:p/>
    <w:p>
      <w:pPr>
        <w:pStyle w:val="35"/>
        <w:ind w:left="0"/>
        <w:rPr>
          <w:bCs/>
          <w:caps/>
        </w:rPr>
      </w:pPr>
      <w:r>
        <w:fldChar w:fldCharType="begin"/>
      </w:r>
      <w:r>
        <w:instrText xml:space="preserve"> HYPERLINK \l "_Toc47567431" </w:instrText>
      </w:r>
      <w:r>
        <w:fldChar w:fldCharType="separate"/>
      </w:r>
      <w:r>
        <w:rPr>
          <w:rStyle w:val="27"/>
          <w:b/>
          <w:u w:val="none"/>
        </w:rPr>
        <w:t>CHAPTER I</w:t>
      </w:r>
      <w:r>
        <w:rPr>
          <w:rStyle w:val="27"/>
          <w:b/>
          <w:u w:val="none"/>
        </w:rPr>
        <w:tab/>
      </w:r>
      <w:r>
        <w:rPr>
          <w:rStyle w:val="27"/>
          <w:b/>
          <w:u w:val="none"/>
        </w:rPr>
        <w:t xml:space="preserve">           INTRODUCTION</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1.1</w:t>
      </w:r>
      <w:r>
        <w:rPr>
          <w:rStyle w:val="27"/>
          <w:b w:val="0"/>
        </w:rPr>
        <w:tab/>
      </w:r>
      <w:r>
        <w:rPr>
          <w:rStyle w:val="27"/>
          <w:b w:val="0"/>
          <w:sz w:val="24"/>
          <w:szCs w:val="24"/>
        </w:rPr>
        <w:t xml:space="preserve">Background of the Study                                                                              </w:t>
      </w:r>
      <w:r>
        <w:t>1</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1.2</w:t>
      </w:r>
      <w:r>
        <w:rPr>
          <w:rStyle w:val="27"/>
          <w:b w:val="0"/>
        </w:rPr>
        <w:tab/>
      </w:r>
      <w:r>
        <w:rPr>
          <w:rStyle w:val="27"/>
          <w:b w:val="0"/>
          <w:sz w:val="24"/>
          <w:szCs w:val="24"/>
        </w:rPr>
        <w:t>Problem Statement</w:t>
      </w:r>
      <w:r>
        <w:rPr>
          <w:rStyle w:val="27"/>
          <w:b w:val="0"/>
        </w:rPr>
        <w:tab/>
      </w:r>
      <w:r>
        <w:rPr>
          <w:rStyle w:val="27"/>
          <w:b w:val="0"/>
        </w:rPr>
        <w:t xml:space="preserve">                                                                                          </w:t>
      </w:r>
      <w:r>
        <w:t>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1.3</w:t>
      </w:r>
      <w:r>
        <w:rPr>
          <w:rStyle w:val="27"/>
          <w:b w:val="0"/>
        </w:rPr>
        <w:tab/>
      </w:r>
      <w:r>
        <w:rPr>
          <w:rStyle w:val="27"/>
          <w:b w:val="0"/>
          <w:sz w:val="24"/>
          <w:szCs w:val="24"/>
        </w:rPr>
        <w:t>Motivation</w:t>
      </w:r>
      <w:r>
        <w:rPr>
          <w:rStyle w:val="27"/>
          <w:sz w:val="24"/>
          <w:szCs w:val="24"/>
        </w:rPr>
        <w:tab/>
      </w:r>
      <w:r>
        <w:rPr>
          <w:rStyle w:val="27"/>
          <w:sz w:val="24"/>
          <w:szCs w:val="24"/>
        </w:rPr>
        <w:t xml:space="preserve">                                                                                              </w:t>
      </w:r>
      <w:r>
        <w:fldChar w:fldCharType="begin"/>
      </w:r>
      <w:r>
        <w:instrText xml:space="preserve"> PAGEREF _Toc47567434 \h </w:instrText>
      </w:r>
      <w:r>
        <w:fldChar w:fldCharType="separate"/>
      </w:r>
      <w:r>
        <w:t>2</w:t>
      </w:r>
      <w:r>
        <w:fldChar w:fldCharType="end"/>
      </w:r>
      <w:r>
        <w:fldChar w:fldCharType="end"/>
      </w:r>
    </w:p>
    <w:p>
      <w:pPr>
        <w:pStyle w:val="37"/>
        <w:rPr>
          <w:rStyle w:val="27"/>
          <w:b w:val="0"/>
        </w:rPr>
      </w:pPr>
      <w:r>
        <w:fldChar w:fldCharType="begin"/>
      </w:r>
      <w:r>
        <w:instrText xml:space="preserve"> HYPERLINK \l "_Toc47567435" </w:instrText>
      </w:r>
      <w:r>
        <w:fldChar w:fldCharType="separate"/>
      </w:r>
      <w:r>
        <w:rPr>
          <w:rStyle w:val="27"/>
          <w:b w:val="0"/>
        </w:rPr>
        <w:t>1.4</w:t>
      </w:r>
      <w:r>
        <w:rPr>
          <w:rStyle w:val="27"/>
          <w:b w:val="0"/>
        </w:rPr>
        <w:tab/>
      </w:r>
      <w:r>
        <w:rPr>
          <w:rStyle w:val="27"/>
          <w:b w:val="0"/>
          <w:sz w:val="24"/>
          <w:szCs w:val="24"/>
        </w:rPr>
        <w:t xml:space="preserve">Objective of the Project                                                                                </w:t>
      </w:r>
      <w:r>
        <w:fldChar w:fldCharType="begin"/>
      </w:r>
      <w:r>
        <w:instrText xml:space="preserve"> PAGEREF _Toc47567435 \h </w:instrText>
      </w:r>
      <w:r>
        <w:fldChar w:fldCharType="separate"/>
      </w:r>
      <w:r>
        <w:t>2</w:t>
      </w:r>
      <w:r>
        <w:fldChar w:fldCharType="end"/>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II</w:t>
      </w:r>
      <w:r>
        <w:rPr>
          <w:rStyle w:val="27"/>
          <w:b/>
          <w:u w:val="none"/>
        </w:rPr>
        <w:tab/>
      </w:r>
      <w:r>
        <w:rPr>
          <w:rStyle w:val="27"/>
          <w:b/>
          <w:u w:val="none"/>
        </w:rPr>
        <w:t xml:space="preserve">           LITERATURE</w:t>
      </w:r>
      <w:r>
        <w:rPr>
          <w:rStyle w:val="27"/>
          <w:b/>
          <w:u w:val="none"/>
        </w:rPr>
        <w:fldChar w:fldCharType="end"/>
      </w:r>
      <w:r>
        <w:rPr>
          <w:rStyle w:val="27"/>
          <w:b/>
          <w:u w:val="none"/>
        </w:rPr>
        <w:t xml:space="preserve">  </w:t>
      </w:r>
      <w:r>
        <w:rPr>
          <w:rStyle w:val="27"/>
          <w:b/>
          <w:color w:val="auto"/>
          <w:u w:val="none"/>
        </w:rPr>
        <w:t>REVIEW</w:t>
      </w:r>
    </w:p>
    <w:p>
      <w:pPr>
        <w:pStyle w:val="37"/>
        <w:rPr>
          <w:rStyle w:val="27"/>
          <w:b w:val="0"/>
        </w:rPr>
      </w:pPr>
      <w:r>
        <w:fldChar w:fldCharType="begin"/>
      </w:r>
      <w:r>
        <w:instrText xml:space="preserve"> HYPERLINK \l "_Toc47567432" </w:instrText>
      </w:r>
      <w:r>
        <w:fldChar w:fldCharType="separate"/>
      </w:r>
      <w:r>
        <w:rPr>
          <w:rStyle w:val="27"/>
          <w:b w:val="0"/>
        </w:rPr>
        <w:t>2.1</w:t>
      </w:r>
      <w:r>
        <w:rPr>
          <w:rStyle w:val="27"/>
          <w:b w:val="0"/>
        </w:rPr>
        <w:tab/>
      </w:r>
      <w:r>
        <w:rPr>
          <w:rStyle w:val="27"/>
          <w:b w:val="0"/>
          <w:sz w:val="24"/>
          <w:szCs w:val="24"/>
        </w:rPr>
        <w:t>Introduction</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2.2</w:t>
      </w:r>
      <w:r>
        <w:rPr>
          <w:rStyle w:val="27"/>
          <w:b w:val="0"/>
        </w:rPr>
        <w:tab/>
      </w:r>
      <w:r>
        <w:rPr>
          <w:rStyle w:val="27"/>
          <w:b w:val="0"/>
          <w:sz w:val="24"/>
          <w:szCs w:val="24"/>
        </w:rPr>
        <w:t>Existing Work Reveiw</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2.3</w:t>
      </w:r>
      <w:r>
        <w:rPr>
          <w:rStyle w:val="27"/>
          <w:b w:val="0"/>
        </w:rPr>
        <w:tab/>
      </w:r>
      <w:r>
        <w:rPr>
          <w:rStyle w:val="27"/>
          <w:b w:val="0"/>
          <w:sz w:val="24"/>
          <w:szCs w:val="24"/>
        </w:rPr>
        <w:t>Limitations of the Existing Works</w:t>
      </w:r>
      <w:r>
        <w:rPr>
          <w:rStyle w:val="27"/>
          <w:sz w:val="24"/>
          <w:szCs w:val="24"/>
        </w:rPr>
        <w:tab/>
      </w:r>
      <w:r>
        <w:rPr>
          <w:rStyle w:val="27"/>
          <w:sz w:val="24"/>
          <w:szCs w:val="24"/>
        </w:rPr>
        <w:t xml:space="preserve">                                                           </w:t>
      </w:r>
      <w:r>
        <w:t>5</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2.4</w:t>
      </w:r>
      <w:r>
        <w:rPr>
          <w:rStyle w:val="27"/>
          <w:b w:val="0"/>
        </w:rPr>
        <w:tab/>
      </w:r>
      <w:r>
        <w:rPr>
          <w:rStyle w:val="27"/>
          <w:b w:val="0"/>
          <w:sz w:val="24"/>
          <w:szCs w:val="24"/>
        </w:rPr>
        <w:t xml:space="preserve">Problems That Are Focused From Study                                                      </w:t>
      </w:r>
      <w:r>
        <w:t>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2.5</w:t>
      </w:r>
      <w:r>
        <w:rPr>
          <w:rStyle w:val="27"/>
          <w:b w:val="0"/>
        </w:rPr>
        <w:tab/>
      </w:r>
      <w:r>
        <w:rPr>
          <w:rStyle w:val="27"/>
          <w:b w:val="0"/>
          <w:sz w:val="24"/>
          <w:szCs w:val="24"/>
        </w:rPr>
        <w:t xml:space="preserve">Summery                                                                                                       </w:t>
      </w:r>
      <w:r>
        <w:t>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III          REQUIREMENT</w:t>
      </w:r>
      <w:r>
        <w:rPr>
          <w:rStyle w:val="27"/>
          <w:b/>
          <w:u w:val="none"/>
        </w:rPr>
        <w:fldChar w:fldCharType="end"/>
      </w:r>
      <w:r>
        <w:rPr>
          <w:rStyle w:val="27"/>
          <w:b/>
          <w:u w:val="none"/>
        </w:rPr>
        <w:t xml:space="preserve">  </w:t>
      </w:r>
      <w:r>
        <w:rPr>
          <w:rStyle w:val="27"/>
          <w:b/>
          <w:color w:val="auto"/>
          <w:u w:val="none"/>
        </w:rPr>
        <w:t>SPECIFICATION  &amp;  ANALYSIS</w:t>
      </w:r>
    </w:p>
    <w:p>
      <w:pPr>
        <w:pStyle w:val="37"/>
        <w:rPr>
          <w:rStyle w:val="27"/>
          <w:b w:val="0"/>
        </w:rPr>
      </w:pPr>
      <w:r>
        <w:fldChar w:fldCharType="begin"/>
      </w:r>
      <w:r>
        <w:instrText xml:space="preserve"> HYPERLINK \l "_Toc47567432" </w:instrText>
      </w:r>
      <w:r>
        <w:fldChar w:fldCharType="separate"/>
      </w:r>
      <w:r>
        <w:rPr>
          <w:rStyle w:val="27"/>
          <w:b w:val="0"/>
        </w:rPr>
        <w:t>3.1</w:t>
      </w:r>
      <w:r>
        <w:rPr>
          <w:rStyle w:val="27"/>
          <w:b w:val="0"/>
        </w:rPr>
        <w:tab/>
      </w:r>
      <w:r>
        <w:rPr>
          <w:rStyle w:val="27"/>
          <w:b w:val="0"/>
          <w:sz w:val="24"/>
          <w:szCs w:val="24"/>
        </w:rPr>
        <w:t>Why Requirement Specification Is Needed ?</w:t>
      </w:r>
      <w:r>
        <w:rPr>
          <w:rStyle w:val="27"/>
          <w:b w:val="0"/>
        </w:rPr>
        <w:tab/>
      </w:r>
      <w:r>
        <w:rPr>
          <w:rStyle w:val="27"/>
          <w:b w:val="0"/>
        </w:rPr>
        <w:t xml:space="preserve">                                                  </w:t>
      </w:r>
      <w:r>
        <w:t>6</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3.2</w:t>
      </w:r>
      <w:r>
        <w:rPr>
          <w:rStyle w:val="27"/>
          <w:b w:val="0"/>
        </w:rPr>
        <w:tab/>
      </w:r>
      <w:r>
        <w:rPr>
          <w:rStyle w:val="27"/>
          <w:b w:val="0"/>
          <w:sz w:val="24"/>
          <w:szCs w:val="24"/>
        </w:rPr>
        <w:t xml:space="preserve">Requirement Defination                                                                               </w:t>
      </w:r>
      <w:r>
        <w:t>7</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3.3</w:t>
      </w:r>
      <w:r>
        <w:rPr>
          <w:rStyle w:val="27"/>
          <w:b w:val="0"/>
        </w:rPr>
        <w:tab/>
      </w:r>
      <w:r>
        <w:rPr>
          <w:rStyle w:val="27"/>
          <w:b w:val="0"/>
          <w:sz w:val="24"/>
          <w:szCs w:val="24"/>
        </w:rPr>
        <w:t xml:space="preserve">Requirement Validation                   </w:t>
      </w:r>
      <w:r>
        <w:rPr>
          <w:rStyle w:val="27"/>
          <w:sz w:val="24"/>
          <w:szCs w:val="24"/>
        </w:rPr>
        <w:tab/>
      </w:r>
      <w:r>
        <w:rPr>
          <w:rStyle w:val="27"/>
          <w:sz w:val="24"/>
          <w:szCs w:val="24"/>
        </w:rPr>
        <w:t xml:space="preserve">                                                          </w:t>
      </w:r>
      <w:r>
        <w:t>8</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3.4</w:t>
      </w:r>
      <w:r>
        <w:rPr>
          <w:rStyle w:val="27"/>
          <w:b w:val="0"/>
        </w:rPr>
        <w:tab/>
      </w:r>
      <w:r>
        <w:rPr>
          <w:rStyle w:val="27"/>
          <w:b w:val="0"/>
          <w:sz w:val="24"/>
          <w:szCs w:val="24"/>
        </w:rPr>
        <w:t xml:space="preserve">Sytem Requirements                                                                                     </w:t>
      </w:r>
      <w:r>
        <w:t>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3.5</w:t>
      </w:r>
      <w:r>
        <w:rPr>
          <w:rStyle w:val="27"/>
          <w:b w:val="0"/>
        </w:rPr>
        <w:tab/>
      </w:r>
      <w:r>
        <w:rPr>
          <w:rStyle w:val="27"/>
          <w:b w:val="0"/>
          <w:sz w:val="24"/>
          <w:szCs w:val="24"/>
        </w:rPr>
        <w:t xml:space="preserve">Feasibility Study                                                                                           </w:t>
      </w:r>
      <w:r>
        <w:t>10</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3.6</w:t>
      </w:r>
      <w:r>
        <w:rPr>
          <w:rStyle w:val="27"/>
          <w:b w:val="0"/>
        </w:rPr>
        <w:tab/>
      </w:r>
      <w:r>
        <w:rPr>
          <w:rStyle w:val="27"/>
          <w:b w:val="0"/>
          <w:sz w:val="24"/>
          <w:szCs w:val="24"/>
        </w:rPr>
        <w:t xml:space="preserve">Gantt Chart                                                                                                   </w:t>
      </w:r>
      <w:r>
        <w:t>12</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IV          METHODOLOGY</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4.1</w:t>
      </w:r>
      <w:r>
        <w:rPr>
          <w:rStyle w:val="27"/>
          <w:b w:val="0"/>
        </w:rPr>
        <w:tab/>
      </w:r>
      <w:r>
        <w:rPr>
          <w:rStyle w:val="27"/>
          <w:b w:val="0"/>
          <w:sz w:val="24"/>
          <w:szCs w:val="24"/>
        </w:rPr>
        <w:t xml:space="preserve">Process Model                                       </w:t>
      </w:r>
      <w:r>
        <w:rPr>
          <w:rStyle w:val="27"/>
          <w:b w:val="0"/>
        </w:rPr>
        <w:tab/>
      </w:r>
      <w:r>
        <w:rPr>
          <w:rStyle w:val="27"/>
          <w:b w:val="0"/>
        </w:rPr>
        <w:t xml:space="preserve">                                                 </w:t>
      </w:r>
      <w:r>
        <w:t>13</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4.2</w:t>
      </w:r>
      <w:r>
        <w:rPr>
          <w:rStyle w:val="27"/>
          <w:b w:val="0"/>
        </w:rPr>
        <w:tab/>
      </w:r>
      <w:r>
        <w:rPr>
          <w:rStyle w:val="27"/>
          <w:b w:val="0"/>
          <w:sz w:val="24"/>
          <w:szCs w:val="24"/>
        </w:rPr>
        <w:t xml:space="preserve">Recent Trends In Process Model                                                                 </w:t>
      </w:r>
      <w:r>
        <w:t xml:space="preserve">13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4.3</w:t>
      </w:r>
      <w:r>
        <w:rPr>
          <w:rStyle w:val="27"/>
          <w:b w:val="0"/>
        </w:rPr>
        <w:tab/>
      </w:r>
      <w:r>
        <w:rPr>
          <w:rStyle w:val="27"/>
          <w:b w:val="0"/>
          <w:sz w:val="24"/>
          <w:szCs w:val="24"/>
        </w:rPr>
        <w:t xml:space="preserve">Why We Choose Agile Model ?     </w:t>
      </w:r>
      <w:r>
        <w:rPr>
          <w:rStyle w:val="27"/>
          <w:sz w:val="24"/>
          <w:szCs w:val="24"/>
        </w:rPr>
        <w:tab/>
      </w:r>
      <w:r>
        <w:rPr>
          <w:rStyle w:val="27"/>
          <w:sz w:val="24"/>
          <w:szCs w:val="24"/>
        </w:rPr>
        <w:t xml:space="preserve">                                                         </w:t>
      </w:r>
      <w:r>
        <w:t>13</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4.4</w:t>
      </w:r>
      <w:r>
        <w:rPr>
          <w:rStyle w:val="27"/>
          <w:b w:val="0"/>
        </w:rPr>
        <w:tab/>
      </w:r>
      <w:r>
        <w:rPr>
          <w:rStyle w:val="27"/>
          <w:b w:val="0"/>
          <w:sz w:val="24"/>
          <w:szCs w:val="24"/>
        </w:rPr>
        <w:t xml:space="preserve">Agile Model Implementations                                                                     </w:t>
      </w:r>
      <w:r>
        <w:t>14</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4.5</w:t>
      </w:r>
      <w:r>
        <w:rPr>
          <w:rStyle w:val="27"/>
          <w:b w:val="0"/>
        </w:rPr>
        <w:tab/>
      </w:r>
      <w:r>
        <w:rPr>
          <w:rStyle w:val="27"/>
          <w:b w:val="0"/>
          <w:sz w:val="24"/>
          <w:szCs w:val="24"/>
        </w:rPr>
        <w:t xml:space="preserve">Limitations of Agile Model                                                                         </w:t>
      </w:r>
      <w:r>
        <w:t>17</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           SYSTEM</w:t>
      </w:r>
      <w:r>
        <w:rPr>
          <w:rStyle w:val="27"/>
          <w:b/>
          <w:u w:val="none"/>
        </w:rPr>
        <w:fldChar w:fldCharType="end"/>
      </w:r>
      <w:r>
        <w:rPr>
          <w:rStyle w:val="27"/>
          <w:b/>
          <w:u w:val="none"/>
        </w:rPr>
        <w:t xml:space="preserve">  </w:t>
      </w:r>
      <w:r>
        <w:rPr>
          <w:rStyle w:val="27"/>
          <w:b/>
          <w:color w:val="auto"/>
          <w:u w:val="none"/>
        </w:rPr>
        <w:t>ANALYSIS</w:t>
      </w:r>
    </w:p>
    <w:p>
      <w:pPr>
        <w:pStyle w:val="37"/>
        <w:rPr>
          <w:rStyle w:val="27"/>
          <w:b w:val="0"/>
        </w:rPr>
      </w:pPr>
      <w:r>
        <w:fldChar w:fldCharType="begin"/>
      </w:r>
      <w:r>
        <w:instrText xml:space="preserve"> HYPERLINK \l "_Toc47567433" </w:instrText>
      </w:r>
      <w:r>
        <w:fldChar w:fldCharType="separate"/>
      </w:r>
      <w:r>
        <w:rPr>
          <w:rStyle w:val="27"/>
          <w:b w:val="0"/>
        </w:rPr>
        <w:t>5.1</w:t>
      </w:r>
      <w:r>
        <w:rPr>
          <w:rStyle w:val="27"/>
          <w:b w:val="0"/>
        </w:rPr>
        <w:tab/>
      </w:r>
      <w:r>
        <w:rPr>
          <w:rStyle w:val="27"/>
          <w:b w:val="0"/>
          <w:sz w:val="24"/>
          <w:szCs w:val="24"/>
        </w:rPr>
        <w:t xml:space="preserve">System Analysis                                                                                          </w:t>
      </w:r>
      <w:r>
        <w:t xml:space="preserve">18 </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5.2</w:t>
      </w:r>
      <w:r>
        <w:rPr>
          <w:rStyle w:val="27"/>
          <w:b w:val="0"/>
        </w:rPr>
        <w:tab/>
      </w:r>
      <w:r>
        <w:rPr>
          <w:rStyle w:val="27"/>
          <w:b w:val="0"/>
          <w:sz w:val="24"/>
          <w:szCs w:val="24"/>
        </w:rPr>
        <w:t xml:space="preserve">Data Flow of SDMS App                                                                            </w:t>
      </w:r>
      <w:r>
        <w:t xml:space="preserve">18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5.3</w:t>
      </w:r>
      <w:r>
        <w:rPr>
          <w:rStyle w:val="27"/>
          <w:b w:val="0"/>
        </w:rPr>
        <w:tab/>
      </w:r>
      <w:r>
        <w:rPr>
          <w:rStyle w:val="27"/>
          <w:b w:val="0"/>
          <w:sz w:val="24"/>
          <w:szCs w:val="24"/>
        </w:rPr>
        <w:t xml:space="preserve">Data View                                                                                                    </w:t>
      </w:r>
      <w:r>
        <w:t>19</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5.4</w:t>
      </w:r>
      <w:r>
        <w:rPr>
          <w:rStyle w:val="27"/>
          <w:b w:val="0"/>
        </w:rPr>
        <w:tab/>
      </w:r>
      <w:r>
        <w:rPr>
          <w:rStyle w:val="27"/>
          <w:b w:val="0"/>
          <w:sz w:val="24"/>
          <w:szCs w:val="24"/>
        </w:rPr>
        <w:t xml:space="preserve">Security                                                                                                        </w:t>
      </w:r>
      <w:r>
        <w:t>19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5.5</w:t>
      </w:r>
      <w:r>
        <w:rPr>
          <w:rStyle w:val="27"/>
          <w:b w:val="0"/>
        </w:rPr>
        <w:tab/>
      </w:r>
      <w:r>
        <w:rPr>
          <w:rStyle w:val="27"/>
          <w:b w:val="0"/>
          <w:sz w:val="24"/>
          <w:szCs w:val="24"/>
        </w:rPr>
        <w:t xml:space="preserve">Version Support                                                                                           </w:t>
      </w:r>
      <w:r>
        <w:t>20</w:t>
      </w:r>
      <w:r>
        <w:fldChar w:fldCharType="end"/>
      </w:r>
    </w:p>
    <w:p>
      <w:pPr>
        <w:pStyle w:val="37"/>
        <w:rPr>
          <w:rStyle w:val="27"/>
          <w:b w:val="0"/>
        </w:rPr>
      </w:pPr>
      <w:r>
        <w:fldChar w:fldCharType="begin"/>
      </w:r>
      <w:r>
        <w:instrText xml:space="preserve"> HYPERLINK \l "_Toc47567432" </w:instrText>
      </w:r>
      <w:r>
        <w:fldChar w:fldCharType="separate"/>
      </w:r>
      <w:r>
        <w:rPr>
          <w:rStyle w:val="27"/>
          <w:b w:val="0"/>
        </w:rPr>
        <w:t>5.6</w:t>
      </w:r>
      <w:r>
        <w:rPr>
          <w:rStyle w:val="27"/>
          <w:b w:val="0"/>
        </w:rPr>
        <w:tab/>
      </w:r>
      <w:r>
        <w:rPr>
          <w:rStyle w:val="27"/>
          <w:b w:val="0"/>
          <w:sz w:val="24"/>
          <w:szCs w:val="24"/>
        </w:rPr>
        <w:t xml:space="preserve">System Design                                      </w:t>
      </w:r>
      <w:r>
        <w:rPr>
          <w:rStyle w:val="27"/>
          <w:b w:val="0"/>
        </w:rPr>
        <w:tab/>
      </w:r>
      <w:r>
        <w:rPr>
          <w:rStyle w:val="27"/>
          <w:b w:val="0"/>
        </w:rPr>
        <w:t xml:space="preserve">                                                 </w:t>
      </w:r>
      <w:r>
        <w:t>20</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5.7</w:t>
      </w:r>
      <w:r>
        <w:rPr>
          <w:rStyle w:val="27"/>
          <w:b w:val="0"/>
        </w:rPr>
        <w:tab/>
      </w:r>
      <w:r>
        <w:rPr>
          <w:rStyle w:val="27"/>
          <w:b w:val="0"/>
          <w:sz w:val="24"/>
          <w:szCs w:val="24"/>
        </w:rPr>
        <w:t xml:space="preserve">A General Model of Software Design Process                                            </w:t>
      </w:r>
      <w:r>
        <w:t>21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5.8</w:t>
      </w:r>
      <w:r>
        <w:rPr>
          <w:rStyle w:val="27"/>
          <w:b w:val="0"/>
        </w:rPr>
        <w:tab/>
      </w:r>
      <w:r>
        <w:rPr>
          <w:rStyle w:val="27"/>
          <w:b w:val="0"/>
          <w:sz w:val="24"/>
          <w:szCs w:val="24"/>
        </w:rPr>
        <w:t xml:space="preserve">Flow Chart Diagram                 </w:t>
      </w:r>
      <w:r>
        <w:rPr>
          <w:rStyle w:val="27"/>
          <w:sz w:val="24"/>
          <w:szCs w:val="24"/>
        </w:rPr>
        <w:tab/>
      </w:r>
      <w:r>
        <w:rPr>
          <w:rStyle w:val="27"/>
          <w:sz w:val="24"/>
          <w:szCs w:val="24"/>
        </w:rPr>
        <w:t xml:space="preserve">                                                         </w:t>
      </w:r>
      <w:r>
        <w:t>22</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5.9</w:t>
      </w:r>
      <w:r>
        <w:rPr>
          <w:rStyle w:val="27"/>
          <w:b w:val="0"/>
        </w:rPr>
        <w:tab/>
      </w:r>
      <w:r>
        <w:rPr>
          <w:rStyle w:val="27"/>
          <w:b w:val="0"/>
          <w:sz w:val="24"/>
          <w:szCs w:val="24"/>
        </w:rPr>
        <w:t xml:space="preserve">Use Case Diagram                                                                                       </w:t>
      </w:r>
      <w:r>
        <w:t>25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5.10</w:t>
      </w:r>
      <w:r>
        <w:rPr>
          <w:rStyle w:val="27"/>
          <w:b w:val="0"/>
        </w:rPr>
        <w:tab/>
      </w:r>
      <w:r>
        <w:rPr>
          <w:rStyle w:val="27"/>
          <w:b w:val="0"/>
          <w:sz w:val="24"/>
          <w:szCs w:val="24"/>
        </w:rPr>
        <w:t xml:space="preserve">Entity Relationship Diagram                                                                       </w:t>
      </w:r>
      <w:r>
        <w:t>28</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5.11</w:t>
      </w:r>
      <w:r>
        <w:rPr>
          <w:rStyle w:val="27"/>
          <w:b w:val="0"/>
        </w:rPr>
        <w:tab/>
      </w:r>
      <w:r>
        <w:rPr>
          <w:rStyle w:val="27"/>
          <w:b w:val="0"/>
          <w:sz w:val="24"/>
          <w:szCs w:val="24"/>
        </w:rPr>
        <w:t xml:space="preserve">Data Flow Diagram                                                                                     </w:t>
      </w:r>
      <w:r>
        <w:t>35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VI          SYSTEM</w:t>
      </w:r>
      <w:r>
        <w:rPr>
          <w:rStyle w:val="27"/>
          <w:b/>
          <w:u w:val="none"/>
        </w:rPr>
        <w:fldChar w:fldCharType="end"/>
      </w:r>
      <w:r>
        <w:rPr>
          <w:rStyle w:val="27"/>
          <w:b/>
          <w:u w:val="none"/>
        </w:rPr>
        <w:t xml:space="preserve">  </w:t>
      </w:r>
      <w:r>
        <w:rPr>
          <w:rStyle w:val="27"/>
          <w:b/>
          <w:color w:val="auto"/>
          <w:u w:val="none"/>
        </w:rPr>
        <w:t>IMPLEMENTATION  &amp;  TESTING</w:t>
      </w:r>
    </w:p>
    <w:p>
      <w:pPr>
        <w:pStyle w:val="37"/>
        <w:rPr>
          <w:rStyle w:val="27"/>
          <w:b w:val="0"/>
        </w:rPr>
      </w:pPr>
      <w:r>
        <w:fldChar w:fldCharType="begin"/>
      </w:r>
      <w:r>
        <w:instrText xml:space="preserve"> HYPERLINK \l "_Toc47567432" </w:instrText>
      </w:r>
      <w:r>
        <w:fldChar w:fldCharType="separate"/>
      </w:r>
      <w:r>
        <w:rPr>
          <w:rStyle w:val="27"/>
          <w:b w:val="0"/>
        </w:rPr>
        <w:t>6.1</w:t>
      </w:r>
      <w:r>
        <w:rPr>
          <w:rStyle w:val="27"/>
          <w:b w:val="0"/>
        </w:rPr>
        <w:tab/>
      </w:r>
      <w:r>
        <w:rPr>
          <w:rStyle w:val="27"/>
          <w:b w:val="0"/>
          <w:sz w:val="24"/>
          <w:szCs w:val="24"/>
        </w:rPr>
        <w:t xml:space="preserve">System Implementations in Details                </w:t>
      </w:r>
      <w:r>
        <w:rPr>
          <w:rStyle w:val="27"/>
          <w:b w:val="0"/>
        </w:rPr>
        <w:tab/>
      </w:r>
      <w:r>
        <w:rPr>
          <w:rStyle w:val="27"/>
          <w:b w:val="0"/>
        </w:rPr>
        <w:t xml:space="preserve">                                   </w:t>
      </w:r>
      <w:r>
        <w:t>39</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6.2</w:t>
      </w:r>
      <w:r>
        <w:rPr>
          <w:rStyle w:val="27"/>
          <w:b w:val="0"/>
        </w:rPr>
        <w:tab/>
      </w:r>
      <w:r>
        <w:rPr>
          <w:rStyle w:val="27"/>
          <w:b w:val="0"/>
          <w:sz w:val="24"/>
          <w:szCs w:val="24"/>
        </w:rPr>
        <w:t xml:space="preserve">UI Design Implementation                                                                         </w:t>
      </w:r>
      <w:r>
        <w:t>42</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6.3</w:t>
      </w:r>
      <w:r>
        <w:rPr>
          <w:rStyle w:val="27"/>
          <w:b w:val="0"/>
        </w:rPr>
        <w:tab/>
      </w:r>
      <w:r>
        <w:rPr>
          <w:rStyle w:val="27"/>
          <w:b w:val="0"/>
          <w:sz w:val="24"/>
          <w:szCs w:val="24"/>
        </w:rPr>
        <w:t xml:space="preserve">Testing                                   </w:t>
      </w:r>
      <w:r>
        <w:rPr>
          <w:rStyle w:val="27"/>
          <w:sz w:val="24"/>
          <w:szCs w:val="24"/>
        </w:rPr>
        <w:tab/>
      </w:r>
      <w:r>
        <w:rPr>
          <w:rStyle w:val="27"/>
          <w:sz w:val="24"/>
          <w:szCs w:val="24"/>
        </w:rPr>
        <w:t xml:space="preserve">                                                                    </w:t>
      </w:r>
      <w:r>
        <w:t>58</w:t>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VII         CONCLUSION</w:t>
      </w:r>
      <w:r>
        <w:rPr>
          <w:rStyle w:val="27"/>
          <w:b/>
          <w:u w:val="none"/>
        </w:rPr>
        <w:fldChar w:fldCharType="end"/>
      </w:r>
      <w:r>
        <w:rPr>
          <w:rStyle w:val="27"/>
          <w:b/>
          <w:u w:val="none"/>
        </w:rPr>
        <w:t xml:space="preserve">  </w:t>
      </w:r>
      <w:r>
        <w:rPr>
          <w:rStyle w:val="27"/>
          <w:b/>
          <w:color w:val="auto"/>
          <w:u w:val="none"/>
        </w:rPr>
        <w:t>&amp;  FUTURE PLAN</w:t>
      </w:r>
    </w:p>
    <w:p>
      <w:pPr>
        <w:pStyle w:val="37"/>
        <w:rPr>
          <w:rStyle w:val="27"/>
          <w:b w:val="0"/>
        </w:rPr>
      </w:pPr>
      <w:r>
        <w:fldChar w:fldCharType="begin"/>
      </w:r>
      <w:r>
        <w:instrText xml:space="preserve"> HYPERLINK \l "_Toc47567432" </w:instrText>
      </w:r>
      <w:r>
        <w:fldChar w:fldCharType="separate"/>
      </w:r>
      <w:r>
        <w:rPr>
          <w:rStyle w:val="27"/>
          <w:b w:val="0"/>
        </w:rPr>
        <w:t>7.1</w:t>
      </w:r>
      <w:r>
        <w:rPr>
          <w:rStyle w:val="27"/>
          <w:b w:val="0"/>
        </w:rPr>
        <w:tab/>
      </w:r>
      <w:r>
        <w:rPr>
          <w:rStyle w:val="27"/>
          <w:b w:val="0"/>
          <w:sz w:val="24"/>
          <w:szCs w:val="24"/>
        </w:rPr>
        <w:t xml:space="preserve">Conclusion                                            </w:t>
      </w:r>
      <w:r>
        <w:rPr>
          <w:rStyle w:val="27"/>
          <w:b w:val="0"/>
        </w:rPr>
        <w:tab/>
      </w:r>
      <w:r>
        <w:rPr>
          <w:rStyle w:val="27"/>
          <w:b w:val="0"/>
        </w:rPr>
        <w:t xml:space="preserve">                                                </w:t>
      </w:r>
      <w:r>
        <w:t>62</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7.2</w:t>
      </w:r>
      <w:r>
        <w:rPr>
          <w:rStyle w:val="27"/>
          <w:b w:val="0"/>
        </w:rPr>
        <w:tab/>
      </w:r>
      <w:r>
        <w:rPr>
          <w:rStyle w:val="27"/>
          <w:b w:val="0"/>
          <w:sz w:val="24"/>
          <w:szCs w:val="24"/>
        </w:rPr>
        <w:t xml:space="preserve">Contribution of the Project                                                                         </w:t>
      </w:r>
      <w:r>
        <w:t>62</w:t>
      </w:r>
      <w:r>
        <w:fldChar w:fldCharType="end"/>
      </w:r>
    </w:p>
    <w:p>
      <w:pPr>
        <w:pStyle w:val="37"/>
        <w:rPr>
          <w:b w:val="0"/>
          <w:color w:val="6B9F25" w:themeColor="hyperlink"/>
          <w:u w:val="single"/>
          <w14:textFill>
            <w14:solidFill>
              <w14:schemeClr w14:val="hlink"/>
            </w14:solidFill>
          </w14:textFill>
        </w:rPr>
      </w:pPr>
      <w:r>
        <w:fldChar w:fldCharType="begin"/>
      </w:r>
      <w:r>
        <w:instrText xml:space="preserve"> HYPERLINK \l "_Toc47567434" </w:instrText>
      </w:r>
      <w:r>
        <w:fldChar w:fldCharType="separate"/>
      </w:r>
      <w:r>
        <w:rPr>
          <w:rStyle w:val="27"/>
          <w:b w:val="0"/>
        </w:rPr>
        <w:t>7.3</w:t>
      </w:r>
      <w:r>
        <w:rPr>
          <w:rStyle w:val="27"/>
          <w:b w:val="0"/>
        </w:rPr>
        <w:tab/>
      </w:r>
      <w:r>
        <w:rPr>
          <w:rStyle w:val="27"/>
          <w:b w:val="0"/>
          <w:sz w:val="24"/>
          <w:szCs w:val="24"/>
        </w:rPr>
        <w:t xml:space="preserve">Future Plan                         </w:t>
      </w:r>
      <w:r>
        <w:rPr>
          <w:rStyle w:val="27"/>
          <w:sz w:val="24"/>
          <w:szCs w:val="24"/>
        </w:rPr>
        <w:tab/>
      </w:r>
      <w:r>
        <w:rPr>
          <w:rStyle w:val="27"/>
          <w:sz w:val="24"/>
          <w:szCs w:val="24"/>
        </w:rPr>
        <w:t xml:space="preserve">                                                                    </w:t>
      </w:r>
      <w:r>
        <w:t>62</w:t>
      </w:r>
      <w:r>
        <w:fldChar w:fldCharType="end"/>
      </w:r>
    </w:p>
    <w:p>
      <w:pPr>
        <w:pStyle w:val="38"/>
        <w:rPr>
          <w:rStyle w:val="27"/>
          <w:rFonts w:ascii="Times New Roman" w:hAnsi="Times New Roman" w:cs="Times New Roman"/>
          <w:b/>
        </w:rPr>
      </w:pPr>
    </w:p>
    <w:p>
      <w:pPr>
        <w:tabs>
          <w:tab w:val="left" w:pos="3084"/>
        </w:tabs>
        <w:rPr>
          <w:rFonts w:ascii="Times New Roman" w:hAnsi="Times New Roman" w:cs="Times New Roman"/>
          <w:b/>
          <w:sz w:val="40"/>
          <w:szCs w:val="40"/>
        </w:rPr>
      </w:pPr>
      <w:r>
        <w:rPr>
          <w:rStyle w:val="27"/>
          <w:rFonts w:ascii="Times New Roman" w:hAnsi="Times New Roman" w:cs="Times New Roman"/>
          <w:b/>
        </w:rPr>
        <w:fldChar w:fldCharType="end"/>
      </w:r>
    </w:p>
    <w:tbl>
      <w:tblPr>
        <w:tblStyle w:val="14"/>
        <w:tblpPr w:leftFromText="180" w:rightFromText="180" w:vertAnchor="page" w:horzAnchor="margin" w:tblpY="2460"/>
        <w:tblW w:w="0" w:type="auto"/>
        <w:tblInd w:w="0" w:type="dxa"/>
        <w:tblLayout w:type="autofit"/>
        <w:tblCellMar>
          <w:top w:w="0" w:type="dxa"/>
          <w:left w:w="108" w:type="dxa"/>
          <w:bottom w:w="0" w:type="dxa"/>
          <w:right w:w="108" w:type="dxa"/>
        </w:tblCellMar>
      </w:tblPr>
      <w:tblGrid>
        <w:gridCol w:w="4156"/>
        <w:gridCol w:w="4151"/>
      </w:tblGrid>
      <w:tr>
        <w:tblPrEx>
          <w:tblCellMar>
            <w:top w:w="0" w:type="dxa"/>
            <w:left w:w="108" w:type="dxa"/>
            <w:bottom w:w="0" w:type="dxa"/>
            <w:right w:w="108" w:type="dxa"/>
          </w:tblCellMar>
        </w:tblPrEx>
        <w:tc>
          <w:tcPr>
            <w:tcW w:w="4156" w:type="dxa"/>
            <w:shd w:val="clear" w:color="auto" w:fill="auto"/>
          </w:tcPr>
          <w:p>
            <w:pPr>
              <w:pStyle w:val="106"/>
            </w:pPr>
            <w:r>
              <w:t>Figure No.</w:t>
            </w:r>
          </w:p>
        </w:tc>
        <w:tc>
          <w:tcPr>
            <w:tcW w:w="4151" w:type="dxa"/>
            <w:shd w:val="clear" w:color="auto" w:fill="auto"/>
          </w:tcPr>
          <w:p>
            <w:pPr>
              <w:pStyle w:val="105"/>
              <w:jc w:val="center"/>
            </w:pPr>
            <w:r>
              <w:t xml:space="preserve">                                        Page</w:t>
            </w:r>
          </w:p>
        </w:tc>
      </w:tr>
    </w:tbl>
    <w:p>
      <w:pPr>
        <w:pStyle w:val="6"/>
        <w:tabs>
          <w:tab w:val="center" w:pos="4153"/>
          <w:tab w:val="left" w:pos="5814"/>
        </w:tabs>
        <w:jc w:val="left"/>
      </w:pPr>
      <w:r>
        <w:rPr>
          <w:rStyle w:val="27"/>
          <w:b/>
          <w:color w:val="auto"/>
          <w:sz w:val="22"/>
          <w:szCs w:val="22"/>
          <w:u w:val="none"/>
        </w:rPr>
        <w:tab/>
      </w:r>
      <w:r>
        <w:rPr>
          <w:rStyle w:val="27"/>
          <w:b/>
          <w:color w:val="auto"/>
          <w:sz w:val="22"/>
          <w:szCs w:val="22"/>
          <w:u w:val="none"/>
        </w:rPr>
        <w:t>LIST OF FIGURES</w:t>
      </w:r>
      <w:r>
        <w:fldChar w:fldCharType="begin"/>
      </w:r>
      <w:r>
        <w:instrText xml:space="preserve"> TOC \w \h \z \c "Figure" </w:instrText>
      </w:r>
      <w:r>
        <w:fldChar w:fldCharType="separate"/>
      </w:r>
      <w:r>
        <w:tab/>
      </w:r>
    </w:p>
    <w:p>
      <w:pPr>
        <w:pStyle w:val="33"/>
        <w:rPr>
          <w:rFonts w:asciiTheme="minorHAnsi" w:hAnsiTheme="minorHAnsi" w:eastAsiaTheme="minorEastAsia" w:cstheme="minorBidi"/>
          <w:bCs w:val="0"/>
          <w:sz w:val="22"/>
          <w:szCs w:val="22"/>
          <w:lang w:val="en-GB" w:eastAsia="en-GB"/>
        </w:rPr>
      </w:pPr>
      <w:r>
        <w:fldChar w:fldCharType="begin"/>
      </w:r>
      <w:r>
        <w:instrText xml:space="preserve"> HYPERLINK \l "_Toc504603362" </w:instrText>
      </w:r>
      <w:r>
        <w:fldChar w:fldCharType="separate"/>
      </w:r>
      <w:r>
        <w:rPr>
          <w:rStyle w:val="27"/>
        </w:rPr>
        <w:t xml:space="preserve">Figure </w:t>
      </w:r>
      <w:r>
        <w:rPr>
          <w:rStyle w:val="27"/>
          <w:rFonts w:hint="eastAsia"/>
          <w:cs/>
        </w:rPr>
        <w:t>‎</w:t>
      </w:r>
      <w:r>
        <w:rPr>
          <w:rStyle w:val="27"/>
        </w:rPr>
        <w:t>3.1</w:t>
      </w:r>
      <w:r>
        <w:rPr>
          <w:rStyle w:val="27"/>
        </w:rPr>
        <w:tab/>
      </w:r>
      <w:r>
        <w:rPr>
          <w:rStyle w:val="27"/>
        </w:rPr>
        <w:t xml:space="preserve">Gantt Chart </w:t>
      </w:r>
      <w:r>
        <w:tab/>
      </w:r>
      <w:r>
        <w:t xml:space="preserve">    1</w:t>
      </w:r>
      <w:r>
        <w:fldChar w:fldCharType="end"/>
      </w:r>
      <w:r>
        <w:t>2</w:t>
      </w:r>
    </w:p>
    <w:p>
      <w:pPr>
        <w:pStyle w:val="33"/>
      </w:pPr>
      <w:r>
        <w:t>Figure 4.1              Agile Model                                                                        14</w:t>
      </w:r>
    </w:p>
    <w:p>
      <w:pPr>
        <w:rPr>
          <w:rFonts w:ascii="Times New Roman" w:hAnsi="Times New Roman" w:cs="Times New Roman"/>
          <w:b/>
          <w:bCs/>
          <w:sz w:val="24"/>
          <w:szCs w:val="24"/>
        </w:rPr>
      </w:pPr>
      <w:r>
        <w:rPr>
          <w:rFonts w:ascii="Times New Roman" w:hAnsi="Times New Roman" w:cs="Times New Roman"/>
          <w:bCs/>
          <w:sz w:val="24"/>
          <w:szCs w:val="24"/>
        </w:rPr>
        <w:t xml:space="preserve">Figure 4.2              </w:t>
      </w:r>
      <w:r>
        <w:rPr>
          <w:rFonts w:ascii="Times New Roman" w:hAnsi="Times New Roman" w:cs="Times New Roman"/>
          <w:sz w:val="24"/>
          <w:szCs w:val="24"/>
        </w:rPr>
        <w:t>Agile Model for Software Development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17       </w:t>
      </w:r>
    </w:p>
    <w:p>
      <w:pPr>
        <w:rPr>
          <w:rFonts w:ascii="Times New Roman" w:hAnsi="Times New Roman" w:cs="Times New Roman"/>
          <w:bCs/>
          <w:sz w:val="24"/>
          <w:szCs w:val="24"/>
        </w:rPr>
      </w:pPr>
      <w:r>
        <w:rPr>
          <w:rFonts w:ascii="Times New Roman" w:hAnsi="Times New Roman" w:cs="Times New Roman"/>
          <w:bCs/>
          <w:sz w:val="24"/>
          <w:szCs w:val="24"/>
        </w:rPr>
        <w:t>Figure 5.1              Data Flow of Android App                                                 18</w:t>
      </w:r>
    </w:p>
    <w:p>
      <w:pPr>
        <w:rPr>
          <w:rFonts w:ascii="Times New Roman" w:hAnsi="Times New Roman" w:cs="Times New Roman"/>
          <w:b/>
          <w:bCs/>
          <w:sz w:val="24"/>
          <w:szCs w:val="24"/>
        </w:rPr>
      </w:pPr>
      <w:r>
        <w:rPr>
          <w:rFonts w:ascii="Times New Roman" w:hAnsi="Times New Roman" w:cs="Times New Roman"/>
          <w:bCs/>
          <w:sz w:val="24"/>
          <w:szCs w:val="24"/>
        </w:rPr>
        <w:t>Figure 5.2              A General Model of Software Design Process                   21</w:t>
      </w:r>
    </w:p>
    <w:p>
      <w:pPr>
        <w:rPr>
          <w:rFonts w:ascii="Times New Roman" w:hAnsi="Times New Roman" w:cs="Times New Roman"/>
          <w:bCs/>
          <w:sz w:val="24"/>
          <w:szCs w:val="24"/>
        </w:rPr>
      </w:pPr>
      <w:r>
        <w:rPr>
          <w:rFonts w:ascii="Times New Roman" w:hAnsi="Times New Roman" w:cs="Times New Roman"/>
          <w:bCs/>
          <w:sz w:val="24"/>
          <w:szCs w:val="24"/>
        </w:rPr>
        <w:t>Figure 5.3              Teacher Panel Activity diagram of the system                   22</w:t>
      </w:r>
    </w:p>
    <w:p>
      <w:pPr>
        <w:rPr>
          <w:rFonts w:ascii="Times New Roman" w:hAnsi="Times New Roman" w:cs="Times New Roman"/>
          <w:b/>
          <w:bCs/>
          <w:sz w:val="24"/>
          <w:szCs w:val="24"/>
        </w:rPr>
      </w:pPr>
      <w:r>
        <w:rPr>
          <w:rFonts w:ascii="Times New Roman" w:hAnsi="Times New Roman" w:cs="Times New Roman"/>
          <w:bCs/>
          <w:sz w:val="24"/>
          <w:szCs w:val="24"/>
        </w:rPr>
        <w:t>Figure 5.4              Student Panel Activity diagram of the system                    23</w:t>
      </w:r>
    </w:p>
    <w:p>
      <w:pPr>
        <w:rPr>
          <w:rFonts w:ascii="Times New Roman" w:hAnsi="Times New Roman" w:cs="Times New Roman"/>
          <w:bCs/>
          <w:sz w:val="24"/>
          <w:szCs w:val="24"/>
        </w:rPr>
      </w:pPr>
      <w:r>
        <w:rPr>
          <w:rFonts w:ascii="Times New Roman" w:hAnsi="Times New Roman" w:cs="Times New Roman"/>
          <w:bCs/>
          <w:sz w:val="24"/>
          <w:szCs w:val="24"/>
        </w:rPr>
        <w:t>Figure 5.5              Admin Activity diagram of the system                               24</w:t>
      </w:r>
    </w:p>
    <w:p>
      <w:pPr>
        <w:rPr>
          <w:rFonts w:ascii="Times New Roman" w:hAnsi="Times New Roman" w:cs="Times New Roman"/>
          <w:bCs/>
          <w:sz w:val="24"/>
          <w:szCs w:val="24"/>
        </w:rPr>
      </w:pPr>
      <w:r>
        <w:rPr>
          <w:rFonts w:ascii="Times New Roman" w:hAnsi="Times New Roman" w:cs="Times New Roman"/>
          <w:bCs/>
          <w:sz w:val="24"/>
          <w:szCs w:val="24"/>
        </w:rPr>
        <w:t xml:space="preserve">Figure 5.6              Use Case diagram for Teacher Panel </w:t>
      </w:r>
      <w:r>
        <w:rPr>
          <w:rFonts w:ascii="Times New Roman" w:hAnsi="Times New Roman" w:cs="Times New Roman"/>
          <w:bCs/>
          <w:sz w:val="24"/>
          <w:szCs w:val="24"/>
        </w:rPr>
        <w:tab/>
      </w:r>
      <w:r>
        <w:rPr>
          <w:rFonts w:ascii="Times New Roman" w:hAnsi="Times New Roman" w:cs="Times New Roman"/>
          <w:bCs/>
          <w:sz w:val="24"/>
          <w:szCs w:val="24"/>
        </w:rPr>
        <w:t xml:space="preserve">                           25</w:t>
      </w:r>
    </w:p>
    <w:p>
      <w:pPr>
        <w:rPr>
          <w:rFonts w:ascii="Times New Roman" w:hAnsi="Times New Roman" w:cs="Times New Roman"/>
          <w:bCs/>
          <w:sz w:val="24"/>
          <w:szCs w:val="24"/>
        </w:rPr>
      </w:pPr>
      <w:r>
        <w:rPr>
          <w:rFonts w:ascii="Times New Roman" w:hAnsi="Times New Roman" w:cs="Times New Roman"/>
          <w:bCs/>
          <w:sz w:val="24"/>
          <w:szCs w:val="24"/>
        </w:rPr>
        <w:t>Figure 5.7              Use Case diagram for Student Panel                                   26</w:t>
      </w:r>
    </w:p>
    <w:p>
      <w:pPr>
        <w:rPr>
          <w:rFonts w:ascii="Times New Roman" w:hAnsi="Times New Roman" w:cs="Times New Roman"/>
          <w:b/>
          <w:bCs/>
          <w:sz w:val="24"/>
          <w:szCs w:val="24"/>
        </w:rPr>
      </w:pPr>
      <w:r>
        <w:rPr>
          <w:rFonts w:ascii="Times New Roman" w:hAnsi="Times New Roman" w:cs="Times New Roman"/>
          <w:bCs/>
          <w:sz w:val="24"/>
          <w:szCs w:val="24"/>
        </w:rPr>
        <w:t>Figure 5.8              Use Case diagram for Admin Panel                                    27</w:t>
      </w:r>
    </w:p>
    <w:p>
      <w:pPr>
        <w:rPr>
          <w:rFonts w:ascii="Times New Roman" w:hAnsi="Times New Roman" w:cs="Times New Roman"/>
          <w:bCs/>
          <w:sz w:val="24"/>
          <w:szCs w:val="24"/>
        </w:rPr>
      </w:pPr>
      <w:r>
        <w:rPr>
          <w:rFonts w:ascii="Times New Roman" w:hAnsi="Times New Roman" w:cs="Times New Roman"/>
          <w:bCs/>
          <w:sz w:val="24"/>
          <w:szCs w:val="24"/>
        </w:rPr>
        <w:t xml:space="preserve">Figure 5.5              Entity Relationship Diagram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28</w:t>
      </w:r>
    </w:p>
    <w:p>
      <w:pPr>
        <w:rPr>
          <w:rFonts w:ascii="Times New Roman" w:hAnsi="Times New Roman" w:cs="Times New Roman"/>
          <w:bCs/>
          <w:sz w:val="24"/>
          <w:szCs w:val="24"/>
        </w:rPr>
      </w:pPr>
      <w:r>
        <w:rPr>
          <w:rFonts w:ascii="Times New Roman" w:hAnsi="Times New Roman" w:cs="Times New Roman"/>
          <w:bCs/>
          <w:sz w:val="24"/>
          <w:szCs w:val="24"/>
        </w:rPr>
        <w:t>Figure 5.10            Table (admin)                                                                      29</w:t>
      </w:r>
    </w:p>
    <w:p>
      <w:pPr>
        <w:rPr>
          <w:rFonts w:ascii="Times New Roman" w:hAnsi="Times New Roman" w:cs="Times New Roman"/>
          <w:bCs/>
          <w:sz w:val="24"/>
          <w:szCs w:val="24"/>
        </w:rPr>
      </w:pPr>
      <w:r>
        <w:rPr>
          <w:rFonts w:ascii="Times New Roman" w:hAnsi="Times New Roman" w:cs="Times New Roman"/>
          <w:bCs/>
          <w:sz w:val="24"/>
          <w:szCs w:val="24"/>
        </w:rPr>
        <w:t>Figure 5.11            Table (teacher)                                                                    30</w:t>
      </w:r>
    </w:p>
    <w:p>
      <w:pPr>
        <w:rPr>
          <w:rFonts w:ascii="Times New Roman" w:hAnsi="Times New Roman" w:cs="Times New Roman"/>
          <w:bCs/>
          <w:sz w:val="24"/>
          <w:szCs w:val="24"/>
        </w:rPr>
      </w:pPr>
      <w:r>
        <w:rPr>
          <w:rFonts w:ascii="Times New Roman" w:hAnsi="Times New Roman" w:cs="Times New Roman"/>
          <w:bCs/>
          <w:sz w:val="24"/>
          <w:szCs w:val="24"/>
        </w:rPr>
        <w:t>Figure 5.12            Table (student)                                                                    30</w:t>
      </w:r>
    </w:p>
    <w:p>
      <w:pPr>
        <w:rPr>
          <w:rFonts w:ascii="Times New Roman" w:hAnsi="Times New Roman" w:cs="Times New Roman"/>
          <w:bCs/>
          <w:sz w:val="24"/>
          <w:szCs w:val="24"/>
        </w:rPr>
      </w:pPr>
      <w:r>
        <w:rPr>
          <w:rFonts w:ascii="Times New Roman" w:hAnsi="Times New Roman" w:cs="Times New Roman"/>
          <w:bCs/>
          <w:sz w:val="24"/>
          <w:szCs w:val="24"/>
        </w:rPr>
        <w:t>Figure 5.13            Table (courses)                                                                    30</w:t>
      </w:r>
    </w:p>
    <w:p>
      <w:pPr>
        <w:rPr>
          <w:rFonts w:ascii="Times New Roman" w:hAnsi="Times New Roman" w:cs="Times New Roman"/>
          <w:bCs/>
          <w:sz w:val="24"/>
          <w:szCs w:val="24"/>
        </w:rPr>
      </w:pPr>
      <w:r>
        <w:rPr>
          <w:rFonts w:ascii="Times New Roman" w:hAnsi="Times New Roman" w:cs="Times New Roman"/>
          <w:bCs/>
          <w:sz w:val="24"/>
          <w:szCs w:val="24"/>
        </w:rPr>
        <w:t>Figure 5.14            Table (assigned_courses)                                                    31</w:t>
      </w:r>
    </w:p>
    <w:p>
      <w:pPr>
        <w:rPr>
          <w:rFonts w:ascii="Times New Roman" w:hAnsi="Times New Roman" w:cs="Times New Roman"/>
          <w:bCs/>
          <w:sz w:val="24"/>
          <w:szCs w:val="24"/>
        </w:rPr>
      </w:pPr>
      <w:r>
        <w:rPr>
          <w:rFonts w:ascii="Times New Roman" w:hAnsi="Times New Roman" w:cs="Times New Roman"/>
          <w:bCs/>
          <w:sz w:val="24"/>
          <w:szCs w:val="24"/>
        </w:rPr>
        <w:t>Figurer 5.15           Table(registered_courses)                                                   31</w:t>
      </w:r>
    </w:p>
    <w:p>
      <w:pPr>
        <w:rPr>
          <w:rFonts w:ascii="Times New Roman" w:hAnsi="Times New Roman" w:cs="Times New Roman"/>
          <w:bCs/>
          <w:sz w:val="24"/>
          <w:szCs w:val="24"/>
        </w:rPr>
      </w:pPr>
      <w:r>
        <w:rPr>
          <w:rFonts w:ascii="Times New Roman" w:hAnsi="Times New Roman" w:cs="Times New Roman"/>
          <w:bCs/>
          <w:sz w:val="24"/>
          <w:szCs w:val="24"/>
        </w:rPr>
        <w:t>Figure 5.16            Table (teacher_assignments)                                               31</w:t>
      </w:r>
    </w:p>
    <w:p>
      <w:pPr>
        <w:rPr>
          <w:rFonts w:ascii="Times New Roman" w:hAnsi="Times New Roman" w:cs="Times New Roman"/>
          <w:bCs/>
          <w:sz w:val="24"/>
          <w:szCs w:val="24"/>
        </w:rPr>
      </w:pPr>
      <w:r>
        <w:rPr>
          <w:rFonts w:ascii="Times New Roman" w:hAnsi="Times New Roman" w:cs="Times New Roman"/>
          <w:bCs/>
          <w:sz w:val="24"/>
          <w:szCs w:val="24"/>
        </w:rPr>
        <w:t>Figure 5.17            Table (student_submission)                                                32</w:t>
      </w:r>
    </w:p>
    <w:p>
      <w:pPr>
        <w:rPr>
          <w:rFonts w:ascii="Times New Roman" w:hAnsi="Times New Roman" w:cs="Times New Roman"/>
          <w:bCs/>
          <w:sz w:val="24"/>
          <w:szCs w:val="24"/>
        </w:rPr>
      </w:pPr>
      <w:r>
        <w:rPr>
          <w:rFonts w:ascii="Times New Roman" w:hAnsi="Times New Roman" w:cs="Times New Roman"/>
          <w:bCs/>
          <w:sz w:val="24"/>
          <w:szCs w:val="24"/>
        </w:rPr>
        <w:t>Figure 5.18            Table (notices)                                                                    32</w:t>
      </w:r>
    </w:p>
    <w:p>
      <w:pPr>
        <w:rPr>
          <w:rFonts w:ascii="Times New Roman" w:hAnsi="Times New Roman" w:cs="Times New Roman"/>
          <w:bCs/>
          <w:sz w:val="24"/>
          <w:szCs w:val="24"/>
        </w:rPr>
      </w:pPr>
      <w:r>
        <w:rPr>
          <w:rFonts w:ascii="Times New Roman" w:hAnsi="Times New Roman" w:cs="Times New Roman"/>
          <w:bCs/>
          <w:sz w:val="24"/>
          <w:szCs w:val="24"/>
        </w:rPr>
        <w:t>Figure 5.19            Table(forum)                                                                       32</w:t>
      </w:r>
    </w:p>
    <w:p>
      <w:pPr>
        <w:rPr>
          <w:rFonts w:ascii="Times New Roman" w:hAnsi="Times New Roman" w:cs="Times New Roman"/>
          <w:bCs/>
          <w:sz w:val="24"/>
          <w:szCs w:val="24"/>
        </w:rPr>
      </w:pPr>
      <w:r>
        <w:rPr>
          <w:rFonts w:ascii="Times New Roman" w:hAnsi="Times New Roman" w:cs="Times New Roman"/>
          <w:bCs/>
          <w:sz w:val="24"/>
          <w:szCs w:val="24"/>
        </w:rPr>
        <w:t>Figure 5.20            Table(comment)                                                                  33</w:t>
      </w:r>
    </w:p>
    <w:p>
      <w:pPr>
        <w:rPr>
          <w:rFonts w:ascii="Times New Roman" w:hAnsi="Times New Roman" w:cs="Times New Roman"/>
          <w:bCs/>
          <w:sz w:val="24"/>
          <w:szCs w:val="24"/>
        </w:rPr>
      </w:pPr>
      <w:r>
        <w:rPr>
          <w:rFonts w:ascii="Times New Roman" w:hAnsi="Times New Roman" w:cs="Times New Roman"/>
          <w:bCs/>
          <w:sz w:val="24"/>
          <w:szCs w:val="24"/>
        </w:rPr>
        <w:t>Figure 5.21            Table (messege_user)                                                          33</w:t>
      </w:r>
    </w:p>
    <w:p>
      <w:pPr>
        <w:rPr>
          <w:rFonts w:ascii="Times New Roman" w:hAnsi="Times New Roman" w:cs="Times New Roman"/>
          <w:bCs/>
          <w:sz w:val="24"/>
          <w:szCs w:val="24"/>
        </w:rPr>
      </w:pPr>
      <w:r>
        <w:rPr>
          <w:rFonts w:ascii="Times New Roman" w:hAnsi="Times New Roman" w:cs="Times New Roman"/>
          <w:bCs/>
          <w:sz w:val="24"/>
          <w:szCs w:val="24"/>
        </w:rPr>
        <w:t>Figure 5.22             Table (messages)                                                               33</w:t>
      </w:r>
    </w:p>
    <w:p>
      <w:pPr>
        <w:rPr>
          <w:rFonts w:ascii="Times New Roman" w:hAnsi="Times New Roman" w:cs="Times New Roman"/>
          <w:bCs/>
          <w:sz w:val="24"/>
          <w:szCs w:val="24"/>
        </w:rPr>
      </w:pPr>
      <w:r>
        <w:rPr>
          <w:rFonts w:ascii="Times New Roman" w:hAnsi="Times New Roman" w:cs="Times New Roman"/>
          <w:bCs/>
          <w:sz w:val="24"/>
          <w:szCs w:val="24"/>
        </w:rPr>
        <w:t>Figure 5.23             Table (faculty)                                                                   33</w:t>
      </w:r>
    </w:p>
    <w:p>
      <w:pPr>
        <w:rPr>
          <w:rFonts w:ascii="Times New Roman" w:hAnsi="Times New Roman" w:cs="Times New Roman"/>
          <w:bCs/>
          <w:sz w:val="24"/>
          <w:szCs w:val="24"/>
        </w:rPr>
      </w:pPr>
      <w:r>
        <w:rPr>
          <w:rFonts w:ascii="Times New Roman" w:hAnsi="Times New Roman" w:cs="Times New Roman"/>
          <w:bCs/>
          <w:sz w:val="24"/>
          <w:szCs w:val="24"/>
        </w:rPr>
        <w:t>Figure 5.24             Table (department)                                                            34</w:t>
      </w:r>
    </w:p>
    <w:p>
      <w:pPr>
        <w:rPr>
          <w:rFonts w:ascii="Times New Roman" w:hAnsi="Times New Roman" w:cs="Times New Roman"/>
          <w:bCs/>
          <w:sz w:val="24"/>
          <w:szCs w:val="24"/>
        </w:rPr>
      </w:pPr>
      <w:r>
        <w:rPr>
          <w:rFonts w:ascii="Times New Roman" w:hAnsi="Times New Roman" w:cs="Times New Roman"/>
          <w:bCs/>
          <w:sz w:val="24"/>
          <w:szCs w:val="24"/>
        </w:rPr>
        <w:t>Figure 5.25             Table(semester)                                                                 34</w:t>
      </w:r>
    </w:p>
    <w:p>
      <w:pPr>
        <w:rPr>
          <w:rFonts w:ascii="Times New Roman" w:hAnsi="Times New Roman" w:cs="Times New Roman"/>
          <w:bCs/>
          <w:sz w:val="24"/>
          <w:szCs w:val="24"/>
        </w:rPr>
      </w:pPr>
      <w:r>
        <w:rPr>
          <w:rFonts w:ascii="Times New Roman" w:hAnsi="Times New Roman" w:cs="Times New Roman"/>
          <w:bCs/>
          <w:sz w:val="24"/>
          <w:szCs w:val="24"/>
        </w:rPr>
        <w:t>Figure 5.26             Table(session)                                                                   34</w:t>
      </w:r>
    </w:p>
    <w:p>
      <w:pPr>
        <w:rPr>
          <w:rFonts w:ascii="Times New Roman" w:hAnsi="Times New Roman" w:cs="Times New Roman"/>
          <w:bCs/>
          <w:sz w:val="24"/>
          <w:szCs w:val="24"/>
        </w:rPr>
      </w:pPr>
      <w:r>
        <w:rPr>
          <w:rFonts w:ascii="Times New Roman" w:hAnsi="Times New Roman" w:cs="Times New Roman"/>
          <w:bCs/>
          <w:sz w:val="24"/>
          <w:szCs w:val="24"/>
        </w:rPr>
        <w:t>Figure 5.27             Table(section)                                                                   34</w:t>
      </w:r>
    </w:p>
    <w:p>
      <w:pPr>
        <w:rPr>
          <w:rFonts w:ascii="Times New Roman" w:hAnsi="Times New Roman" w:cs="Times New Roman"/>
          <w:bCs/>
          <w:sz w:val="24"/>
          <w:szCs w:val="24"/>
        </w:rPr>
      </w:pPr>
      <w:r>
        <w:rPr>
          <w:rFonts w:ascii="Times New Roman" w:hAnsi="Times New Roman" w:cs="Times New Roman"/>
          <w:bCs/>
          <w:sz w:val="24"/>
          <w:szCs w:val="24"/>
        </w:rPr>
        <w:t>Figure 5.28             Level 0 Data Flow Diagram for Application                    35</w:t>
      </w:r>
    </w:p>
    <w:p>
      <w:pPr>
        <w:rPr>
          <w:rFonts w:ascii="Times New Roman" w:hAnsi="Times New Roman" w:cs="Times New Roman"/>
          <w:bCs/>
          <w:sz w:val="24"/>
          <w:szCs w:val="24"/>
        </w:rPr>
      </w:pPr>
      <w:r>
        <w:rPr>
          <w:rFonts w:ascii="Times New Roman" w:hAnsi="Times New Roman" w:cs="Times New Roman"/>
          <w:bCs/>
          <w:sz w:val="24"/>
          <w:szCs w:val="24"/>
        </w:rPr>
        <w:t>Figure 5.29             Level 1 Data Flow Diagram for Application.                   36</w:t>
      </w:r>
    </w:p>
    <w:p>
      <w:pPr>
        <w:rPr>
          <w:rFonts w:ascii="Times New Roman" w:hAnsi="Times New Roman" w:cs="Times New Roman"/>
          <w:bCs/>
          <w:sz w:val="24"/>
          <w:szCs w:val="24"/>
        </w:rPr>
      </w:pPr>
      <w:r>
        <w:rPr>
          <w:rFonts w:ascii="Times New Roman" w:hAnsi="Times New Roman" w:cs="Times New Roman"/>
          <w:bCs/>
          <w:sz w:val="24"/>
          <w:szCs w:val="24"/>
        </w:rPr>
        <w:t>Figure 5.30             Level 1 Data Flow Diagram for Teacher Application.     37</w:t>
      </w:r>
    </w:p>
    <w:p>
      <w:pPr>
        <w:rPr>
          <w:rFonts w:ascii="Times New Roman" w:hAnsi="Times New Roman" w:cs="Times New Roman"/>
          <w:bCs/>
          <w:sz w:val="24"/>
          <w:szCs w:val="24"/>
        </w:rPr>
      </w:pPr>
      <w:r>
        <w:rPr>
          <w:rFonts w:ascii="Times New Roman" w:hAnsi="Times New Roman" w:cs="Times New Roman"/>
          <w:bCs/>
          <w:sz w:val="24"/>
          <w:szCs w:val="24"/>
        </w:rPr>
        <w:t>Figure 5.31             Level 1 Data Flow Diagram for Student Application.      38</w:t>
      </w:r>
    </w:p>
    <w:p>
      <w:pPr>
        <w:rPr>
          <w:rFonts w:ascii="Times New Roman" w:hAnsi="Times New Roman" w:cs="Times New Roman"/>
          <w:bCs/>
          <w:sz w:val="24"/>
          <w:szCs w:val="24"/>
        </w:rPr>
      </w:pPr>
      <w:r>
        <w:rPr>
          <w:rFonts w:ascii="Times New Roman" w:hAnsi="Times New Roman" w:cs="Times New Roman"/>
          <w:bCs/>
          <w:sz w:val="24"/>
          <w:szCs w:val="24"/>
        </w:rPr>
        <w:t xml:space="preserve">Figure 6.1               Student Sign-up and Sign-in Activity     </w:t>
      </w:r>
      <w:r>
        <w:rPr>
          <w:rFonts w:ascii="Times New Roman" w:hAnsi="Times New Roman" w:cs="Times New Roman"/>
          <w:bCs/>
          <w:sz w:val="24"/>
          <w:szCs w:val="24"/>
        </w:rPr>
        <w:tab/>
      </w:r>
      <w:r>
        <w:rPr>
          <w:rFonts w:ascii="Times New Roman" w:hAnsi="Times New Roman" w:cs="Times New Roman"/>
          <w:bCs/>
          <w:sz w:val="24"/>
          <w:szCs w:val="24"/>
        </w:rPr>
        <w:t xml:space="preserve">                          42</w:t>
      </w:r>
    </w:p>
    <w:p>
      <w:pPr>
        <w:rPr>
          <w:rFonts w:ascii="Times New Roman" w:hAnsi="Times New Roman" w:cs="Times New Roman"/>
          <w:bCs/>
          <w:sz w:val="24"/>
          <w:szCs w:val="24"/>
        </w:rPr>
      </w:pPr>
      <w:r>
        <w:rPr>
          <w:rFonts w:ascii="Times New Roman" w:hAnsi="Times New Roman" w:cs="Times New Roman"/>
          <w:bCs/>
          <w:sz w:val="24"/>
          <w:szCs w:val="24"/>
        </w:rPr>
        <w:t xml:space="preserve">Figure 6.2               Student Home Screen Activity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43</w:t>
      </w:r>
    </w:p>
    <w:p>
      <w:pPr>
        <w:rPr>
          <w:rFonts w:ascii="Times New Roman" w:hAnsi="Times New Roman" w:cs="Times New Roman"/>
          <w:bCs/>
          <w:sz w:val="24"/>
          <w:szCs w:val="24"/>
        </w:rPr>
      </w:pPr>
      <w:r>
        <w:rPr>
          <w:rFonts w:ascii="Times New Roman" w:hAnsi="Times New Roman" w:cs="Times New Roman"/>
          <w:bCs/>
          <w:sz w:val="24"/>
          <w:szCs w:val="24"/>
        </w:rPr>
        <w:t>Figure 6.3               Student Courses Activity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43</w:t>
      </w:r>
    </w:p>
    <w:p>
      <w:pPr>
        <w:rPr>
          <w:rFonts w:ascii="Times New Roman" w:hAnsi="Times New Roman" w:cs="Times New Roman"/>
          <w:bCs/>
          <w:sz w:val="24"/>
          <w:szCs w:val="24"/>
        </w:rPr>
      </w:pPr>
      <w:r>
        <w:rPr>
          <w:rFonts w:ascii="Times New Roman" w:hAnsi="Times New Roman" w:cs="Times New Roman"/>
          <w:bCs/>
          <w:sz w:val="24"/>
          <w:szCs w:val="24"/>
        </w:rPr>
        <w:t>Figure 6.5               Student Notice Activity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44</w:t>
      </w:r>
    </w:p>
    <w:p>
      <w:pPr>
        <w:rPr>
          <w:rFonts w:ascii="Times New Roman" w:hAnsi="Times New Roman" w:cs="Times New Roman"/>
          <w:bCs/>
          <w:sz w:val="24"/>
          <w:szCs w:val="24"/>
        </w:rPr>
      </w:pPr>
      <w:r>
        <w:rPr>
          <w:rFonts w:ascii="Times New Roman" w:hAnsi="Times New Roman" w:cs="Times New Roman"/>
          <w:bCs/>
          <w:sz w:val="24"/>
          <w:szCs w:val="24"/>
        </w:rPr>
        <w:t xml:space="preserve">Figure 6.6               Student Assignments Activity </w:t>
      </w:r>
      <w:r>
        <w:rPr>
          <w:rFonts w:ascii="Times New Roman" w:hAnsi="Times New Roman" w:cs="Times New Roman"/>
          <w:bCs/>
          <w:sz w:val="24"/>
          <w:szCs w:val="24"/>
        </w:rPr>
        <w:tab/>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44</w:t>
      </w:r>
    </w:p>
    <w:p>
      <w:pPr>
        <w:rPr>
          <w:rFonts w:ascii="Times New Roman" w:hAnsi="Times New Roman" w:cs="Times New Roman"/>
          <w:bCs/>
          <w:sz w:val="24"/>
          <w:szCs w:val="24"/>
        </w:rPr>
      </w:pPr>
      <w:r>
        <w:rPr>
          <w:rFonts w:ascii="Times New Roman" w:hAnsi="Times New Roman" w:cs="Times New Roman"/>
          <w:bCs/>
          <w:sz w:val="24"/>
          <w:szCs w:val="24"/>
        </w:rPr>
        <w:t>Figure 6.7               Students Faculty Activity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45</w:t>
      </w:r>
    </w:p>
    <w:p>
      <w:pPr>
        <w:rPr>
          <w:rFonts w:ascii="Times New Roman" w:hAnsi="Times New Roman" w:cs="Times New Roman"/>
          <w:bCs/>
          <w:sz w:val="24"/>
          <w:szCs w:val="24"/>
        </w:rPr>
      </w:pPr>
      <w:r>
        <w:rPr>
          <w:rFonts w:ascii="Times New Roman" w:hAnsi="Times New Roman" w:cs="Times New Roman"/>
          <w:bCs/>
          <w:sz w:val="24"/>
          <w:szCs w:val="24"/>
        </w:rPr>
        <w:t>Figure 6.8               Student Forum Activity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45</w:t>
      </w:r>
    </w:p>
    <w:p>
      <w:pPr>
        <w:rPr>
          <w:rFonts w:ascii="Times New Roman" w:hAnsi="Times New Roman" w:cs="Times New Roman"/>
          <w:bCs/>
          <w:sz w:val="24"/>
          <w:szCs w:val="24"/>
        </w:rPr>
      </w:pPr>
      <w:r>
        <w:rPr>
          <w:rFonts w:ascii="Times New Roman" w:hAnsi="Times New Roman" w:cs="Times New Roman"/>
          <w:bCs/>
          <w:sz w:val="24"/>
          <w:szCs w:val="24"/>
        </w:rPr>
        <w:t xml:space="preserve">Figure 6.9               Student message Activity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46</w:t>
      </w:r>
    </w:p>
    <w:p>
      <w:pPr>
        <w:rPr>
          <w:rFonts w:ascii="Times New Roman" w:hAnsi="Times New Roman" w:cs="Times New Roman"/>
          <w:bCs/>
          <w:sz w:val="24"/>
          <w:szCs w:val="24"/>
        </w:rPr>
      </w:pPr>
      <w:r>
        <w:rPr>
          <w:rFonts w:ascii="Times New Roman" w:hAnsi="Times New Roman" w:cs="Times New Roman"/>
          <w:bCs/>
          <w:sz w:val="24"/>
          <w:szCs w:val="24"/>
        </w:rPr>
        <w:t>Figure 6.10             Student Profile Update Activity</w:t>
      </w:r>
      <w:r>
        <w:rPr>
          <w:rFonts w:ascii="Times New Roman" w:hAnsi="Times New Roman" w:cs="Times New Roman"/>
          <w:bCs/>
          <w:sz w:val="24"/>
          <w:szCs w:val="24"/>
        </w:rPr>
        <w:tab/>
      </w:r>
      <w:r>
        <w:rPr>
          <w:rFonts w:ascii="Times New Roman" w:hAnsi="Times New Roman" w:cs="Times New Roman"/>
          <w:bCs/>
          <w:sz w:val="24"/>
          <w:szCs w:val="24"/>
        </w:rPr>
        <w:t xml:space="preserve">                                      46</w:t>
      </w:r>
    </w:p>
    <w:p>
      <w:pPr>
        <w:rPr>
          <w:rFonts w:ascii="Times New Roman" w:hAnsi="Times New Roman" w:cs="Times New Roman"/>
          <w:bCs/>
          <w:sz w:val="24"/>
          <w:szCs w:val="24"/>
        </w:rPr>
      </w:pPr>
      <w:r>
        <w:rPr>
          <w:rFonts w:ascii="Times New Roman" w:hAnsi="Times New Roman" w:cs="Times New Roman"/>
          <w:bCs/>
          <w:sz w:val="24"/>
          <w:szCs w:val="24"/>
        </w:rPr>
        <w:t xml:space="preserve">Figure 6.11             Teacher Sign-up Activity   </w:t>
      </w:r>
      <w:r>
        <w:rPr>
          <w:rFonts w:ascii="Times New Roman" w:hAnsi="Times New Roman" w:cs="Times New Roman"/>
          <w:bCs/>
          <w:sz w:val="24"/>
          <w:szCs w:val="24"/>
        </w:rPr>
        <w:tab/>
      </w:r>
      <w:r>
        <w:rPr>
          <w:rFonts w:ascii="Times New Roman" w:hAnsi="Times New Roman" w:cs="Times New Roman"/>
          <w:bCs/>
          <w:sz w:val="24"/>
          <w:szCs w:val="24"/>
        </w:rPr>
        <w:t xml:space="preserve">                                      47</w:t>
      </w:r>
    </w:p>
    <w:p>
      <w:pPr>
        <w:rPr>
          <w:rFonts w:ascii="Times New Roman" w:hAnsi="Times New Roman" w:cs="Times New Roman"/>
          <w:bCs/>
          <w:sz w:val="24"/>
          <w:szCs w:val="24"/>
        </w:rPr>
      </w:pPr>
      <w:r>
        <w:rPr>
          <w:rFonts w:ascii="Times New Roman" w:hAnsi="Times New Roman" w:cs="Times New Roman"/>
          <w:bCs/>
          <w:sz w:val="24"/>
          <w:szCs w:val="24"/>
        </w:rPr>
        <w:t>Figure 6.12             Teacher Sign In and Main Screen Activity                       47</w:t>
      </w:r>
    </w:p>
    <w:p>
      <w:pPr>
        <w:rPr>
          <w:rFonts w:ascii="Times New Roman" w:hAnsi="Times New Roman" w:cs="Times New Roman"/>
          <w:bCs/>
          <w:sz w:val="24"/>
          <w:szCs w:val="24"/>
        </w:rPr>
      </w:pPr>
      <w:r>
        <w:rPr>
          <w:rFonts w:ascii="Times New Roman" w:hAnsi="Times New Roman" w:cs="Times New Roman"/>
          <w:bCs/>
          <w:sz w:val="24"/>
          <w:szCs w:val="24"/>
        </w:rPr>
        <w:t xml:space="preserve">Figure 6.13             Teacher Courses Activity                                        </w:t>
      </w:r>
      <w:r>
        <w:rPr>
          <w:rFonts w:ascii="Times New Roman" w:hAnsi="Times New Roman" w:cs="Times New Roman"/>
          <w:bCs/>
          <w:sz w:val="24"/>
          <w:szCs w:val="24"/>
        </w:rPr>
        <w:tab/>
      </w:r>
      <w:r>
        <w:rPr>
          <w:rFonts w:ascii="Times New Roman" w:hAnsi="Times New Roman" w:cs="Times New Roman"/>
          <w:bCs/>
          <w:sz w:val="24"/>
          <w:szCs w:val="24"/>
        </w:rPr>
        <w:t xml:space="preserve">  48</w:t>
      </w:r>
    </w:p>
    <w:p>
      <w:pPr>
        <w:rPr>
          <w:rFonts w:ascii="Times New Roman" w:hAnsi="Times New Roman" w:cs="Times New Roman"/>
          <w:bCs/>
          <w:sz w:val="24"/>
          <w:szCs w:val="24"/>
        </w:rPr>
      </w:pPr>
      <w:r>
        <w:rPr>
          <w:rFonts w:ascii="Times New Roman" w:hAnsi="Times New Roman" w:cs="Times New Roman"/>
          <w:bCs/>
          <w:sz w:val="24"/>
          <w:szCs w:val="24"/>
        </w:rPr>
        <w:t>Figure 6.14             Teacher Notice Activity                                                    48</w:t>
      </w:r>
    </w:p>
    <w:p>
      <w:pPr>
        <w:rPr>
          <w:rFonts w:ascii="Times New Roman" w:hAnsi="Times New Roman" w:cs="Times New Roman"/>
          <w:bCs/>
          <w:sz w:val="24"/>
          <w:szCs w:val="24"/>
        </w:rPr>
      </w:pPr>
      <w:r>
        <w:rPr>
          <w:rFonts w:ascii="Times New Roman" w:hAnsi="Times New Roman" w:cs="Times New Roman"/>
          <w:bCs/>
          <w:sz w:val="24"/>
          <w:szCs w:val="24"/>
        </w:rPr>
        <w:t>Figure 6.15             Teacher Assignments Activity                                          49</w:t>
      </w:r>
    </w:p>
    <w:p>
      <w:pPr>
        <w:rPr>
          <w:rFonts w:ascii="Times New Roman" w:hAnsi="Times New Roman" w:cs="Times New Roman"/>
          <w:bCs/>
          <w:sz w:val="24"/>
          <w:szCs w:val="24"/>
        </w:rPr>
      </w:pPr>
      <w:r>
        <w:rPr>
          <w:rFonts w:ascii="Times New Roman" w:hAnsi="Times New Roman" w:cs="Times New Roman"/>
          <w:bCs/>
          <w:sz w:val="24"/>
          <w:szCs w:val="24"/>
        </w:rPr>
        <w:t>Figure 6.16             Teacher Course Request Activity                                     49</w:t>
      </w:r>
    </w:p>
    <w:p>
      <w:pPr>
        <w:rPr>
          <w:rFonts w:ascii="Times New Roman" w:hAnsi="Times New Roman" w:cs="Times New Roman"/>
          <w:bCs/>
          <w:sz w:val="24"/>
          <w:szCs w:val="24"/>
        </w:rPr>
      </w:pPr>
      <w:r>
        <w:rPr>
          <w:rFonts w:ascii="Times New Roman" w:hAnsi="Times New Roman" w:cs="Times New Roman"/>
          <w:bCs/>
          <w:sz w:val="24"/>
          <w:szCs w:val="24"/>
        </w:rPr>
        <w:t>Figure 6.17             Teacher Forum Activity                                                    50</w:t>
      </w:r>
    </w:p>
    <w:p>
      <w:pPr>
        <w:rPr>
          <w:rFonts w:ascii="Times New Roman" w:hAnsi="Times New Roman" w:cs="Times New Roman"/>
          <w:bCs/>
          <w:sz w:val="24"/>
          <w:szCs w:val="24"/>
        </w:rPr>
      </w:pPr>
      <w:r>
        <w:rPr>
          <w:rFonts w:ascii="Times New Roman" w:hAnsi="Times New Roman" w:cs="Times New Roman"/>
          <w:bCs/>
          <w:sz w:val="24"/>
          <w:szCs w:val="24"/>
        </w:rPr>
        <w:t>Figure 6.18             Teacher Message activity                                                  50</w:t>
      </w:r>
    </w:p>
    <w:p>
      <w:pPr>
        <w:rPr>
          <w:rFonts w:ascii="Times New Roman" w:hAnsi="Times New Roman" w:cs="Times New Roman"/>
          <w:bCs/>
          <w:sz w:val="24"/>
          <w:szCs w:val="24"/>
        </w:rPr>
      </w:pPr>
      <w:r>
        <w:rPr>
          <w:rFonts w:ascii="Times New Roman" w:hAnsi="Times New Roman" w:cs="Times New Roman"/>
          <w:bCs/>
          <w:sz w:val="24"/>
          <w:szCs w:val="24"/>
        </w:rPr>
        <w:t>Figure 6.19             Teacher Profile Update Activity                                       51</w:t>
      </w:r>
    </w:p>
    <w:p>
      <w:pPr>
        <w:rPr>
          <w:rFonts w:ascii="Times New Roman" w:hAnsi="Times New Roman" w:cs="Times New Roman"/>
          <w:bCs/>
          <w:sz w:val="24"/>
          <w:szCs w:val="24"/>
        </w:rPr>
      </w:pPr>
      <w:r>
        <w:rPr>
          <w:rFonts w:ascii="Times New Roman" w:hAnsi="Times New Roman" w:cs="Times New Roman"/>
          <w:bCs/>
          <w:sz w:val="24"/>
          <w:szCs w:val="24"/>
        </w:rPr>
        <w:t>Figure 6.20             Dashboard for Admin                                                       51</w:t>
      </w:r>
    </w:p>
    <w:p>
      <w:pPr>
        <w:rPr>
          <w:rFonts w:ascii="Times New Roman" w:hAnsi="Times New Roman" w:cs="Times New Roman"/>
          <w:bCs/>
          <w:sz w:val="24"/>
          <w:szCs w:val="24"/>
        </w:rPr>
      </w:pPr>
      <w:r>
        <w:rPr>
          <w:rFonts w:ascii="Times New Roman" w:hAnsi="Times New Roman" w:cs="Times New Roman"/>
          <w:bCs/>
          <w:sz w:val="24"/>
          <w:szCs w:val="24"/>
        </w:rPr>
        <w:t>Figure 6.21             Student Activity for Admin                                              52</w:t>
      </w:r>
    </w:p>
    <w:p>
      <w:pPr>
        <w:rPr>
          <w:rFonts w:ascii="Times New Roman" w:hAnsi="Times New Roman" w:cs="Times New Roman"/>
          <w:bCs/>
          <w:sz w:val="24"/>
          <w:szCs w:val="24"/>
        </w:rPr>
      </w:pPr>
      <w:r>
        <w:rPr>
          <w:rFonts w:ascii="Times New Roman" w:hAnsi="Times New Roman" w:cs="Times New Roman"/>
          <w:bCs/>
          <w:sz w:val="24"/>
          <w:szCs w:val="24"/>
        </w:rPr>
        <w:t>Figure 6.22             Teacher Activity for Admin                                             52</w:t>
      </w:r>
    </w:p>
    <w:p>
      <w:pPr>
        <w:rPr>
          <w:rFonts w:ascii="Times New Roman" w:hAnsi="Times New Roman" w:cs="Times New Roman"/>
          <w:bCs/>
          <w:sz w:val="24"/>
          <w:szCs w:val="24"/>
        </w:rPr>
      </w:pPr>
      <w:r>
        <w:rPr>
          <w:rFonts w:ascii="Times New Roman" w:hAnsi="Times New Roman" w:cs="Times New Roman"/>
          <w:bCs/>
          <w:sz w:val="24"/>
          <w:szCs w:val="24"/>
        </w:rPr>
        <w:t>Figure 6.23             Course Activity for Admin                                               53</w:t>
      </w:r>
    </w:p>
    <w:p>
      <w:pPr>
        <w:rPr>
          <w:rFonts w:ascii="Times New Roman" w:hAnsi="Times New Roman" w:cs="Times New Roman"/>
          <w:bCs/>
          <w:sz w:val="24"/>
          <w:szCs w:val="24"/>
        </w:rPr>
      </w:pPr>
      <w:r>
        <w:rPr>
          <w:rFonts w:ascii="Times New Roman" w:hAnsi="Times New Roman" w:cs="Times New Roman"/>
          <w:bCs/>
          <w:sz w:val="24"/>
          <w:szCs w:val="24"/>
        </w:rPr>
        <w:t>Figure 6.24             Assigned Course Activity for Admin                               53</w:t>
      </w:r>
    </w:p>
    <w:p>
      <w:pPr>
        <w:rPr>
          <w:rFonts w:ascii="Times New Roman" w:hAnsi="Times New Roman" w:cs="Times New Roman"/>
          <w:bCs/>
          <w:sz w:val="24"/>
          <w:szCs w:val="24"/>
        </w:rPr>
      </w:pPr>
      <w:r>
        <w:rPr>
          <w:rFonts w:ascii="Times New Roman" w:hAnsi="Times New Roman" w:cs="Times New Roman"/>
          <w:bCs/>
          <w:sz w:val="24"/>
          <w:szCs w:val="24"/>
        </w:rPr>
        <w:t>Figure 6.25             Course Registration Activity for Admin                          54</w:t>
      </w:r>
    </w:p>
    <w:p>
      <w:pPr>
        <w:rPr>
          <w:rFonts w:ascii="Times New Roman" w:hAnsi="Times New Roman" w:cs="Times New Roman"/>
          <w:bCs/>
          <w:sz w:val="24"/>
          <w:szCs w:val="24"/>
        </w:rPr>
      </w:pPr>
      <w:r>
        <w:rPr>
          <w:rFonts w:ascii="Times New Roman" w:hAnsi="Times New Roman" w:cs="Times New Roman"/>
          <w:bCs/>
          <w:sz w:val="24"/>
          <w:szCs w:val="24"/>
        </w:rPr>
        <w:t>Figure 6.26             Faculty Information Activity for Admin                          54</w:t>
      </w:r>
    </w:p>
    <w:p>
      <w:pPr>
        <w:rPr>
          <w:rFonts w:ascii="Times New Roman" w:hAnsi="Times New Roman" w:cs="Times New Roman"/>
          <w:bCs/>
          <w:sz w:val="24"/>
          <w:szCs w:val="24"/>
        </w:rPr>
      </w:pPr>
      <w:r>
        <w:rPr>
          <w:rFonts w:ascii="Times New Roman" w:hAnsi="Times New Roman" w:cs="Times New Roman"/>
          <w:bCs/>
          <w:sz w:val="24"/>
          <w:szCs w:val="24"/>
        </w:rPr>
        <w:t>Figure 6.27             Admin Forum Activity                                                     55</w:t>
      </w:r>
    </w:p>
    <w:p>
      <w:pPr>
        <w:rPr>
          <w:rFonts w:ascii="Times New Roman" w:hAnsi="Times New Roman" w:cs="Times New Roman"/>
          <w:bCs/>
          <w:sz w:val="24"/>
          <w:szCs w:val="24"/>
        </w:rPr>
      </w:pPr>
      <w:r>
        <w:rPr>
          <w:rFonts w:ascii="Times New Roman" w:hAnsi="Times New Roman" w:cs="Times New Roman"/>
          <w:bCs/>
          <w:sz w:val="24"/>
          <w:szCs w:val="24"/>
        </w:rPr>
        <w:t>Figure 6.28             Admin Message Activity                                                  55</w:t>
      </w:r>
    </w:p>
    <w:p>
      <w:pPr>
        <w:rPr>
          <w:rFonts w:ascii="Times New Roman" w:hAnsi="Times New Roman" w:cs="Times New Roman"/>
          <w:bCs/>
          <w:sz w:val="24"/>
          <w:szCs w:val="24"/>
        </w:rPr>
      </w:pPr>
      <w:r>
        <w:rPr>
          <w:rFonts w:ascii="Times New Roman" w:hAnsi="Times New Roman" w:cs="Times New Roman"/>
          <w:bCs/>
          <w:sz w:val="24"/>
          <w:szCs w:val="24"/>
        </w:rPr>
        <w:t>Figure 6.29             Admin Notice Activity                                                      56</w:t>
      </w:r>
    </w:p>
    <w:p>
      <w:pPr>
        <w:rPr>
          <w:rFonts w:ascii="Times New Roman" w:hAnsi="Times New Roman" w:cs="Times New Roman"/>
          <w:bCs/>
          <w:sz w:val="24"/>
          <w:szCs w:val="24"/>
        </w:rPr>
      </w:pPr>
      <w:r>
        <w:rPr>
          <w:rFonts w:ascii="Times New Roman" w:hAnsi="Times New Roman" w:cs="Times New Roman"/>
          <w:bCs/>
          <w:sz w:val="24"/>
          <w:szCs w:val="24"/>
        </w:rPr>
        <w:t>Figure 6.31             Admin Section Activity                                                    56</w:t>
      </w:r>
    </w:p>
    <w:p>
      <w:pPr>
        <w:rPr>
          <w:rFonts w:ascii="Times New Roman" w:hAnsi="Times New Roman" w:cs="Times New Roman"/>
          <w:bCs/>
          <w:sz w:val="24"/>
          <w:szCs w:val="24"/>
        </w:rPr>
      </w:pPr>
      <w:r>
        <w:rPr>
          <w:rFonts w:ascii="Times New Roman" w:hAnsi="Times New Roman" w:cs="Times New Roman"/>
          <w:bCs/>
          <w:sz w:val="24"/>
          <w:szCs w:val="24"/>
        </w:rPr>
        <w:t>Figure 6.32             Admin Session Activity                                                    57</w:t>
      </w:r>
    </w:p>
    <w:p>
      <w:pPr>
        <w:rPr>
          <w:rFonts w:ascii="Times New Roman" w:hAnsi="Times New Roman" w:cs="Times New Roman"/>
          <w:bCs/>
          <w:sz w:val="24"/>
          <w:szCs w:val="24"/>
        </w:rPr>
      </w:pPr>
      <w:r>
        <w:rPr>
          <w:rFonts w:ascii="Times New Roman" w:hAnsi="Times New Roman" w:cs="Times New Roman"/>
          <w:bCs/>
          <w:sz w:val="24"/>
          <w:szCs w:val="24"/>
        </w:rPr>
        <w:t>Figure 6.33             Admin Semester Activity                                                  57</w:t>
      </w:r>
    </w:p>
    <w:p>
      <w:pPr>
        <w:rPr>
          <w:rFonts w:ascii="Times New Roman" w:hAnsi="Times New Roman" w:cs="Times New Roman"/>
          <w:bCs/>
          <w:sz w:val="24"/>
          <w:szCs w:val="24"/>
        </w:rPr>
      </w:pPr>
      <w:r>
        <w:rPr>
          <w:rFonts w:ascii="Times New Roman" w:hAnsi="Times New Roman" w:cs="Times New Roman"/>
          <w:bCs/>
          <w:sz w:val="24"/>
          <w:szCs w:val="24"/>
        </w:rPr>
        <w:t>Figure 6.34             File Type Checking Output                                               57</w:t>
      </w:r>
    </w:p>
    <w:p>
      <w:pPr>
        <w:rPr>
          <w:rFonts w:ascii="Times New Roman" w:hAnsi="Times New Roman" w:cs="Times New Roman"/>
          <w:bCs/>
          <w:sz w:val="24"/>
          <w:szCs w:val="24"/>
        </w:rPr>
      </w:pPr>
      <w:r>
        <w:rPr>
          <w:rFonts w:ascii="Times New Roman" w:hAnsi="Times New Roman" w:cs="Times New Roman"/>
          <w:bCs/>
          <w:sz w:val="24"/>
          <w:szCs w:val="24"/>
        </w:rPr>
        <w:t>Figure 6.35             Connection request execution testing                                57</w:t>
      </w:r>
    </w:p>
    <w:p>
      <w:pPr>
        <w:rPr>
          <w:rFonts w:ascii="Times New Roman" w:hAnsi="Times New Roman" w:cs="Times New Roman"/>
          <w:bCs/>
          <w:sz w:val="24"/>
          <w:szCs w:val="24"/>
        </w:rPr>
      </w:pPr>
      <w:r>
        <w:rPr>
          <w:rFonts w:ascii="Times New Roman" w:hAnsi="Times New Roman" w:cs="Times New Roman"/>
          <w:bCs/>
          <w:sz w:val="24"/>
          <w:szCs w:val="24"/>
        </w:rPr>
        <w:t>Figure 6.35             Manual network connection testing                                   57</w:t>
      </w:r>
    </w:p>
    <w:p>
      <w:pPr>
        <w:rPr>
          <w:rFonts w:ascii="Times New Roman" w:hAnsi="Times New Roman" w:cs="Times New Roman"/>
          <w:bCs/>
          <w:sz w:val="24"/>
          <w:szCs w:val="24"/>
        </w:rPr>
      </w:pPr>
      <w:r>
        <w:rPr>
          <w:rFonts w:ascii="Times New Roman" w:hAnsi="Times New Roman" w:cs="Times New Roman"/>
          <w:bCs/>
          <w:sz w:val="24"/>
          <w:szCs w:val="24"/>
        </w:rPr>
        <w:t>Figure 6.36             Usability Test                                                                     59</w:t>
      </w:r>
    </w:p>
    <w:p>
      <w:pPr>
        <w:rPr>
          <w:rFonts w:ascii="Times New Roman" w:hAnsi="Times New Roman" w:cs="Times New Roman"/>
          <w:bCs/>
          <w:sz w:val="24"/>
          <w:szCs w:val="24"/>
        </w:rPr>
      </w:pPr>
      <w:r>
        <w:rPr>
          <w:rFonts w:ascii="Times New Roman" w:hAnsi="Times New Roman" w:cs="Times New Roman"/>
          <w:bCs/>
          <w:sz w:val="24"/>
          <w:szCs w:val="24"/>
        </w:rPr>
        <w:t>Figure 6.37             Usability Testing User Feedbacks                                      61</w:t>
      </w:r>
    </w:p>
    <w:p>
      <w:pPr>
        <w:pStyle w:val="6"/>
      </w:pPr>
    </w:p>
    <w:p>
      <w:pPr>
        <w:pStyle w:val="104"/>
        <w:jc w:val="left"/>
        <w:rPr>
          <w:b w:val="0"/>
          <w:sz w:val="40"/>
          <w:szCs w:val="40"/>
        </w:rPr>
      </w:pPr>
      <w:r>
        <w:fldChar w:fldCharType="end"/>
      </w:r>
      <w:bookmarkStart w:id="7" w:name="_Toc47567430"/>
      <w:r>
        <w:t>LIST OF ABBREVIATIONS</w:t>
      </w:r>
      <w:bookmarkEnd w:id="7"/>
    </w:p>
    <w:p>
      <w:pPr>
        <w:pStyle w:val="32"/>
      </w:pPr>
      <w:r>
        <w:t xml:space="preserve">SDMS </w:t>
      </w:r>
      <w:r>
        <w:tab/>
      </w:r>
      <w:r>
        <w:t>Smart Department Management System</w:t>
      </w:r>
    </w:p>
    <w:p>
      <w:pPr>
        <w:pStyle w:val="32"/>
      </w:pPr>
      <w:r>
        <w:t xml:space="preserve">SDLC </w:t>
      </w:r>
      <w:r>
        <w:tab/>
      </w:r>
      <w:r>
        <w:t>Software Development Life Cycle</w:t>
      </w:r>
    </w:p>
    <w:p>
      <w:pPr>
        <w:pStyle w:val="32"/>
      </w:pPr>
      <w:r>
        <w:t xml:space="preserve">JSON                Java Script Object Notation </w:t>
      </w:r>
    </w:p>
    <w:p>
      <w:pPr>
        <w:pStyle w:val="32"/>
      </w:pPr>
      <w:r>
        <w:t>XML                 Extensible Markup Language</w:t>
      </w: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sectPr>
          <w:headerReference r:id="rId11" w:type="first"/>
          <w:footerReference r:id="rId13" w:type="first"/>
          <w:headerReference r:id="rId10" w:type="default"/>
          <w:footerReference r:id="rId12" w:type="default"/>
          <w:footnotePr>
            <w:numRestart w:val="eachSect"/>
          </w:footnotePr>
          <w:pgSz w:w="11900" w:h="16840"/>
          <w:pgMar w:top="1701" w:right="1418" w:bottom="1418" w:left="2155" w:header="1008" w:footer="864" w:gutter="0"/>
          <w:pgNumType w:fmt="lowerRoman"/>
          <w:cols w:space="708" w:num="1"/>
          <w:docGrid w:linePitch="360" w:charSpace="0"/>
        </w:sectPr>
      </w:pPr>
    </w:p>
    <w:p>
      <w:pPr>
        <w:rPr>
          <w:rFonts w:ascii="Times New Roman" w:hAnsi="Times New Roman" w:cs="Times New Roman"/>
          <w:bCs/>
          <w:sz w:val="24"/>
          <w:szCs w:val="24"/>
        </w:rPr>
      </w:pPr>
    </w:p>
    <w:p>
      <w:pPr>
        <w:pStyle w:val="92"/>
        <w:numPr>
          <w:ilvl w:val="1"/>
          <w:numId w:val="2"/>
        </w:numPr>
      </w:pPr>
      <w:bookmarkStart w:id="8" w:name="_Toc536698456"/>
      <w:bookmarkStart w:id="9" w:name="_Toc536698599"/>
      <w:bookmarkStart w:id="10" w:name="_Toc504222159"/>
      <w:r>
        <w:br w:type="textWrapping"/>
      </w:r>
      <w:r>
        <w:br w:type="textWrapping"/>
      </w:r>
      <w:bookmarkStart w:id="11" w:name="_Toc47567431"/>
      <w:r>
        <w:t>Introduction</w:t>
      </w:r>
      <w:bookmarkEnd w:id="11"/>
    </w:p>
    <w:p>
      <w:pPr>
        <w:pStyle w:val="93"/>
        <w:numPr>
          <w:ilvl w:val="2"/>
          <w:numId w:val="3"/>
        </w:numPr>
      </w:pPr>
      <w:r>
        <w:t>Background of the Study</w:t>
      </w:r>
    </w:p>
    <w:p>
      <w:pPr>
        <w:pStyle w:val="6"/>
        <w:rPr>
          <w:rFonts w:hint="default"/>
        </w:rPr>
      </w:pPr>
      <w:r>
        <w:rPr>
          <w:rFonts w:hint="default"/>
        </w:rPr>
        <w:t>Online social networks have exploded in popularity, allowing users to exchange images, videos, and other content with their peers. Facebook, for example, has more than two billion members.</w:t>
      </w:r>
    </w:p>
    <w:p>
      <w:pPr>
        <w:pStyle w:val="6"/>
      </w:pPr>
      <w:r>
        <w:rPr>
          <w:rFonts w:hint="default"/>
        </w:rPr>
        <w:t>At the same time, consumer</w:t>
      </w:r>
      <w:r>
        <w:rPr>
          <w:rFonts w:hint="default"/>
          <w:lang w:val="en-US"/>
        </w:rPr>
        <w:t xml:space="preserve">’s </w:t>
      </w:r>
      <w:r>
        <w:rPr>
          <w:rFonts w:hint="default"/>
        </w:rPr>
        <w:t xml:space="preserve"> privacy in online social networks(OSN) has been discovered to be easily compromised . Although members of Online Social Networks (OSN) can alter privacy settings to limit who has access and who does not, We don't have any effective technical solutions to provide access or prevent them from disclosing user data to third parties in this case. The New York Times reported in March 2018 that a business fraudulently got information from more than 50 million Facebook users. The primary cause of these incidents is that present OSN</w:t>
      </w:r>
      <w:r>
        <w:rPr>
          <w:rFonts w:hint="default"/>
          <w:lang w:val="en-US"/>
        </w:rPr>
        <w:t>’</w:t>
      </w:r>
      <w:r>
        <w:rPr>
          <w:rFonts w:hint="default"/>
        </w:rPr>
        <w:t>s with centralized structures can completely comprehend all user data.</w:t>
      </w:r>
      <w:r>
        <w:t>.</w:t>
      </w:r>
    </w:p>
    <w:p>
      <w:pPr>
        <w:pStyle w:val="6"/>
      </w:pPr>
      <w:r>
        <w:rPr>
          <w:rFonts w:hint="default"/>
        </w:rPr>
        <w:t>The solution is a decentralized online social network based on BlockChain (OSN)</w:t>
      </w:r>
      <w:r>
        <w:t>.</w:t>
      </w:r>
    </w:p>
    <w:p>
      <w:pPr>
        <w:shd w:val="clear" w:color="auto" w:fill="FFFFFF"/>
        <w:spacing w:before="60" w:after="60" w:line="240" w:lineRule="auto"/>
        <w:jc w:val="both"/>
        <w:rPr>
          <w:rFonts w:ascii="Times New Roman" w:hAnsi="Times New Roman" w:cs="Times New Roman" w:eastAsiaTheme="majorEastAsia"/>
          <w:b/>
          <w:bCs/>
          <w:sz w:val="24"/>
          <w:szCs w:val="24"/>
        </w:rPr>
      </w:pPr>
    </w:p>
    <w:bookmarkEnd w:id="8"/>
    <w:bookmarkEnd w:id="9"/>
    <w:p>
      <w:pPr>
        <w:pStyle w:val="93"/>
        <w:ind w:left="0" w:firstLine="0"/>
      </w:pPr>
      <w:bookmarkStart w:id="12" w:name="_Toc536698457"/>
      <w:bookmarkStart w:id="13" w:name="_Toc536698600"/>
      <w:r>
        <w:t>1.2     Problem Statement</w:t>
      </w:r>
    </w:p>
    <w:p>
      <w:pPr>
        <w:pStyle w:val="6"/>
      </w:pPr>
      <w:r>
        <w:t xml:space="preserve"> </w:t>
      </w:r>
      <w:r>
        <w:rPr>
          <w:rFonts w:hint="default"/>
        </w:rPr>
        <w:t>When we post content to an OSN, we worry that our account will be hacked or blocked, and we'll lose all control over it. The most pressing concern on our minds is how to keep our data safe. Instead of giving the main copy of data to OSN, what if we had a system where we stored data and just gave OSN system an authorized hash value?</w:t>
      </w:r>
      <w:r>
        <w:t xml:space="preserve">. </w:t>
      </w:r>
    </w:p>
    <w:p>
      <w:pPr>
        <w:pStyle w:val="93"/>
        <w:ind w:left="0" w:firstLine="0"/>
      </w:pPr>
      <w:bookmarkStart w:id="14" w:name="_Toc47567434"/>
      <w:r>
        <w:t>1.3     Motivation</w:t>
      </w:r>
      <w:bookmarkEnd w:id="14"/>
    </w:p>
    <w:p>
      <w:pPr>
        <w:pStyle w:val="6"/>
        <w:rPr>
          <w:rFonts w:hint="default"/>
          <w:lang w:val="en-US"/>
        </w:rPr>
      </w:pPr>
      <w:r>
        <w:rPr>
          <w:rFonts w:hint="default"/>
          <w:lang w:val="en-US"/>
        </w:rPr>
        <w:t>// write a motivation on your free time .</w:t>
      </w:r>
    </w:p>
    <w:p>
      <w:pPr>
        <w:pStyle w:val="6"/>
      </w:pPr>
      <w:r>
        <w:t>Use of information system in education sector is a common fact. Using a system which maintains regular needed information of academic activities is another important part of education system in this new technological world. So, we need a system which can fulfill the need of regular information in any department and which can make the communication in education purpose easier. We took it as motivation behind our project.</w:t>
      </w:r>
    </w:p>
    <w:p>
      <w:pPr>
        <w:pStyle w:val="93"/>
        <w:ind w:left="0" w:firstLine="0"/>
      </w:pPr>
      <w:bookmarkStart w:id="15" w:name="_Toc47567435"/>
      <w:r>
        <w:t xml:space="preserve">1.4     Objective of </w:t>
      </w:r>
      <w:bookmarkEnd w:id="15"/>
      <w:r>
        <w:t>THe project</w:t>
      </w:r>
      <w:r>
        <w:rPr>
          <w:color w:val="FF0000"/>
        </w:rPr>
        <w:t xml:space="preserve"> </w:t>
      </w:r>
    </w:p>
    <w:p>
      <w:pPr>
        <w:pStyle w:val="88"/>
        <w:rPr>
          <w:rFonts w:hint="default"/>
        </w:rPr>
      </w:pPr>
      <w:r>
        <w:t xml:space="preserve">1.   </w:t>
      </w:r>
      <w:r>
        <w:rPr>
          <w:rFonts w:hint="default"/>
        </w:rPr>
        <w:t xml:space="preserve">The purpose of this Social Network is to safeguard an OSN user's personal data from being accessed and being lost in the OSN platform. </w:t>
      </w:r>
    </w:p>
    <w:p>
      <w:pPr>
        <w:pStyle w:val="88"/>
      </w:pPr>
      <w:r>
        <w:rPr>
          <w:rFonts w:hint="default"/>
          <w:lang w:val="en-US"/>
        </w:rPr>
        <w:t xml:space="preserve"> The following are the desired goals:</w:t>
      </w:r>
    </w:p>
    <w:p>
      <w:pPr>
        <w:pStyle w:val="99"/>
        <w:numPr>
          <w:ilvl w:val="1"/>
          <w:numId w:val="4"/>
        </w:numPr>
        <w:spacing w:after="240"/>
        <w:jc w:val="both"/>
      </w:pPr>
      <w:r>
        <w:rPr>
          <w:rFonts w:hint="default"/>
        </w:rPr>
        <w:t>In order to Protect user Account.</w:t>
      </w:r>
    </w:p>
    <w:p>
      <w:pPr>
        <w:pStyle w:val="99"/>
        <w:numPr>
          <w:ilvl w:val="1"/>
          <w:numId w:val="4"/>
        </w:numPr>
        <w:spacing w:after="240"/>
        <w:jc w:val="both"/>
      </w:pPr>
      <w:r>
        <w:rPr>
          <w:rFonts w:hint="default"/>
        </w:rPr>
        <w:t>To keep personal data access as secure as possible.</w:t>
      </w:r>
    </w:p>
    <w:p>
      <w:pPr>
        <w:pStyle w:val="99"/>
        <w:numPr>
          <w:ilvl w:val="1"/>
          <w:numId w:val="4"/>
        </w:numPr>
        <w:spacing w:after="240"/>
        <w:jc w:val="both"/>
      </w:pPr>
      <w:r>
        <w:rPr>
          <w:rFonts w:hint="default"/>
        </w:rPr>
        <w:t>To store all resources in a separate cloud storage, the OSN will communicate with that cloud storage to retrieve the desired data based on the user's rights and public key</w:t>
      </w:r>
      <w:r>
        <w:t>.</w:t>
      </w:r>
    </w:p>
    <w:p>
      <w:pPr>
        <w:shd w:val="clear" w:color="auto" w:fill="FFFFFF"/>
        <w:spacing w:before="60" w:after="60" w:line="240" w:lineRule="auto"/>
        <w:jc w:val="both"/>
        <w:rPr>
          <w:rFonts w:ascii="Times New Roman" w:hAnsi="Times New Roman" w:cs="Times New Roman"/>
          <w:sz w:val="24"/>
          <w:szCs w:val="24"/>
        </w:rPr>
      </w:pPr>
    </w:p>
    <w:p>
      <w:pPr>
        <w:shd w:val="clear" w:color="auto" w:fill="FFFFFF"/>
        <w:tabs>
          <w:tab w:val="left" w:pos="1800"/>
        </w:tabs>
        <w:spacing w:before="60" w:after="60" w:line="240" w:lineRule="auto"/>
        <w:jc w:val="both"/>
        <w:rPr>
          <w:rFonts w:ascii="Times New Roman" w:hAnsi="Times New Roman" w:cs="Times New Roman"/>
          <w:sz w:val="24"/>
          <w:szCs w:val="24"/>
        </w:rPr>
      </w:pPr>
      <w:r>
        <w:rPr>
          <w:rFonts w:ascii="Times New Roman" w:hAnsi="Times New Roman" w:cs="Times New Roman"/>
          <w:sz w:val="24"/>
          <w:szCs w:val="24"/>
        </w:rPr>
        <w:tab/>
      </w:r>
    </w:p>
    <w:p/>
    <w:p/>
    <w:p/>
    <w:p/>
    <w:p/>
    <w:p/>
    <w:p/>
    <w:p/>
    <w:p/>
    <w:p/>
    <w:bookmarkEnd w:id="12"/>
    <w:bookmarkEnd w:id="13"/>
    <w:p>
      <w:pPr>
        <w:pStyle w:val="92"/>
        <w:numPr>
          <w:ilvl w:val="1"/>
          <w:numId w:val="5"/>
        </w:numPr>
        <w:ind w:left="0"/>
      </w:pPr>
      <w:r>
        <w:br w:type="textWrapping"/>
      </w:r>
      <w:r>
        <w:br w:type="textWrapping"/>
      </w:r>
      <w:r>
        <w:br w:type="textWrapping"/>
      </w:r>
      <w:bookmarkStart w:id="16" w:name="_Toc47567437"/>
      <w:r>
        <w:t>Literature Review</w:t>
      </w:r>
      <w:bookmarkEnd w:id="16"/>
    </w:p>
    <w:p>
      <w:pPr>
        <w:pStyle w:val="93"/>
        <w:numPr>
          <w:ilvl w:val="1"/>
          <w:numId w:val="6"/>
        </w:numPr>
      </w:pPr>
      <w:r>
        <w:t>Introduction</w:t>
      </w:r>
    </w:p>
    <w:p>
      <w:pPr>
        <w:pStyle w:val="6"/>
      </w:pPr>
      <w:r>
        <w:rPr>
          <w:rFonts w:hint="default"/>
          <w:lang w:val="en-US"/>
        </w:rPr>
        <w:t>A clear knowledge about the objectives &amp; motivation related to the work conducted by us were provieded in the previous chapter .In the current chapter we will procced by analyzing the previous works related to our work</w:t>
      </w:r>
      <w:r>
        <w:t>.</w:t>
      </w:r>
      <w:r>
        <w:rPr>
          <w:rFonts w:hint="default"/>
          <w:lang w:val="en-US"/>
        </w:rPr>
        <w:t>we can arrange writing survey into four fundamentals targets for better understanding .</w:t>
      </w:r>
      <w:r>
        <w:t xml:space="preserve"> They are: </w:t>
      </w:r>
    </w:p>
    <w:p>
      <w:pPr>
        <w:pStyle w:val="88"/>
        <w:numPr>
          <w:ilvl w:val="0"/>
          <w:numId w:val="7"/>
        </w:numPr>
      </w:pPr>
      <w:r>
        <w:t xml:space="preserve">Analyzing the existing works with their basic features from relevent sources and articles. </w:t>
      </w:r>
    </w:p>
    <w:p>
      <w:pPr>
        <w:pStyle w:val="88"/>
        <w:numPr>
          <w:ilvl w:val="0"/>
          <w:numId w:val="7"/>
        </w:numPr>
      </w:pPr>
      <w:r>
        <w:t>Finding the proper limitations which should overcome.</w:t>
      </w:r>
    </w:p>
    <w:p>
      <w:pPr>
        <w:pStyle w:val="88"/>
        <w:numPr>
          <w:ilvl w:val="0"/>
          <w:numId w:val="7"/>
        </w:numPr>
      </w:pPr>
      <w:r>
        <w:t>Combine and summarize the information found from the topic.</w:t>
      </w:r>
    </w:p>
    <w:p>
      <w:pPr>
        <w:pStyle w:val="88"/>
        <w:numPr>
          <w:ilvl w:val="0"/>
          <w:numId w:val="7"/>
        </w:numPr>
      </w:pPr>
      <w:r>
        <w:t xml:space="preserve">Represent the problems of study which should be focused in the system. </w:t>
      </w:r>
    </w:p>
    <w:p>
      <w:pPr>
        <w:pStyle w:val="93"/>
        <w:numPr>
          <w:ilvl w:val="1"/>
          <w:numId w:val="6"/>
        </w:numPr>
      </w:pPr>
      <w:r>
        <w:t>Existing Work review</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IPFS :</w:t>
      </w:r>
    </w:p>
    <w:p>
      <w:pPr>
        <w:pStyle w:val="2"/>
        <w:rPr>
          <w:rFonts w:hint="default"/>
          <w:lang w:val="en-US"/>
        </w:rPr>
      </w:pPr>
      <w:r>
        <w:rPr>
          <w:rFonts w:hint="default"/>
          <w:lang w:val="en-US"/>
        </w:rPr>
        <w:t>Traffic Police Assistant System[1] is a blockchain based system used  india . It offers several features of protecting the Traffic data and other handy data. But  It fails to reduce the cost of implementing and designing smart contract . which is an important part of an blockchain based system.</w:t>
      </w:r>
    </w:p>
    <w:p>
      <w:pPr>
        <w:pStyle w:val="2"/>
        <w:rPr>
          <w:rFonts w:hint="default"/>
          <w:lang w:val="en-US"/>
        </w:rPr>
      </w:pPr>
      <w:r>
        <w:rPr>
          <w:rFonts w:hint="default"/>
          <w:lang w:val="en-US"/>
        </w:rPr>
        <w:t>Medical image sharing system [2]   blockchain based image sharing system . It has features like zero trust principles, role based authentication etc. It also offers data encryption features. Since each transaction requires peer-to-peer verification , it becomes time consuming especially in a public blockchain with many nodes .</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Authentication :</w:t>
      </w:r>
    </w:p>
    <w:p>
      <w:pPr>
        <w:pStyle w:val="2"/>
        <w:rPr>
          <w:rFonts w:hint="default"/>
          <w:lang w:val="en-US"/>
        </w:rPr>
      </w:pPr>
      <w:r>
        <w:rPr>
          <w:rFonts w:hint="default"/>
          <w:lang w:val="en-US"/>
        </w:rPr>
        <w:t xml:space="preserve"> IdM system [3] is based on Single Sign-On services . SP validates the identity and credentials with an Idp , preventing the user needs to enter it’s identifier and password to access the services. But it has some authentication layer left risky. </w:t>
      </w:r>
    </w:p>
    <w:p>
      <w:pPr>
        <w:pStyle w:val="2"/>
        <w:rPr>
          <w:rFonts w:hint="default"/>
          <w:lang w:val="en-US"/>
        </w:rPr>
      </w:pPr>
    </w:p>
    <w:p>
      <w:pPr>
        <w:pStyle w:val="93"/>
        <w:ind w:left="0" w:firstLine="0"/>
        <w:rPr>
          <w:rFonts w:hint="default"/>
          <w:lang w:val="en-US"/>
        </w:rPr>
      </w:pPr>
      <w:r>
        <w:t>2.</w:t>
      </w:r>
      <w:r>
        <w:rPr>
          <w:rFonts w:hint="default"/>
          <w:lang w:val="en-US"/>
        </w:rPr>
        <w:t>3</w:t>
      </w:r>
      <w:r>
        <w:t xml:space="preserve">   </w:t>
      </w:r>
      <w:r>
        <w:rPr>
          <w:rFonts w:hint="default"/>
          <w:lang w:val="en-US"/>
        </w:rPr>
        <w:t xml:space="preserve">Limitation of the existing works </w:t>
      </w:r>
    </w:p>
    <w:p>
      <w:pPr>
        <w:pStyle w:val="6"/>
        <w:rPr>
          <w:rFonts w:hint="default"/>
          <w:lang w:val="en-US"/>
        </w:rPr>
      </w:pPr>
      <w:r>
        <w:rPr>
          <w:rFonts w:hint="default"/>
          <w:lang w:val="en-US"/>
        </w:rPr>
        <w:t xml:space="preserve">        1. Most of  the applications are highly expensive .</w:t>
      </w:r>
    </w:p>
    <w:p>
      <w:pPr>
        <w:pStyle w:val="2"/>
        <w:ind w:left="0" w:leftChars="0" w:firstLine="0" w:firstLineChars="0"/>
        <w:rPr>
          <w:rFonts w:hint="default"/>
          <w:lang w:val="en-US"/>
        </w:rPr>
      </w:pPr>
      <w:r>
        <w:rPr>
          <w:rFonts w:hint="default"/>
          <w:lang w:val="en-US"/>
        </w:rPr>
        <w:t xml:space="preserve">       2. They have limitations in combining authentication and blockchain in same system.</w:t>
      </w:r>
    </w:p>
    <w:p>
      <w:pPr>
        <w:pStyle w:val="2"/>
        <w:ind w:left="0" w:leftChars="0" w:firstLine="0" w:firstLineChars="0"/>
        <w:rPr>
          <w:rFonts w:hint="default"/>
          <w:lang w:val="en-US"/>
        </w:rPr>
      </w:pPr>
      <w:r>
        <w:rPr>
          <w:rFonts w:hint="default"/>
          <w:lang w:val="en-US"/>
        </w:rPr>
        <w:t xml:space="preserve">      3. Some of the existing Application are not with full socail Network system. For that they only provide solution to either IPFS blockchain or authentication security. </w:t>
      </w:r>
    </w:p>
    <w:p>
      <w:pPr>
        <w:pStyle w:val="93"/>
        <w:ind w:left="0" w:firstLine="0"/>
      </w:pPr>
      <w:r>
        <w:t xml:space="preserve">2.4   problems That are focused From study </w:t>
      </w:r>
    </w:p>
    <w:p>
      <w:pPr>
        <w:pStyle w:val="2"/>
        <w:rPr>
          <w:rFonts w:hint="default"/>
          <w:lang w:val="en-US"/>
        </w:rPr>
      </w:pPr>
      <w:r>
        <w:rPr>
          <w:rFonts w:hint="default"/>
          <w:lang w:val="en-US"/>
        </w:rPr>
        <w:t xml:space="preserve">1. This system needs a cloud system where any user’s post can be stored in database system . From where a OSN provider securely pull the request of the data for OSN system. </w:t>
      </w:r>
    </w:p>
    <w:p>
      <w:pPr>
        <w:pStyle w:val="2"/>
        <w:rPr>
          <w:rFonts w:hint="default"/>
          <w:lang w:val="en-US"/>
        </w:rPr>
      </w:pPr>
      <w:r>
        <w:rPr>
          <w:rFonts w:hint="default"/>
          <w:lang w:val="en-US"/>
        </w:rPr>
        <w:t xml:space="preserve">2. In the Application real-time data showing and posting to cloud with same time posting it to ipfs blockchain is must need . which will make the OSN more userfriendly. </w:t>
      </w:r>
    </w:p>
    <w:p>
      <w:pPr>
        <w:pStyle w:val="2"/>
        <w:rPr>
          <w:rFonts w:hint="default"/>
          <w:lang w:val="en-US"/>
        </w:rPr>
      </w:pPr>
      <w:r>
        <w:rPr>
          <w:rFonts w:hint="default"/>
          <w:lang w:val="en-US"/>
        </w:rPr>
        <w:t>3. A well-secured authentication and data security is needed fo better data safegaurding .</w:t>
      </w:r>
    </w:p>
    <w:p>
      <w:pPr>
        <w:pStyle w:val="88"/>
        <w:numPr>
          <w:ilvl w:val="0"/>
          <w:numId w:val="0"/>
        </w:numPr>
      </w:pPr>
      <w:r>
        <w:t xml:space="preserve">   </w:t>
      </w:r>
    </w:p>
    <w:p>
      <w:pPr>
        <w:pStyle w:val="93"/>
        <w:ind w:left="0" w:firstLine="0"/>
      </w:pPr>
      <w:bookmarkStart w:id="17" w:name="_Toc47567443"/>
      <w:r>
        <w:t>2.</w:t>
      </w:r>
      <w:r>
        <w:rPr>
          <w:rFonts w:hint="default"/>
          <w:lang w:val="en-US"/>
        </w:rPr>
        <w:t>3</w:t>
      </w:r>
      <w:r>
        <w:t xml:space="preserve">   Summary</w:t>
      </w:r>
      <w:bookmarkEnd w:id="17"/>
    </w:p>
    <w:p>
      <w:pPr>
        <w:pStyle w:val="6"/>
      </w:pPr>
      <w:r>
        <w:t>From this review we got a clear understanding about the features and drawbacks of the previous applications and we have founded few major points:</w:t>
      </w:r>
    </w:p>
    <w:p>
      <w:pPr>
        <w:pStyle w:val="88"/>
        <w:numPr>
          <w:ilvl w:val="0"/>
          <w:numId w:val="8"/>
        </w:numPr>
      </w:pPr>
      <w:r>
        <w:t xml:space="preserve">The </w:t>
      </w:r>
      <w:r>
        <w:rPr>
          <w:rFonts w:hint="default"/>
          <w:lang w:val="en-US"/>
        </w:rPr>
        <w:t xml:space="preserve">basic security layer’s is a Must have thing. </w:t>
      </w:r>
      <w:r>
        <w:t xml:space="preserve"> </w:t>
      </w:r>
    </w:p>
    <w:p>
      <w:pPr>
        <w:pStyle w:val="88"/>
        <w:numPr>
          <w:ilvl w:val="0"/>
          <w:numId w:val="8"/>
        </w:numPr>
      </w:pPr>
      <w:r>
        <w:rPr>
          <w:rFonts w:hint="default"/>
          <w:lang w:val="en-US"/>
        </w:rPr>
        <w:t>The main limitaitons of previous blockchain based system that must have to overcome</w:t>
      </w:r>
      <w:r>
        <w:t xml:space="preserve">. </w:t>
      </w:r>
    </w:p>
    <w:p>
      <w:pPr>
        <w:pStyle w:val="88"/>
        <w:numPr>
          <w:ilvl w:val="0"/>
          <w:numId w:val="8"/>
        </w:numPr>
        <w:sectPr>
          <w:headerReference r:id="rId14" w:type="default"/>
          <w:footnotePr>
            <w:numRestart w:val="eachSect"/>
          </w:footnotePr>
          <w:pgSz w:w="11900" w:h="16840"/>
          <w:pgMar w:top="1701" w:right="1418" w:bottom="1418" w:left="2155" w:header="1008" w:footer="864" w:gutter="0"/>
          <w:pgNumType w:start="1"/>
          <w:cols w:space="708" w:num="1"/>
          <w:docGrid w:linePitch="360" w:charSpace="0"/>
        </w:sectPr>
      </w:pPr>
      <w:r>
        <w:rPr>
          <w:rFonts w:hint="default"/>
          <w:lang w:val="en-US"/>
        </w:rPr>
        <w:t>After the brief study , we finally figure out our OSN system’s features</w:t>
      </w:r>
      <w:r>
        <w:t>.</w:t>
      </w:r>
    </w:p>
    <w:p>
      <w:pPr>
        <w:pStyle w:val="92"/>
      </w:pPr>
      <w:bookmarkStart w:id="18" w:name="_Toc536698476"/>
      <w:bookmarkStart w:id="19" w:name="_Toc536698619"/>
      <w:r>
        <w:t>CHapter III</w:t>
      </w:r>
      <w:r>
        <w:br w:type="textWrapping"/>
      </w:r>
      <w:r>
        <w:br w:type="textWrapping"/>
      </w:r>
      <w:r>
        <w:t>Requirement Specification &amp; analysis</w:t>
      </w:r>
    </w:p>
    <w:p>
      <w:pPr>
        <w:pStyle w:val="6"/>
      </w:pPr>
      <w:r>
        <w:t>After generating an application idea the next step that is to be followed is to gather requirements needed to develop the application. Requirements are the fundamental characteristics of the application that is to be developed. It determines user’s expectation from the application. It also defines the desired functionality of the software and its performance, reliability etc. In case of our application, ‘</w:t>
      </w:r>
      <w:r>
        <w:rPr>
          <w:rFonts w:eastAsia="Times New Roman"/>
        </w:rPr>
        <w:t>A Smart Course, Notice and Department Forum Management System</w:t>
      </w:r>
      <w:r>
        <w:t>’ we have tried to gather enough relevant and detailed requirements to make it more fruitful for users.</w:t>
      </w:r>
    </w:p>
    <w:p>
      <w:pPr>
        <w:pStyle w:val="2"/>
      </w:pPr>
    </w:p>
    <w:p>
      <w:pPr>
        <w:pStyle w:val="93"/>
      </w:pPr>
      <w:bookmarkStart w:id="20" w:name="_Toc453648625"/>
      <w:bookmarkStart w:id="21" w:name="_Toc453541193"/>
      <w:r>
        <w:t>3.1 Why Requirement Specification is needed?</w:t>
      </w:r>
      <w:bookmarkEnd w:id="20"/>
      <w:bookmarkEnd w:id="21"/>
    </w:p>
    <w:p>
      <w:pPr>
        <w:tabs>
          <w:tab w:val="left" w:pos="900"/>
        </w:tabs>
        <w:jc w:val="both"/>
        <w:rPr>
          <w:rFonts w:ascii="Times New Roman" w:hAnsi="Times New Roman" w:cs="Times New Roman"/>
          <w:sz w:val="24"/>
          <w:szCs w:val="24"/>
        </w:rPr>
      </w:pPr>
      <w:r>
        <w:rPr>
          <w:rFonts w:ascii="Times New Roman" w:hAnsi="Times New Roman" w:cs="Times New Roman"/>
          <w:sz w:val="24"/>
          <w:szCs w:val="24"/>
        </w:rPr>
        <w:t>Requirement Specifications needed because: -</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precisely describes about the functionality of the software.</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describes how the software will interact with hardware and other software.</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describes about the performance level.</w:t>
      </w:r>
    </w:p>
    <w:p>
      <w:pPr>
        <w:numPr>
          <w:ilvl w:val="0"/>
          <w:numId w:val="9"/>
        </w:numPr>
        <w:tabs>
          <w:tab w:val="left" w:pos="9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It describes about the non-functional factors.</w:t>
      </w:r>
    </w:p>
    <w:p>
      <w:pPr>
        <w:tabs>
          <w:tab w:val="left" w:pos="900"/>
        </w:tabs>
        <w:spacing w:after="0" w:line="360" w:lineRule="auto"/>
        <w:jc w:val="both"/>
        <w:rPr>
          <w:rFonts w:ascii="Times New Roman" w:hAnsi="Times New Roman" w:cs="Times New Roman"/>
          <w:sz w:val="24"/>
          <w:szCs w:val="24"/>
        </w:rPr>
      </w:pPr>
    </w:p>
    <w:p>
      <w:pPr>
        <w:pStyle w:val="93"/>
      </w:pPr>
      <w:bookmarkStart w:id="22" w:name="_Toc453541194"/>
      <w:bookmarkStart w:id="23" w:name="_Toc453648626"/>
      <w:r>
        <w:t>3.2 Requirement Definition</w:t>
      </w:r>
      <w:bookmarkEnd w:id="22"/>
      <w:bookmarkEnd w:id="23"/>
    </w:p>
    <w:p>
      <w:pPr>
        <w:pStyle w:val="6"/>
      </w:pPr>
      <w:r>
        <w:t>The needs of user are generally called requirement. The requirements prioritize details and accurate need with description. After analyzing that we can set up system user requirements [7].</w:t>
      </w:r>
    </w:p>
    <w:p>
      <w:pPr>
        <w:pStyle w:val="95"/>
      </w:pPr>
      <w:r>
        <w:rPr>
          <w:rFonts w:eastAsia="Times New Roman"/>
        </w:rPr>
        <w:t xml:space="preserve">3.2.1 </w:t>
      </w:r>
      <w:r>
        <w:t>User list of the system</w:t>
      </w:r>
    </w:p>
    <w:p>
      <w:pPr>
        <w:pStyle w:val="49"/>
        <w:numPr>
          <w:ilvl w:val="0"/>
          <w:numId w:val="10"/>
        </w:numPr>
        <w:jc w:val="both"/>
        <w:rPr>
          <w:rFonts w:ascii="Times New Roman" w:hAnsi="Times New Roman" w:cs="Times New Roman"/>
          <w:sz w:val="24"/>
          <w:szCs w:val="24"/>
        </w:rPr>
      </w:pPr>
      <w:r>
        <w:rPr>
          <w:rFonts w:hint="default" w:ascii="Times New Roman" w:hAnsi="Times New Roman" w:cs="Times New Roman"/>
          <w:sz w:val="24"/>
          <w:szCs w:val="24"/>
          <w:lang w:val="en-US"/>
        </w:rPr>
        <w:t>OSN User</w:t>
      </w:r>
    </w:p>
    <w:p>
      <w:pPr>
        <w:pStyle w:val="49"/>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Administrator </w:t>
      </w:r>
      <w:bookmarkStart w:id="24" w:name="_Toc453648628"/>
      <w:bookmarkStart w:id="25" w:name="_Toc453541196"/>
      <w:r>
        <w:rPr>
          <w:rFonts w:ascii="Times New Roman" w:hAnsi="Times New Roman" w:cs="Times New Roman"/>
          <w:sz w:val="24"/>
          <w:szCs w:val="24"/>
        </w:rPr>
        <w:t xml:space="preserve"> </w:t>
      </w:r>
    </w:p>
    <w:p>
      <w:pPr>
        <w:pStyle w:val="49"/>
        <w:jc w:val="both"/>
        <w:rPr>
          <w:rFonts w:ascii="Times New Roman" w:hAnsi="Times New Roman" w:cs="Times New Roman"/>
          <w:sz w:val="24"/>
          <w:szCs w:val="24"/>
        </w:rPr>
      </w:pPr>
    </w:p>
    <w:p>
      <w:pPr>
        <w:pStyle w:val="6"/>
      </w:pPr>
      <w:r>
        <w:t xml:space="preserve">  Student: </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Student can complete registration and login after admin verification.</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Student can avail various options including Courses, Notices, Assignments, Faculty, Forum, Messages &amp; Profile Setting</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Student can attend course assignments.</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Student can post and comment in academic forum and create conversation in messages.</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Student can update profile information.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Admin:</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Admin can avail various options of managing the complete system including Dashboard, Students, Teachers, Courses, Assigned Courses, Course Registration, Notices, Forum, Messages &amp; Setting</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Admin can process and update user’s information.</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Admin can assign course to teacher.</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Admin can provide section wise and official notices.</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Admin can manage academic forum. </w:t>
      </w:r>
    </w:p>
    <w:p>
      <w:pPr>
        <w:pStyle w:val="49"/>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Admin can manage information’s related to semester, session, section and department. </w:t>
      </w:r>
    </w:p>
    <w:p>
      <w:pPr>
        <w:pStyle w:val="93"/>
      </w:pPr>
      <w:r>
        <w:t>3.3 Requirement Validation</w:t>
      </w:r>
      <w:bookmarkEnd w:id="24"/>
      <w:bookmarkEnd w:id="25"/>
    </w:p>
    <w:p>
      <w:pPr>
        <w:pStyle w:val="6"/>
        <w:rPr>
          <w:rFonts w:hint="default"/>
          <w:lang w:val="en-US"/>
        </w:rPr>
      </w:pPr>
      <w:r>
        <w:t xml:space="preserve">Once gathering all the requirement and specifications, checking validity of those requirements is to be done. Requirement validation confirms the correctness of the requirements provided. It checks if the requirements actually define the system or not. It analyses the requirements and find the problem in them. </w:t>
      </w:r>
    </w:p>
    <w:p>
      <w:pPr>
        <w:pStyle w:val="95"/>
      </w:pPr>
      <w:bookmarkStart w:id="26" w:name="_Toc453541197"/>
      <w:bookmarkStart w:id="27" w:name="_Toc453648629"/>
      <w:r>
        <w:t>3.3.1 Requirement Validation in software process</w:t>
      </w:r>
      <w:bookmarkEnd w:id="26"/>
      <w:bookmarkEnd w:id="27"/>
    </w:p>
    <w:p>
      <w:pPr>
        <w:pStyle w:val="6"/>
      </w:pPr>
      <w:r>
        <w:t xml:space="preserve">In the software processing period, there are various types of requirement checks should be done for making the requirement document valid. The checks are [7]- </w:t>
      </w:r>
    </w:p>
    <w:p>
      <w:pPr>
        <w:numPr>
          <w:ilvl w:val="0"/>
          <w:numId w:val="12"/>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 xml:space="preserve">Validity check: </w:t>
      </w:r>
      <w:r>
        <w:rPr>
          <w:rFonts w:ascii="Times New Roman" w:hAnsi="Times New Roman" w:cs="Times New Roman"/>
          <w:sz w:val="24"/>
          <w:szCs w:val="24"/>
        </w:rPr>
        <w:t>Users may think that a real world system is needed to perform definite functions. For example, in the “</w:t>
      </w:r>
      <w:r>
        <w:rPr>
          <w:rFonts w:ascii="Times New Roman" w:hAnsi="Times New Roman" w:eastAsia="Times New Roman" w:cs="Times New Roman"/>
          <w:sz w:val="24"/>
          <w:szCs w:val="24"/>
        </w:rPr>
        <w:t>A Smart Course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Notice and Department Forum Management System</w:t>
      </w:r>
      <w:r>
        <w:rPr>
          <w:rFonts w:ascii="Times New Roman" w:hAnsi="Times New Roman" w:cs="Times New Roman"/>
          <w:sz w:val="24"/>
          <w:szCs w:val="24"/>
        </w:rPr>
        <w:t>”, the system has various users with different needs and requirements. The app might provide service to the community maintaining all process and procedure validly.</w:t>
      </w:r>
    </w:p>
    <w:p>
      <w:pPr>
        <w:numPr>
          <w:ilvl w:val="0"/>
          <w:numId w:val="12"/>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 xml:space="preserve">Consistency check: </w:t>
      </w:r>
      <w:r>
        <w:rPr>
          <w:rFonts w:ascii="Times New Roman" w:hAnsi="Times New Roman" w:cs="Times New Roman"/>
          <w:sz w:val="24"/>
          <w:szCs w:val="24"/>
        </w:rPr>
        <w:t>There should be no confliction among the provided requirements. The requirement must be compatible with each other. For example, in the “</w:t>
      </w:r>
      <w:r>
        <w:rPr>
          <w:rFonts w:ascii="Times New Roman" w:hAnsi="Times New Roman" w:eastAsia="Times New Roman" w:cs="Times New Roman"/>
          <w:sz w:val="24"/>
          <w:szCs w:val="24"/>
        </w:rPr>
        <w:t>A Smart Course, Notice and Department Forum Management System</w:t>
      </w:r>
      <w:r>
        <w:rPr>
          <w:rFonts w:ascii="Times New Roman" w:hAnsi="Times New Roman" w:cs="Times New Roman"/>
          <w:sz w:val="24"/>
          <w:szCs w:val="24"/>
        </w:rPr>
        <w:t xml:space="preserve">”, when we will deal with unregistered members, there should not be any features that will allow the unregistered member to use the system.  </w:t>
      </w:r>
    </w:p>
    <w:p>
      <w:pPr>
        <w:numPr>
          <w:ilvl w:val="0"/>
          <w:numId w:val="12"/>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 xml:space="preserve">Completeness check: </w:t>
      </w:r>
      <w:r>
        <w:rPr>
          <w:rFonts w:ascii="Times New Roman" w:hAnsi="Times New Roman" w:cs="Times New Roman"/>
          <w:sz w:val="24"/>
          <w:szCs w:val="24"/>
        </w:rPr>
        <w:t>Requirements should be included in requirement documentation, where all functions descriptions should be included.</w:t>
      </w:r>
    </w:p>
    <w:p>
      <w:pPr>
        <w:numPr>
          <w:ilvl w:val="0"/>
          <w:numId w:val="12"/>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 xml:space="preserve">Realism check: </w:t>
      </w:r>
      <w:r>
        <w:rPr>
          <w:rFonts w:ascii="Times New Roman" w:hAnsi="Times New Roman" w:cs="Times New Roman"/>
          <w:sz w:val="24"/>
          <w:szCs w:val="24"/>
        </w:rPr>
        <w:t xml:space="preserve">Utilizing information on existing innovation, the function must be checked to ensure that they could really be </w:t>
      </w:r>
      <w:bookmarkEnd w:id="18"/>
      <w:bookmarkEnd w:id="19"/>
      <w:r>
        <w:rPr>
          <w:rFonts w:ascii="Times New Roman" w:hAnsi="Times New Roman" w:cs="Times New Roman"/>
          <w:sz w:val="24"/>
          <w:szCs w:val="24"/>
        </w:rPr>
        <w:t>implemented. Without ensuring it the implementation stage couldn’t declare as complete.</w:t>
      </w:r>
    </w:p>
    <w:p>
      <w:pPr>
        <w:pStyle w:val="93"/>
      </w:pPr>
      <w:r>
        <w:t>3.4 System Requirements</w:t>
      </w:r>
    </w:p>
    <w:p>
      <w:pPr>
        <w:pStyle w:val="49"/>
        <w:numPr>
          <w:ilvl w:val="0"/>
          <w:numId w:val="13"/>
        </w:numPr>
        <w:spacing w:after="0" w:line="240" w:lineRule="auto"/>
        <w:jc w:val="both"/>
        <w:rPr>
          <w:rFonts w:ascii="Times New Roman" w:hAnsi="Times New Roman"/>
          <w:sz w:val="24"/>
          <w:szCs w:val="24"/>
        </w:rPr>
      </w:pPr>
      <w:r>
        <w:rPr>
          <w:rFonts w:ascii="Times New Roman" w:hAnsi="Times New Roman"/>
          <w:sz w:val="24"/>
          <w:szCs w:val="24"/>
        </w:rPr>
        <w:t xml:space="preserve">Our system is developed on two different but interrelated platform. </w:t>
      </w:r>
    </w:p>
    <w:p>
      <w:pPr>
        <w:pStyle w:val="49"/>
        <w:numPr>
          <w:ilvl w:val="0"/>
          <w:numId w:val="13"/>
        </w:numPr>
        <w:spacing w:after="0" w:line="240" w:lineRule="auto"/>
        <w:jc w:val="both"/>
        <w:rPr>
          <w:rFonts w:ascii="Times New Roman" w:hAnsi="Times New Roman"/>
          <w:sz w:val="24"/>
          <w:szCs w:val="24"/>
        </w:rPr>
      </w:pPr>
      <w:r>
        <w:rPr>
          <w:rFonts w:ascii="Times New Roman" w:hAnsi="Times New Roman"/>
          <w:sz w:val="24"/>
          <w:szCs w:val="24"/>
        </w:rPr>
        <w:t xml:space="preserve">They are: (1) Android Platform, (2) Web Platform. </w:t>
      </w:r>
    </w:p>
    <w:p>
      <w:pPr>
        <w:pStyle w:val="49"/>
        <w:numPr>
          <w:ilvl w:val="0"/>
          <w:numId w:val="13"/>
        </w:numPr>
        <w:spacing w:after="0" w:line="240" w:lineRule="auto"/>
        <w:jc w:val="both"/>
        <w:rPr>
          <w:rFonts w:ascii="Times New Roman" w:hAnsi="Times New Roman"/>
          <w:sz w:val="24"/>
          <w:szCs w:val="24"/>
        </w:rPr>
      </w:pPr>
      <w:r>
        <w:rPr>
          <w:rFonts w:ascii="Times New Roman" w:hAnsi="Times New Roman"/>
          <w:sz w:val="24"/>
          <w:szCs w:val="24"/>
        </w:rPr>
        <w:t>Both platform needed different development tools, programming language, databases, which is describing below :</w:t>
      </w:r>
    </w:p>
    <w:p>
      <w:pPr>
        <w:pStyle w:val="95"/>
      </w:pPr>
      <w:r>
        <w:t xml:space="preserve">        3.4.1     Android Platform</w:t>
      </w:r>
    </w:p>
    <w:p>
      <w:pPr>
        <w:pStyle w:val="49"/>
        <w:numPr>
          <w:ilvl w:val="0"/>
          <w:numId w:val="14"/>
        </w:numPr>
        <w:jc w:val="both"/>
        <w:rPr>
          <w:rFonts w:ascii="Times New Roman" w:hAnsi="Times New Roman"/>
          <w:sz w:val="24"/>
          <w:szCs w:val="24"/>
        </w:rPr>
      </w:pPr>
      <w:r>
        <w:rPr>
          <w:rFonts w:ascii="Times New Roman" w:hAnsi="Times New Roman"/>
          <w:sz w:val="24"/>
          <w:szCs w:val="24"/>
        </w:rPr>
        <w:t>Java (Programming Language For Development)</w:t>
      </w:r>
    </w:p>
    <w:p>
      <w:pPr>
        <w:pStyle w:val="49"/>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 xml:space="preserve">XML (Markup Language To Design App User Interface) </w:t>
      </w:r>
    </w:p>
    <w:p>
      <w:pPr>
        <w:pStyle w:val="28"/>
        <w:numPr>
          <w:ilvl w:val="0"/>
          <w:numId w:val="14"/>
        </w:numPr>
        <w:shd w:val="clear" w:color="auto" w:fill="FFFFFF"/>
        <w:spacing w:before="0" w:beforeAutospacing="0" w:after="390"/>
        <w:rPr>
          <w:bCs/>
        </w:rPr>
      </w:pPr>
      <w:r>
        <w:rPr>
          <w:bCs/>
        </w:rPr>
        <w:t>JSON(Format</w:t>
      </w:r>
      <w:r>
        <w:rPr>
          <w:shd w:val="clear" w:color="auto" w:fill="FFFFFF"/>
        </w:rPr>
        <w:t xml:space="preserve"> for Storing and Transporting Data</w:t>
      </w:r>
      <w:r>
        <w:rPr>
          <w:rFonts w:ascii="Arial" w:hAnsi="Arial" w:cs="Arial"/>
          <w:color w:val="4D5156"/>
          <w:sz w:val="21"/>
          <w:szCs w:val="21"/>
          <w:shd w:val="clear" w:color="auto" w:fill="FFFFFF"/>
        </w:rPr>
        <w:t>).</w:t>
      </w:r>
    </w:p>
    <w:p>
      <w:pPr>
        <w:pStyle w:val="95"/>
      </w:pPr>
      <w:r>
        <w:t xml:space="preserve">        3.4.2    Development Tools for Android Platform</w:t>
      </w:r>
    </w:p>
    <w:p>
      <w:pPr>
        <w:pStyle w:val="49"/>
        <w:numPr>
          <w:ilvl w:val="1"/>
          <w:numId w:val="15"/>
        </w:numPr>
        <w:rPr>
          <w:rFonts w:ascii="Times New Roman" w:hAnsi="Times New Roman" w:cs="Times New Roman"/>
          <w:bCs/>
          <w:sz w:val="24"/>
          <w:szCs w:val="24"/>
        </w:rPr>
      </w:pPr>
      <w:r>
        <w:rPr>
          <w:rFonts w:hint="default" w:ascii="Times New Roman" w:hAnsi="Times New Roman"/>
          <w:bCs/>
          <w:sz w:val="24"/>
          <w:szCs w:val="24"/>
          <w:lang w:val="en-US"/>
        </w:rPr>
        <w:t xml:space="preserve">Visual code </w:t>
      </w:r>
      <w:r>
        <w:rPr>
          <w:rFonts w:ascii="Times New Roman" w:hAnsi="Times New Roman"/>
          <w:bCs/>
          <w:sz w:val="24"/>
          <w:szCs w:val="24"/>
        </w:rPr>
        <w:t>Studio</w:t>
      </w:r>
    </w:p>
    <w:p>
      <w:pPr>
        <w:pStyle w:val="49"/>
        <w:numPr>
          <w:ilvl w:val="1"/>
          <w:numId w:val="15"/>
        </w:numPr>
        <w:rPr>
          <w:rFonts w:ascii="Times New Roman" w:hAnsi="Times New Roman"/>
          <w:bCs/>
          <w:sz w:val="24"/>
          <w:szCs w:val="24"/>
        </w:rPr>
      </w:pPr>
      <w:r>
        <w:rPr>
          <w:rFonts w:hint="default" w:ascii="Times New Roman" w:hAnsi="Times New Roman"/>
          <w:bCs/>
          <w:sz w:val="24"/>
          <w:szCs w:val="24"/>
          <w:lang w:val="en-US"/>
        </w:rPr>
        <w:t xml:space="preserve">Github </w:t>
      </w:r>
    </w:p>
    <w:p>
      <w:pPr>
        <w:pStyle w:val="95"/>
      </w:pPr>
      <w:r>
        <w:rPr>
          <w:color w:val="FF0000"/>
        </w:rPr>
        <w:t xml:space="preserve">       </w:t>
      </w:r>
      <w:r>
        <w:t xml:space="preserve">3.4.3    Development Tools (Hardware) </w:t>
      </w:r>
    </w:p>
    <w:p>
      <w:pPr>
        <w:pStyle w:val="49"/>
        <w:numPr>
          <w:ilvl w:val="0"/>
          <w:numId w:val="16"/>
        </w:numPr>
        <w:rPr>
          <w:rFonts w:ascii="Times New Roman" w:hAnsi="Times New Roman" w:cs="Times New Roman"/>
          <w:bCs/>
          <w:sz w:val="24"/>
          <w:szCs w:val="24"/>
        </w:rPr>
      </w:pPr>
      <w:r>
        <w:rPr>
          <w:rFonts w:ascii="Times New Roman" w:hAnsi="Times New Roman"/>
          <w:bCs/>
          <w:sz w:val="24"/>
          <w:szCs w:val="24"/>
        </w:rPr>
        <w:t xml:space="preserve">Personal </w:t>
      </w:r>
      <w:r>
        <w:rPr>
          <w:rFonts w:hint="default" w:ascii="Times New Roman" w:hAnsi="Times New Roman"/>
          <w:bCs/>
          <w:sz w:val="24"/>
          <w:szCs w:val="24"/>
          <w:lang w:val="en-US"/>
        </w:rPr>
        <w:t xml:space="preserve">Laptop with Dual Monitor. </w:t>
      </w:r>
    </w:p>
    <w:p>
      <w:pPr>
        <w:pStyle w:val="49"/>
        <w:numPr>
          <w:ilvl w:val="0"/>
          <w:numId w:val="16"/>
        </w:numPr>
        <w:rPr>
          <w:rFonts w:ascii="Times New Roman" w:hAnsi="Times New Roman"/>
          <w:bCs/>
          <w:sz w:val="24"/>
          <w:szCs w:val="24"/>
        </w:rPr>
      </w:pPr>
      <w:r>
        <w:rPr>
          <w:rFonts w:hint="default" w:ascii="Times New Roman" w:hAnsi="Times New Roman"/>
          <w:bCs/>
          <w:sz w:val="24"/>
          <w:szCs w:val="24"/>
          <w:lang w:val="en-US"/>
        </w:rPr>
        <w:t xml:space="preserve">Microsoft Edge . </w:t>
      </w:r>
    </w:p>
    <w:p>
      <w:pPr>
        <w:pStyle w:val="95"/>
        <w:ind w:left="0" w:firstLine="0"/>
        <w:rPr>
          <w:rFonts w:hint="default"/>
          <w:lang w:val="en-US"/>
        </w:rPr>
      </w:pPr>
      <w:r>
        <w:t xml:space="preserve">       3.4.4   System Requirements for </w:t>
      </w:r>
      <w:r>
        <w:rPr>
          <w:rFonts w:hint="default"/>
          <w:lang w:val="en-US"/>
        </w:rPr>
        <w:t xml:space="preserve">Blockchain Development </w:t>
      </w:r>
    </w:p>
    <w:p>
      <w:pPr>
        <w:jc w:val="both"/>
        <w:rPr>
          <w:rFonts w:ascii="Times New Roman" w:hAnsi="Times New Roman" w:cs="Times New Roman"/>
          <w:bCs/>
          <w:sz w:val="24"/>
          <w:szCs w:val="24"/>
        </w:rPr>
      </w:pPr>
      <w:r>
        <w:rPr>
          <w:rFonts w:ascii="Times New Roman" w:hAnsi="Times New Roman" w:cs="Times New Roman"/>
          <w:bCs/>
          <w:sz w:val="24"/>
          <w:szCs w:val="24"/>
        </w:rPr>
        <w:t xml:space="preserve">       The minimum and recommended hardware requirements for </w:t>
      </w:r>
      <w:r>
        <w:rPr>
          <w:rFonts w:hint="default" w:ascii="Times New Roman" w:hAnsi="Times New Roman" w:cs="Times New Roman"/>
          <w:bCs/>
          <w:sz w:val="24"/>
          <w:szCs w:val="24"/>
          <w:lang w:val="en-US"/>
        </w:rPr>
        <w:t xml:space="preserve">Blockchain </w:t>
      </w:r>
      <w:r>
        <w:rPr>
          <w:rFonts w:ascii="Times New Roman" w:hAnsi="Times New Roman" w:cs="Times New Roman"/>
          <w:bCs/>
          <w:sz w:val="24"/>
          <w:szCs w:val="24"/>
        </w:rPr>
        <w:t xml:space="preserve"> are:</w:t>
      </w:r>
    </w:p>
    <w:p>
      <w:pPr>
        <w:pStyle w:val="49"/>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4 GB RAM minimum, 8 GB RAM recommended</w:t>
      </w:r>
    </w:p>
    <w:p>
      <w:pPr>
        <w:pStyle w:val="49"/>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 xml:space="preserve">400 MB hard disk space </w:t>
      </w:r>
      <w:r>
        <w:rPr>
          <w:rFonts w:hint="default" w:ascii="Times New Roman" w:hAnsi="Times New Roman" w:cs="Times New Roman"/>
          <w:bCs/>
          <w:sz w:val="24"/>
          <w:szCs w:val="24"/>
          <w:lang w:val="en-US"/>
        </w:rPr>
        <w:t xml:space="preserve"> </w:t>
      </w:r>
    </w:p>
    <w:p>
      <w:pPr>
        <w:pStyle w:val="49"/>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1280 x 800 minimum screen resolution</w:t>
      </w:r>
    </w:p>
    <w:p>
      <w:pPr>
        <w:pStyle w:val="49"/>
        <w:numPr>
          <w:ilvl w:val="0"/>
          <w:numId w:val="17"/>
        </w:numPr>
        <w:jc w:val="both"/>
        <w:rPr>
          <w:rFonts w:ascii="Times New Roman" w:hAnsi="Times New Roman" w:cs="Times New Roman"/>
          <w:bCs/>
          <w:sz w:val="24"/>
          <w:szCs w:val="24"/>
        </w:rPr>
      </w:pPr>
      <w:r>
        <w:rPr>
          <w:rFonts w:hint="default" w:ascii="Times New Roman" w:hAnsi="Times New Roman" w:cs="Times New Roman"/>
          <w:bCs/>
          <w:sz w:val="24"/>
          <w:szCs w:val="24"/>
          <w:lang w:val="en-US"/>
        </w:rPr>
        <w:t xml:space="preserve"> Ganache </w:t>
      </w:r>
    </w:p>
    <w:p>
      <w:pPr>
        <w:pStyle w:val="49"/>
        <w:numPr>
          <w:ilvl w:val="0"/>
          <w:numId w:val="17"/>
        </w:numPr>
        <w:jc w:val="both"/>
        <w:rPr>
          <w:rFonts w:ascii="Times New Roman" w:hAnsi="Times New Roman" w:cs="Times New Roman"/>
          <w:bCs/>
          <w:sz w:val="24"/>
          <w:szCs w:val="24"/>
        </w:rPr>
      </w:pPr>
      <w:r>
        <w:rPr>
          <w:rFonts w:ascii="Times New Roman" w:hAnsi="Times New Roman" w:cs="Times New Roman"/>
          <w:bCs/>
          <w:sz w:val="24"/>
          <w:szCs w:val="24"/>
        </w:rPr>
        <w:t>Optional for accelerated emulator: Intel® processor with support for Intel® VT-x, Intel® EM64T (Intel® 64), and Execute Disable (XD) Bit functionality</w:t>
      </w:r>
    </w:p>
    <w:p>
      <w:pPr>
        <w:pStyle w:val="49"/>
        <w:ind w:left="1684"/>
        <w:jc w:val="both"/>
        <w:rPr>
          <w:rFonts w:ascii="Times New Roman" w:hAnsi="Times New Roman" w:cs="Times New Roman"/>
          <w:b/>
          <w:color w:val="000000" w:themeColor="text1"/>
          <w:sz w:val="24"/>
          <w:szCs w:val="24"/>
          <w14:textFill>
            <w14:solidFill>
              <w14:schemeClr w14:val="tx1"/>
            </w14:solidFill>
          </w14:textFill>
        </w:rPr>
      </w:pPr>
    </w:p>
    <w:p>
      <w:pPr>
        <w:pStyle w:val="95"/>
        <w:rPr>
          <w:rFonts w:eastAsia="Times New Roman"/>
        </w:rPr>
      </w:pPr>
      <w:bookmarkStart w:id="28" w:name="_Toc536698479"/>
      <w:bookmarkStart w:id="29" w:name="_Toc536698622"/>
      <w:r>
        <w:t xml:space="preserve">        3.4.5    Web Platform</w:t>
      </w:r>
    </w:p>
    <w:p>
      <w:pPr>
        <w:pStyle w:val="4"/>
        <w:numPr>
          <w:ilvl w:val="1"/>
          <w:numId w:val="18"/>
        </w:numPr>
        <w:spacing w:before="100" w:beforeAutospacing="1"/>
        <w:jc w:val="both"/>
        <w:rPr>
          <w:rFonts w:ascii="Times New Roman" w:hAnsi="Times New Roman" w:eastAsia="Times New Roman" w:cs="Times New Roman"/>
          <w:bCs/>
          <w:color w:val="auto"/>
          <w:sz w:val="24"/>
          <w:szCs w:val="24"/>
        </w:rPr>
      </w:pPr>
      <w:r>
        <w:rPr>
          <w:rFonts w:hint="default" w:ascii="Times New Roman" w:hAnsi="Times New Roman" w:eastAsia="Times New Roman" w:cs="Times New Roman"/>
          <w:bCs/>
          <w:color w:val="auto"/>
          <w:sz w:val="24"/>
          <w:szCs w:val="24"/>
          <w:lang w:val="en-US"/>
        </w:rPr>
        <w:t>React js (Front End  Component design )</w:t>
      </w:r>
    </w:p>
    <w:p>
      <w:pPr>
        <w:pStyle w:val="4"/>
        <w:numPr>
          <w:ilvl w:val="1"/>
          <w:numId w:val="18"/>
        </w:numPr>
        <w:spacing w:before="100" w:beforeAutospacing="1"/>
        <w:jc w:val="both"/>
        <w:rPr>
          <w:rFonts w:ascii="Times New Roman" w:hAnsi="Times New Roman" w:eastAsia="Times New Roman" w:cs="Times New Roman"/>
          <w:bCs/>
          <w:color w:val="auto"/>
          <w:sz w:val="24"/>
          <w:szCs w:val="24"/>
        </w:rPr>
      </w:pPr>
      <w:r>
        <w:rPr>
          <w:rFonts w:ascii="Times New Roman" w:hAnsi="Times New Roman" w:eastAsia="Times New Roman" w:cs="Times New Roman"/>
          <w:color w:val="auto"/>
          <w:sz w:val="24"/>
          <w:szCs w:val="24"/>
        </w:rPr>
        <w:t>HTML5</w:t>
      </w:r>
      <w:bookmarkEnd w:id="28"/>
      <w:bookmarkEnd w:id="29"/>
      <w:r>
        <w:rPr>
          <w:rFonts w:ascii="Times New Roman" w:hAnsi="Times New Roman" w:eastAsia="Times New Roman" w:cs="Times New Roman"/>
          <w:color w:val="auto"/>
          <w:sz w:val="24"/>
          <w:szCs w:val="24"/>
        </w:rPr>
        <w:t xml:space="preserve"> (Markup Language for Web Pages) </w:t>
      </w:r>
    </w:p>
    <w:p>
      <w:pPr>
        <w:pStyle w:val="4"/>
        <w:numPr>
          <w:ilvl w:val="1"/>
          <w:numId w:val="18"/>
        </w:numPr>
        <w:spacing w:before="100" w:beforeAutospacing="1"/>
        <w:jc w:val="both"/>
        <w:rPr>
          <w:rFonts w:ascii="Times New Roman" w:hAnsi="Times New Roman" w:eastAsia="Times New Roman" w:cs="Times New Roman"/>
          <w:color w:val="auto"/>
          <w:sz w:val="24"/>
          <w:szCs w:val="24"/>
        </w:rPr>
      </w:pPr>
      <w:bookmarkStart w:id="30" w:name="_Toc536698480"/>
      <w:bookmarkStart w:id="31" w:name="_Toc536698623"/>
      <w:r>
        <w:rPr>
          <w:rFonts w:ascii="Times New Roman" w:hAnsi="Times New Roman" w:eastAsia="Times New Roman" w:cs="Times New Roman"/>
          <w:color w:val="auto"/>
          <w:sz w:val="24"/>
          <w:szCs w:val="24"/>
        </w:rPr>
        <w:t>CSS</w:t>
      </w:r>
      <w:bookmarkEnd w:id="30"/>
      <w:bookmarkEnd w:id="31"/>
      <w:r>
        <w:rPr>
          <w:rFonts w:ascii="Times New Roman" w:hAnsi="Times New Roman" w:eastAsia="Times New Roman" w:cs="Times New Roman"/>
          <w:color w:val="auto"/>
          <w:sz w:val="24"/>
          <w:szCs w:val="24"/>
        </w:rPr>
        <w:t xml:space="preserve"> (Style Sheet for Web Page Design)</w:t>
      </w:r>
    </w:p>
    <w:p>
      <w:pPr>
        <w:pStyle w:val="4"/>
        <w:numPr>
          <w:ilvl w:val="1"/>
          <w:numId w:val="18"/>
        </w:numPr>
        <w:spacing w:before="100" w:beforeAutospacing="1"/>
        <w:jc w:val="both"/>
        <w:rPr>
          <w:rFonts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Material UI </w:t>
      </w:r>
    </w:p>
    <w:p>
      <w:pPr>
        <w:numPr>
          <w:ilvl w:val="1"/>
          <w:numId w:val="18"/>
        </w:numPr>
        <w:ind w:left="1440" w:leftChars="0" w:hanging="360" w:firstLineChars="0"/>
        <w:jc w:val="both"/>
        <w:rPr>
          <w:rFonts w:hint="default"/>
          <w:lang w:val="en-US"/>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Laravel ( PHP framework for Backend Development )</w:t>
      </w:r>
    </w:p>
    <w:p>
      <w:pPr>
        <w:numPr>
          <w:ilvl w:val="1"/>
          <w:numId w:val="18"/>
        </w:numPr>
        <w:ind w:left="1440" w:leftChars="0" w:hanging="360" w:firstLineChars="0"/>
        <w:jc w:val="both"/>
        <w:rPr>
          <w:rFonts w:hint="default"/>
          <w:lang w:val="en-US"/>
        </w:rPr>
      </w:pPr>
      <w:r>
        <w:rPr>
          <w:rFonts w:hint="default"/>
          <w:lang w:val="en-US"/>
        </w:rPr>
        <w:t xml:space="preserve">Restful Api </w:t>
      </w:r>
    </w:p>
    <w:p>
      <w:pPr>
        <w:pStyle w:val="95"/>
      </w:pPr>
      <w:r>
        <w:t xml:space="preserve">       3.4.6    Database for the System</w:t>
      </w:r>
    </w:p>
    <w:p>
      <w:pPr>
        <w:pStyle w:val="49"/>
        <w:numPr>
          <w:ilvl w:val="0"/>
          <w:numId w:val="19"/>
        </w:numPr>
        <w:spacing w:before="100" w:beforeAutospacing="1" w:after="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PhpMyadmin </w:t>
      </w:r>
    </w:p>
    <w:p>
      <w:pPr>
        <w:pStyle w:val="49"/>
        <w:spacing w:before="100" w:beforeAutospacing="1" w:after="0"/>
        <w:ind w:left="600"/>
        <w:jc w:val="both"/>
        <w:rPr>
          <w:rFonts w:ascii="Times New Roman" w:hAnsi="Times New Roman" w:eastAsia="Times New Roman" w:cs="Times New Roman"/>
          <w:sz w:val="24"/>
          <w:szCs w:val="24"/>
        </w:rPr>
      </w:pPr>
    </w:p>
    <w:p>
      <w:pPr>
        <w:pStyle w:val="93"/>
      </w:pPr>
      <w:r>
        <w:t xml:space="preserve">3.6  Feasibility study </w:t>
      </w:r>
    </w:p>
    <w:p>
      <w:pPr>
        <w:pStyle w:val="6"/>
        <w:rPr>
          <w:color w:val="FF0000"/>
        </w:rPr>
      </w:pPr>
      <w:r>
        <w:t>Feasibility study is an important task for any system. For our project, feasibility study shows beneficiary sides for this application.</w:t>
      </w:r>
    </w:p>
    <w:p>
      <w:pPr>
        <w:pStyle w:val="6"/>
      </w:pPr>
      <w:r>
        <w:t xml:space="preserve">The areas of feasibility - Economic, </w:t>
      </w:r>
      <w:r>
        <w:rPr>
          <w:rFonts w:hint="default"/>
          <w:lang w:val="en-US"/>
        </w:rPr>
        <w:t>g</w:t>
      </w:r>
      <w:r>
        <w:t>Technical, Operational and Scheduling.</w:t>
      </w:r>
    </w:p>
    <w:p>
      <w:pPr>
        <w:spacing w:after="0"/>
        <w:jc w:val="both"/>
        <w:rPr>
          <w:rFonts w:ascii="Times New Roman" w:hAnsi="Times New Roman" w:cs="Times New Roman"/>
          <w:b/>
          <w:sz w:val="24"/>
          <w:szCs w:val="24"/>
        </w:rPr>
      </w:pPr>
      <w:r>
        <w:rPr>
          <w:rFonts w:ascii="Times New Roman" w:hAnsi="Times New Roman" w:cs="Times New Roman"/>
          <w:b/>
          <w:sz w:val="24"/>
          <w:szCs w:val="24"/>
        </w:rPr>
        <w:t>Economic Feasibility:</w:t>
      </w:r>
    </w:p>
    <w:p>
      <w:pPr>
        <w:pStyle w:val="6"/>
      </w:pPr>
      <w:r>
        <w:t>Our project is a cost effective project in development. Because,</w:t>
      </w:r>
    </w:p>
    <w:p>
      <w:pPr>
        <w:pStyle w:val="88"/>
        <w:numPr>
          <w:ilvl w:val="0"/>
          <w:numId w:val="20"/>
        </w:numPr>
      </w:pPr>
      <w:r>
        <w:t xml:space="preserve">No extra cost is needed for hardware or physical components fordeveloping the system. </w:t>
      </w:r>
    </w:p>
    <w:p>
      <w:pPr>
        <w:pStyle w:val="88"/>
        <w:numPr>
          <w:ilvl w:val="0"/>
          <w:numId w:val="20"/>
        </w:numPr>
      </w:pPr>
      <w:r>
        <w:t xml:space="preserve">No extra cost for man power from outside or any developer is needed. </w:t>
      </w:r>
    </w:p>
    <w:p>
      <w:pPr>
        <w:pStyle w:val="88"/>
        <w:numPr>
          <w:ilvl w:val="0"/>
          <w:numId w:val="20"/>
        </w:numPr>
      </w:pPr>
      <w:r>
        <w:t>Deployment and future maintenance can be possible with a very low cost.</w:t>
      </w:r>
    </w:p>
    <w:p>
      <w:pPr>
        <w:pStyle w:val="6"/>
      </w:pPr>
    </w:p>
    <w:p>
      <w:pPr>
        <w:pStyle w:val="2"/>
      </w:pPr>
    </w:p>
    <w:p>
      <w:pPr>
        <w:pStyle w:val="2"/>
      </w:pPr>
    </w:p>
    <w:p>
      <w:pPr>
        <w:pStyle w:val="6"/>
      </w:pPr>
      <w:r>
        <w:t>System user economic benefits:</w:t>
      </w:r>
    </w:p>
    <w:p>
      <w:pPr>
        <w:pStyle w:val="6"/>
      </w:pPr>
      <w:r>
        <w:t>No cost will be charged from the registered users. The initial stages for using this application is universities or higher educational institutions. So it is a very beneficial side for the students and teachers to use the application without any cost.</w:t>
      </w:r>
    </w:p>
    <w:p>
      <w:pPr>
        <w:spacing w:after="0"/>
        <w:jc w:val="both"/>
        <w:rPr>
          <w:rFonts w:ascii="Times New Roman" w:hAnsi="Times New Roman" w:cs="Times New Roman"/>
          <w:sz w:val="24"/>
          <w:szCs w:val="24"/>
        </w:rPr>
      </w:pPr>
      <w:r>
        <w:rPr>
          <w:rFonts w:ascii="Times New Roman" w:hAnsi="Times New Roman" w:cs="Times New Roman"/>
          <w:b/>
          <w:sz w:val="24"/>
          <w:szCs w:val="24"/>
        </w:rPr>
        <w:t>Technical Feasibility:</w:t>
      </w:r>
    </w:p>
    <w:p>
      <w:pPr>
        <w:pStyle w:val="6"/>
      </w:pPr>
      <w:r>
        <w:t>Our project is an android based project which is associated with freely available technologies and easily manageable technical skills. It can run on any android smartphone with version 4.2 above. So it’s more available and comfortable for user to use. We have used MVC (Model-View-Controller) architecture for our system. So, it will be easier for developers to understand the total configuration of this project in future development purpose.</w:t>
      </w:r>
    </w:p>
    <w:p>
      <w:pPr>
        <w:pStyle w:val="6"/>
      </w:pPr>
      <w:r>
        <w:rPr>
          <w:b/>
        </w:rPr>
        <w:t>Operational Feasibility:</w:t>
      </w:r>
    </w:p>
    <w:p>
      <w:pPr>
        <w:pStyle w:val="6"/>
      </w:pPr>
      <w:r>
        <w:t xml:space="preserve">The teachers and students don’t need to browse websites for doing various operations. As we have mentioned in our requirement our project will solve the academic information issues in a single application. The system also doesn’t require higher bandwidth for process its operations. </w:t>
      </w:r>
    </w:p>
    <w:p>
      <w:pPr>
        <w:spacing w:after="0"/>
        <w:jc w:val="both"/>
        <w:rPr>
          <w:rFonts w:ascii="Times New Roman" w:hAnsi="Times New Roman" w:cs="Times New Roman"/>
          <w:b/>
          <w:sz w:val="24"/>
          <w:szCs w:val="24"/>
        </w:rPr>
      </w:pPr>
      <w:r>
        <w:rPr>
          <w:rFonts w:ascii="Times New Roman" w:hAnsi="Times New Roman" w:cs="Times New Roman"/>
          <w:b/>
          <w:sz w:val="24"/>
          <w:szCs w:val="24"/>
        </w:rPr>
        <w:t>Schedule Feasibility:</w:t>
      </w:r>
    </w:p>
    <w:p>
      <w:pPr>
        <w:pStyle w:val="6"/>
      </w:pPr>
      <w:r>
        <w:t xml:space="preserve">We did schedule events in the project to ensure that time is properly managed and that tasks are performed efficiently. In our project he have maintained time-table accurately to complete the project within deadline. </w:t>
      </w:r>
    </w:p>
    <w:p>
      <w:pPr>
        <w:pStyle w:val="93"/>
      </w:pPr>
      <w:r>
        <w:t xml:space="preserve">3.7  Gantt Chart </w:t>
      </w:r>
    </w:p>
    <w:p>
      <w:pPr>
        <w:pStyle w:val="6"/>
      </w:pPr>
      <w:r>
        <w:drawing>
          <wp:anchor distT="0" distB="0" distL="114300" distR="114300" simplePos="0" relativeHeight="251808768" behindDoc="0" locked="0" layoutInCell="1" allowOverlap="1">
            <wp:simplePos x="0" y="0"/>
            <wp:positionH relativeFrom="margin">
              <wp:align>left</wp:align>
            </wp:positionH>
            <wp:positionV relativeFrom="margin">
              <wp:posOffset>1650365</wp:posOffset>
            </wp:positionV>
            <wp:extent cx="5991225" cy="356171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08134" cy="3572128"/>
                    </a:xfrm>
                    <a:prstGeom prst="rect">
                      <a:avLst/>
                    </a:prstGeom>
                  </pic:spPr>
                </pic:pic>
              </a:graphicData>
            </a:graphic>
          </wp:anchor>
        </w:drawing>
      </w:r>
      <w:r>
        <w:t>The most influential constraint on our project is the amount of time available for development. To allow scheduling, estimation will have to be used to determine the probable length of time that each stage will require.</w:t>
      </w:r>
    </w:p>
    <w:p/>
    <w:p>
      <w:pPr>
        <w:pStyle w:val="100"/>
        <w:jc w:val="left"/>
        <w:rPr>
          <w:rFonts w:cs="Times New Roman"/>
        </w:rPr>
      </w:pPr>
      <w:bookmarkStart w:id="32" w:name="_Toc504603360"/>
    </w:p>
    <w:p>
      <w:pPr>
        <w:pStyle w:val="100"/>
        <w:tabs>
          <w:tab w:val="center" w:pos="4153"/>
          <w:tab w:val="left" w:pos="6855"/>
        </w:tabs>
        <w:jc w:val="left"/>
      </w:pPr>
      <w:r>
        <w:tab/>
      </w:r>
      <w:r>
        <w:tab/>
      </w:r>
      <w:r>
        <w:t>Figure 3.</w:t>
      </w:r>
      <w:r>
        <w:fldChar w:fldCharType="begin"/>
      </w:r>
      <w:r>
        <w:rPr>
          <w:rFonts w:hint="eastAsia"/>
        </w:rPr>
        <w:instrText xml:space="preserve">SEQ Figure \* ARABIC \s 1</w:instrText>
      </w:r>
      <w:r>
        <w:fldChar w:fldCharType="separate"/>
      </w:r>
      <w:r>
        <w:t>1</w:t>
      </w:r>
      <w:r>
        <w:fldChar w:fldCharType="end"/>
      </w:r>
      <w:bookmarkEnd w:id="32"/>
      <w:r>
        <w:t xml:space="preserve">   </w:t>
      </w:r>
      <w:r>
        <w:rPr>
          <w:color w:val="FF0000"/>
        </w:rPr>
        <w:t xml:space="preserve"> </w:t>
      </w:r>
      <w:r>
        <w:t>Gantt Chart.</w:t>
      </w:r>
      <w:r>
        <w:tab/>
      </w:r>
    </w:p>
    <w:p>
      <w:pPr>
        <w:pStyle w:val="2"/>
        <w:ind w:firstLine="0"/>
      </w:pPr>
    </w:p>
    <w:p>
      <w:pPr>
        <w:pStyle w:val="92"/>
      </w:pPr>
      <w:r>
        <w:t>chapter IV</w:t>
      </w:r>
      <w:r>
        <w:br w:type="textWrapping"/>
      </w:r>
      <w:r>
        <w:br w:type="textWrapping"/>
      </w:r>
      <w:r>
        <w:t>Methodology</w:t>
      </w:r>
    </w:p>
    <w:p>
      <w:pPr>
        <w:pStyle w:val="6"/>
        <w:rPr>
          <w:rFonts w:hint="default"/>
          <w:shd w:val="clear" w:color="auto" w:fill="FFFFFF"/>
          <w:lang w:val="en-US"/>
        </w:rPr>
      </w:pPr>
      <w:bookmarkStart w:id="33" w:name="_Toc453648617"/>
      <w:bookmarkStart w:id="34" w:name="_Toc453541185"/>
      <w:r>
        <w:rPr>
          <w:rFonts w:hint="default"/>
          <w:shd w:val="clear" w:color="auto" w:fill="FFFFFF"/>
          <w:lang w:val="en-US"/>
        </w:rPr>
        <w:t xml:space="preserve"> </w:t>
      </w:r>
      <w:r>
        <w:rPr>
          <w:rFonts w:hint="default"/>
          <w:shd w:val="clear" w:color="auto" w:fill="FFFFFF"/>
        </w:rPr>
        <w:t xml:space="preserve">A software development methodology is similar to a cooking recipe. A software development methodology, like a recipe, tells </w:t>
      </w:r>
      <w:r>
        <w:rPr>
          <w:rFonts w:hint="default"/>
          <w:shd w:val="clear" w:color="auto" w:fill="FFFFFF"/>
          <w:lang w:val="en-US"/>
        </w:rPr>
        <w:t xml:space="preserve">Us </w:t>
      </w:r>
      <w:r>
        <w:rPr>
          <w:rFonts w:hint="default"/>
          <w:shd w:val="clear" w:color="auto" w:fill="FFFFFF"/>
        </w:rPr>
        <w:t>how to build a software</w:t>
      </w:r>
      <w:r>
        <w:rPr>
          <w:rFonts w:hint="default"/>
          <w:shd w:val="clear" w:color="auto" w:fill="FFFFFF"/>
          <w:lang w:val="en-US"/>
        </w:rPr>
        <w:t xml:space="preserve">. The ultimate goal of software methodology is to create high-quality, maintainable software in a reasonable time frame and at a reasonable cost. A successful software development methodology describes how all of our tools, techniques, and practices work together to create a winning Project. </w:t>
      </w:r>
    </w:p>
    <w:p>
      <w:pPr>
        <w:pStyle w:val="93"/>
      </w:pPr>
      <w:r>
        <w:t>4.1  Process Model</w:t>
      </w:r>
      <w:bookmarkEnd w:id="33"/>
      <w:bookmarkEnd w:id="34"/>
    </w:p>
    <w:p>
      <w:pPr>
        <w:pStyle w:val="6"/>
        <w:rPr>
          <w:rFonts w:hint="default"/>
          <w:lang w:val="en-US"/>
        </w:rPr>
      </w:pPr>
      <w:r>
        <w:rPr>
          <w:rFonts w:hint="default"/>
          <w:lang w:val="en-US"/>
        </w:rPr>
        <w:t xml:space="preserve">Software process have to include main functionilities of the software and the constrains  (Specification) .Software needs to be designed and programmed . A software must  meet the specifications and to cope up in the software competion we need to evaluate our software . </w:t>
      </w:r>
    </w:p>
    <w:p>
      <w:pPr>
        <w:pStyle w:val="93"/>
      </w:pPr>
      <w:bookmarkStart w:id="35" w:name="_Toc453541186"/>
      <w:bookmarkStart w:id="36" w:name="_Toc453648618"/>
      <w:r>
        <w:t>4.2  Different Software Process Mode</w:t>
      </w:r>
      <w:bookmarkEnd w:id="35"/>
      <w:r>
        <w:t>l</w:t>
      </w:r>
      <w:bookmarkEnd w:id="36"/>
      <w:r>
        <w:t>S</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Waterfall Model.</w:t>
      </w:r>
    </w:p>
    <w:p>
      <w:pPr>
        <w:numPr>
          <w:ilvl w:val="0"/>
          <w:numId w:val="21"/>
        </w:numPr>
        <w:spacing w:after="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V-model </w:t>
      </w:r>
    </w:p>
    <w:p>
      <w:pPr>
        <w:numPr>
          <w:ilvl w:val="0"/>
          <w:numId w:val="21"/>
        </w:numPr>
        <w:spacing w:after="0" w:line="360" w:lineRule="auto"/>
        <w:jc w:val="both"/>
        <w:rPr>
          <w:rFonts w:ascii="Times New Roman" w:hAnsi="Times New Roman" w:cs="Times New Roman"/>
          <w:sz w:val="24"/>
          <w:szCs w:val="24"/>
        </w:rPr>
      </w:pPr>
      <w:r>
        <w:rPr>
          <w:rFonts w:hint="default" w:ascii="Times New Roman" w:hAnsi="Times New Roman"/>
          <w:sz w:val="24"/>
          <w:szCs w:val="24"/>
        </w:rPr>
        <w:t>Iterative</w:t>
      </w:r>
      <w:r>
        <w:rPr>
          <w:rFonts w:hint="default" w:ascii="Times New Roman" w:hAnsi="Times New Roman"/>
          <w:sz w:val="24"/>
          <w:szCs w:val="24"/>
          <w:lang w:val="en-US"/>
        </w:rPr>
        <w:t xml:space="preserve"> and </w:t>
      </w:r>
      <w:r>
        <w:rPr>
          <w:rFonts w:ascii="Times New Roman" w:hAnsi="Times New Roman" w:cs="Times New Roman"/>
          <w:sz w:val="24"/>
          <w:szCs w:val="24"/>
        </w:rPr>
        <w:t>Incremental Model</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Spiral Model</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Iterative Development Model</w:t>
      </w:r>
    </w:p>
    <w:p>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Agile Model</w:t>
      </w:r>
    </w:p>
    <w:p>
      <w:pPr>
        <w:numPr>
          <w:ilvl w:val="0"/>
          <w:numId w:val="21"/>
        </w:numPr>
        <w:spacing w:after="0" w:line="360" w:lineRule="auto"/>
        <w:jc w:val="both"/>
        <w:rPr>
          <w:rFonts w:ascii="Times New Roman" w:hAnsi="Times New Roman" w:cs="Times New Roman"/>
          <w:sz w:val="24"/>
          <w:szCs w:val="24"/>
        </w:rPr>
      </w:pPr>
      <w:r>
        <w:rPr>
          <w:rFonts w:hint="default" w:ascii="Times New Roman" w:hAnsi="Times New Roman"/>
          <w:sz w:val="24"/>
          <w:szCs w:val="24"/>
        </w:rPr>
        <w:t>Big Bang Model</w:t>
      </w:r>
    </w:p>
    <w:p>
      <w:pPr>
        <w:numPr>
          <w:ilvl w:val="0"/>
          <w:numId w:val="21"/>
        </w:numPr>
        <w:spacing w:after="0" w:line="360" w:lineRule="auto"/>
        <w:jc w:val="both"/>
        <w:rPr>
          <w:rFonts w:ascii="Times New Roman" w:hAnsi="Times New Roman" w:cs="Times New Roman"/>
          <w:sz w:val="24"/>
          <w:szCs w:val="24"/>
        </w:rPr>
      </w:pPr>
      <w:r>
        <w:rPr>
          <w:rFonts w:hint="default" w:ascii="Times New Roman" w:hAnsi="Times New Roman"/>
          <w:sz w:val="24"/>
          <w:szCs w:val="24"/>
        </w:rPr>
        <w:t>DevOps Model</w:t>
      </w:r>
      <w:r>
        <w:rPr>
          <w:rFonts w:hint="default" w:ascii="Times New Roman" w:hAnsi="Times New Roman"/>
          <w:sz w:val="24"/>
          <w:szCs w:val="24"/>
          <w:lang w:val="en-US"/>
        </w:rPr>
        <w:t xml:space="preserve"> </w:t>
      </w:r>
    </w:p>
    <w:p>
      <w:pPr>
        <w:pStyle w:val="93"/>
      </w:pPr>
      <w:r>
        <w:t xml:space="preserve">4.3   Why we choose </w:t>
      </w:r>
      <w:r>
        <w:rPr>
          <w:rFonts w:hint="default"/>
        </w:rPr>
        <w:t>Spiral</w:t>
      </w:r>
      <w:r>
        <w:rPr>
          <w:rFonts w:hint="default"/>
          <w:lang w:val="en-US"/>
        </w:rPr>
        <w:t xml:space="preserve"> </w:t>
      </w:r>
      <w:r>
        <w:t>model</w:t>
      </w:r>
      <w:r>
        <w:rPr>
          <w:rFonts w:hint="default"/>
          <w:lang w:val="en-US"/>
        </w:rPr>
        <w:t xml:space="preserve"> (SDM) </w:t>
      </w:r>
      <w:r>
        <w:t>?</w:t>
      </w:r>
    </w:p>
    <w:p>
      <w:pPr>
        <w:pStyle w:val="6"/>
        <w:rPr>
          <w:rFonts w:hint="default"/>
          <w:color w:val="000000"/>
        </w:rPr>
      </w:pPr>
      <w:r>
        <w:rPr>
          <w:rFonts w:hint="default"/>
          <w:color w:val="000000"/>
        </w:rPr>
        <w:t>The spiral model combines iterative project development from evolutionary implementation of a prototype model with the systematic and controlled features of the sequential waterfall model. The spiral model is better suited for large-scale projects that require consistent improvement and refinement with each iteration around the spiral.The output of one iteration's specific activities is a small proof-of-concept (POC) prototype, which is part of the larger software and is used to gather user feedback. The same activities are repeated in subsequent spirals, with refinement of the POC prototype, to produce a working model of the software called build with a version ID/number. Each version o</w:t>
      </w:r>
      <w:r>
        <w:rPr>
          <w:rFonts w:hint="default"/>
          <w:color w:val="000000"/>
          <w:lang w:val="en-US"/>
        </w:rPr>
        <w:t>h</w:t>
      </w:r>
      <w:r>
        <w:rPr>
          <w:rFonts w:hint="default"/>
          <w:color w:val="000000"/>
        </w:rPr>
        <w:t>f the build is distributed to users in order to gather feedback for future enhancements in the next version until the final system is developed.</w:t>
      </w:r>
    </w:p>
    <w:p>
      <w:pPr>
        <w:pStyle w:val="2"/>
      </w:pPr>
      <w:r>
        <w:rPr>
          <w:rFonts w:hint="default"/>
        </w:rPr>
        <w:t>The difficulty in calculating the Gas price, the cost of running a smart contract on a public blockchain such as the Ethereum platform, is particularly high for large-scale projects with complex smart contract coding.</w:t>
      </w:r>
    </w:p>
    <w:p>
      <w:pPr>
        <w:spacing w:before="100" w:beforeAutospacing="1" w:after="0"/>
        <w:jc w:val="center"/>
      </w:pPr>
      <w:bookmarkStart w:id="37" w:name="_Toc536698633"/>
      <w:bookmarkStart w:id="38" w:name="_Toc536698490"/>
      <w:bookmarkStart w:id="39" w:name="_Toc536698347"/>
      <w:r>
        <w:drawing>
          <wp:inline distT="0" distB="0" distL="114300" distR="114300">
            <wp:extent cx="4138295" cy="4415790"/>
            <wp:effectExtent l="0" t="0" r="14605" b="381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4"/>
                    <a:stretch>
                      <a:fillRect/>
                    </a:stretch>
                  </pic:blipFill>
                  <pic:spPr>
                    <a:xfrm>
                      <a:off x="0" y="0"/>
                      <a:ext cx="4138295" cy="4415790"/>
                    </a:xfrm>
                    <a:prstGeom prst="rect">
                      <a:avLst/>
                    </a:prstGeom>
                    <a:noFill/>
                    <a:ln>
                      <a:noFill/>
                    </a:ln>
                  </pic:spPr>
                </pic:pic>
              </a:graphicData>
            </a:graphic>
          </wp:inline>
        </w:drawing>
      </w:r>
    </w:p>
    <w:bookmarkEnd w:id="37"/>
    <w:bookmarkEnd w:id="38"/>
    <w:bookmarkEnd w:id="39"/>
    <w:p>
      <w:pPr>
        <w:pStyle w:val="100"/>
      </w:pPr>
      <w:bookmarkStart w:id="40" w:name="_Toc536698491"/>
      <w:bookmarkStart w:id="41" w:name="_Toc536698634"/>
      <w:bookmarkStart w:id="42" w:name="_Toc514683852"/>
      <w:r>
        <w:t>Figure4.</w:t>
      </w:r>
      <w:r>
        <w:fldChar w:fldCharType="begin"/>
      </w:r>
      <w:r>
        <w:rPr>
          <w:rFonts w:hint="eastAsia"/>
        </w:rPr>
        <w:instrText xml:space="preserve">SEQ Figure \* ARABIC \s 1</w:instrText>
      </w:r>
      <w:r>
        <w:fldChar w:fldCharType="separate"/>
      </w:r>
      <w:r>
        <w:t>2</w:t>
      </w:r>
      <w:r>
        <w:fldChar w:fldCharType="end"/>
      </w:r>
      <w:r>
        <w:t xml:space="preserve">    Agile Model [9]</w:t>
      </w:r>
      <w:bookmarkEnd w:id="40"/>
      <w:bookmarkEnd w:id="41"/>
      <w:bookmarkEnd w:id="42"/>
      <w:bookmarkStart w:id="43" w:name="_Toc514683853"/>
      <w:bookmarkStart w:id="44" w:name="_Toc536698492"/>
      <w:bookmarkStart w:id="45" w:name="_Toc536698635"/>
      <w:r>
        <w:t xml:space="preserve"> </w:t>
      </w:r>
    </w:p>
    <w:p>
      <w:pPr>
        <w:pStyle w:val="2"/>
      </w:pPr>
    </w:p>
    <w:p>
      <w:pPr>
        <w:pStyle w:val="93"/>
        <w:ind w:left="0" w:firstLine="0"/>
      </w:pPr>
      <w:r>
        <w:t>4.4   Agile model implementataions</w:t>
      </w:r>
    </w:p>
    <w:p>
      <w:pPr>
        <w:pStyle w:val="6"/>
        <w:rPr>
          <w:lang w:val="ms-MY"/>
        </w:rPr>
      </w:pPr>
      <w:r>
        <w:rPr>
          <w:lang w:val="ms-MY"/>
        </w:rPr>
        <w:t xml:space="preserve">As we used agile approach in our project. We completed the phases properly one after another to avoid confict in development. The phases are described below in detail: </w:t>
      </w:r>
    </w:p>
    <w:p>
      <w:pPr>
        <w:pStyle w:val="95"/>
      </w:pPr>
      <w:r>
        <w:rPr>
          <w:rStyle w:val="30"/>
          <w:b/>
          <w:bCs w:val="0"/>
        </w:rPr>
        <w:t>4.4.1 Requirements</w:t>
      </w:r>
    </w:p>
    <w:p>
      <w:pPr>
        <w:pStyle w:val="6"/>
      </w:pPr>
      <w:r>
        <w:t>It is the primary period of the development where every one of the prerequisites accumulated and documented. For our project we have examined previous related systems and the users. After that we have finalized our system features.</w:t>
      </w:r>
    </w:p>
    <w:p>
      <w:pPr>
        <w:pStyle w:val="95"/>
      </w:pPr>
      <w:r>
        <w:t>4.4.2 Design</w:t>
      </w:r>
      <w:bookmarkEnd w:id="43"/>
      <w:bookmarkEnd w:id="44"/>
      <w:bookmarkEnd w:id="45"/>
    </w:p>
    <w:p>
      <w:pPr>
        <w:pStyle w:val="6"/>
        <w:rPr>
          <w:rFonts w:hint="default" w:eastAsia="Times New Roman"/>
          <w:lang w:val="en-US"/>
        </w:rPr>
      </w:pPr>
      <w:r>
        <w:rPr>
          <w:rFonts w:hint="default" w:eastAsia="Times New Roman"/>
          <w:lang w:val="en-US"/>
        </w:rPr>
        <w:t>As we are finished the testing and requirement analysis of our project .Now it’s time for desiginig the frontend part . In that stage we use React js , the javascript framework , to develop a dynamic frontend part. To make our project eye cathing we used Material UI , Bootstrap, React js Styled Components to style different parts of  page components .</w:t>
      </w:r>
    </w:p>
    <w:p>
      <w:pPr>
        <w:pStyle w:val="95"/>
      </w:pPr>
      <w:bookmarkStart w:id="46" w:name="_Toc536698493"/>
      <w:bookmarkStart w:id="47" w:name="_Toc514683854"/>
      <w:bookmarkStart w:id="48" w:name="_Toc536698636"/>
      <w:r>
        <w:t>4.4.3 Implementation</w:t>
      </w:r>
      <w:bookmarkEnd w:id="46"/>
      <w:bookmarkEnd w:id="47"/>
      <w:bookmarkEnd w:id="48"/>
    </w:p>
    <w:p>
      <w:pPr>
        <w:pStyle w:val="6"/>
        <w:rPr>
          <w:rFonts w:hint="default"/>
          <w:lang w:val="en-US"/>
        </w:rPr>
      </w:pPr>
      <w:r>
        <w:rPr>
          <w:rFonts w:hint="default"/>
          <w:lang w:val="en-US"/>
        </w:rPr>
        <w:t>As we achiving the product requirements and design , It’s time for starting our implementaiton or development stage in web development terminology we can say we are now going to Backend system development.</w:t>
      </w:r>
    </w:p>
    <w:p>
      <w:pPr>
        <w:pStyle w:val="2"/>
        <w:ind w:left="0" w:leftChars="0" w:firstLine="0" w:firstLineChars="0"/>
        <w:rPr>
          <w:rFonts w:hint="default"/>
          <w:lang w:val="en-US"/>
        </w:rPr>
      </w:pPr>
      <w:r>
        <w:rPr>
          <w:rFonts w:hint="default"/>
          <w:lang w:val="en-US"/>
        </w:rPr>
        <w:t>In this phase we strictly follow the spiral model . It helps us to be on track of project requirement and takes us to next steps. We hard coded a function and then test it and optimize it and then we this funciton for our final figured function .</w:t>
      </w:r>
    </w:p>
    <w:p>
      <w:pPr>
        <w:pStyle w:val="2"/>
        <w:ind w:left="0" w:leftChars="0" w:firstLine="0" w:firstLineChars="0"/>
      </w:pPr>
      <w:r>
        <w:rPr>
          <w:rFonts w:hint="default"/>
          <w:lang w:val="en-US"/>
        </w:rPr>
        <w:t>We impleement user backend using solidity and web3.js and admin backend using  Laravel with phpMyAdmin .</w:t>
      </w:r>
    </w:p>
    <w:p>
      <w:pPr>
        <w:pStyle w:val="95"/>
      </w:pPr>
      <w:bookmarkStart w:id="49" w:name="_Toc514683856"/>
      <w:bookmarkStart w:id="50" w:name="_Toc536698495"/>
      <w:bookmarkStart w:id="51" w:name="_Toc536698638"/>
      <w:r>
        <w:rPr>
          <w:rStyle w:val="30"/>
          <w:b/>
          <w:bCs w:val="0"/>
        </w:rPr>
        <w:t>4.4.4 Testing</w:t>
      </w:r>
    </w:p>
    <w:p>
      <w:pPr>
        <w:pStyle w:val="6"/>
        <w:rPr>
          <w:rFonts w:hint="default"/>
          <w:lang w:val="en-US"/>
        </w:rPr>
      </w:pPr>
      <w:r>
        <w:rPr>
          <w:rFonts w:hint="default"/>
          <w:lang w:val="en-US"/>
        </w:rPr>
        <w:t>As testing is very important for  Sdlc model . We first test our wallet connection by Ethereum Tester and Ganache .In blockchain as everything is node , we node test to keep everything smooth. For Admin Backend we Test our Api .</w:t>
      </w:r>
    </w:p>
    <w:p>
      <w:pPr>
        <w:pStyle w:val="2"/>
        <w:ind w:left="0" w:leftChars="0" w:firstLine="0" w:firstLineChars="0"/>
        <w:rPr>
          <w:rFonts w:hint="default"/>
          <w:lang w:val="en-US"/>
        </w:rPr>
      </w:pPr>
      <w:r>
        <w:rPr>
          <w:rFonts w:hint="default"/>
          <w:lang w:val="en-US"/>
        </w:rPr>
        <w:t>We observe every error and failed response in our project . Then we debug it and also pay attention to corner stage for which the error are causinig.</w:t>
      </w:r>
    </w:p>
    <w:p>
      <w:pPr>
        <w:pStyle w:val="2"/>
        <w:ind w:left="0" w:leftChars="0" w:firstLine="0" w:firstLineChars="0"/>
        <w:rPr>
          <w:rFonts w:hint="default"/>
          <w:lang w:val="en-US"/>
        </w:rPr>
      </w:pPr>
      <w:r>
        <w:rPr>
          <w:rFonts w:hint="default"/>
          <w:lang w:val="en-US"/>
        </w:rPr>
        <w:t>We also checked  our project using White Box testing  and Truffle  Migration testing in white box approach .We will presenting  system testing in chapter 6 ‘System Implementation and Testing”.</w:t>
      </w:r>
    </w:p>
    <w:p>
      <w:pPr>
        <w:pStyle w:val="95"/>
      </w:pPr>
      <w:r>
        <w:t>4.4.5 Deployment</w:t>
      </w:r>
      <w:bookmarkEnd w:id="49"/>
      <w:bookmarkEnd w:id="50"/>
      <w:bookmarkEnd w:id="51"/>
    </w:p>
    <w:p>
      <w:pPr>
        <w:pStyle w:val="6"/>
      </w:pPr>
      <w:bookmarkStart w:id="52" w:name="_Toc514683857"/>
      <w:bookmarkStart w:id="53" w:name="_Toc536698639"/>
      <w:bookmarkStart w:id="54" w:name="_Toc536698496"/>
      <w:r>
        <w:rPr>
          <w:rFonts w:hint="default"/>
          <w:lang w:val="en-US"/>
        </w:rPr>
        <w:t>As we are now in the Deployment stage , we previously debug and log to console bar to detect any hiding error. And Then Now our project is ready for Deployment.Once it is Deployed to production ,Now It is ready for everyone to use in website .</w:t>
      </w:r>
    </w:p>
    <w:p>
      <w:pPr>
        <w:pStyle w:val="2"/>
      </w:pPr>
    </w:p>
    <w:p>
      <w:pPr>
        <w:pStyle w:val="95"/>
      </w:pPr>
      <w:r>
        <w:t>4.4.6</w:t>
      </w:r>
      <w:bookmarkEnd w:id="52"/>
      <w:bookmarkEnd w:id="53"/>
      <w:bookmarkEnd w:id="54"/>
      <w:r>
        <w:t xml:space="preserve"> Review &amp; Maintenance </w:t>
      </w:r>
    </w:p>
    <w:p>
      <w:pPr>
        <w:pStyle w:val="6"/>
        <w:rPr>
          <w:rFonts w:hint="default"/>
        </w:rPr>
      </w:pPr>
      <w:r>
        <w:rPr>
          <w:rFonts w:hint="default"/>
          <w:lang w:val="en-US"/>
        </w:rPr>
        <w:t xml:space="preserve">We </w:t>
      </w:r>
      <w:r>
        <w:rPr>
          <w:rFonts w:hint="default"/>
        </w:rPr>
        <w:t xml:space="preserve"> regularly</w:t>
      </w:r>
      <w:r>
        <w:rPr>
          <w:rFonts w:hint="default"/>
          <w:lang w:val="en-US"/>
        </w:rPr>
        <w:t xml:space="preserve"> keep an eye on Maintenance </w:t>
      </w:r>
      <w:r>
        <w:rPr>
          <w:rFonts w:hint="default"/>
        </w:rPr>
        <w:t xml:space="preserve"> so that </w:t>
      </w:r>
      <w:r>
        <w:rPr>
          <w:rFonts w:hint="default"/>
          <w:lang w:val="en-US"/>
        </w:rPr>
        <w:t xml:space="preserve">we </w:t>
      </w:r>
      <w:r>
        <w:rPr>
          <w:rFonts w:hint="default"/>
        </w:rPr>
        <w:t xml:space="preserve"> can provide </w:t>
      </w:r>
      <w:r>
        <w:rPr>
          <w:rFonts w:hint="default"/>
          <w:lang w:val="en-US"/>
        </w:rPr>
        <w:t xml:space="preserve">our </w:t>
      </w:r>
      <w:r>
        <w:rPr>
          <w:rFonts w:hint="default"/>
        </w:rPr>
        <w:t xml:space="preserve"> visitors with the best possible user experience.</w:t>
      </w:r>
      <w:r>
        <w:rPr>
          <w:rFonts w:hint="default"/>
          <w:lang w:val="en-US"/>
        </w:rPr>
        <w:t xml:space="preserve">keeping  </w:t>
      </w:r>
      <w:r>
        <w:rPr>
          <w:rFonts w:hint="default"/>
        </w:rPr>
        <w:t>Updat</w:t>
      </w:r>
      <w:r>
        <w:rPr>
          <w:rFonts w:hint="default"/>
          <w:lang w:val="en-US"/>
        </w:rPr>
        <w:t xml:space="preserve">ed </w:t>
      </w:r>
      <w:r>
        <w:rPr>
          <w:rFonts w:hint="default"/>
        </w:rPr>
        <w:t xml:space="preserve"> with valuable information, fixing broken links, removing duplicate pages</w:t>
      </w:r>
      <w:r>
        <w:rPr>
          <w:rFonts w:hint="default"/>
          <w:lang w:val="en-US"/>
        </w:rPr>
        <w:t xml:space="preserve"> to boost our website traffic</w:t>
      </w:r>
      <w:r>
        <w:rPr>
          <w:rFonts w:hint="default"/>
        </w:rPr>
        <w:t>.</w:t>
      </w:r>
    </w:p>
    <w:p>
      <w:pPr>
        <w:pStyle w:val="6"/>
        <w:rPr>
          <w:color w:val="000000"/>
        </w:rPr>
      </w:pPr>
      <w:r>
        <w:rPr>
          <w:rFonts w:hint="default"/>
          <w:lang w:val="en-US"/>
        </w:rPr>
        <w:t xml:space="preserve">      </w:t>
      </w:r>
      <w:r>
        <w:drawing>
          <wp:inline distT="0" distB="0" distL="114300" distR="114300">
            <wp:extent cx="2983230" cy="2820035"/>
            <wp:effectExtent l="0" t="0" r="7620" b="18415"/>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5"/>
                    <a:stretch>
                      <a:fillRect/>
                    </a:stretch>
                  </pic:blipFill>
                  <pic:spPr>
                    <a:xfrm>
                      <a:off x="0" y="0"/>
                      <a:ext cx="2983230" cy="2820035"/>
                    </a:xfrm>
                    <a:prstGeom prst="rect">
                      <a:avLst/>
                    </a:prstGeom>
                    <a:noFill/>
                    <a:ln>
                      <a:noFill/>
                    </a:ln>
                  </pic:spPr>
                </pic:pic>
              </a:graphicData>
            </a:graphic>
          </wp:inline>
        </w:drawing>
      </w:r>
    </w:p>
    <w:p>
      <w:pPr>
        <w:pStyle w:val="100"/>
      </w:pPr>
      <w:r>
        <w:t xml:space="preserve">Figure4.2    </w:t>
      </w:r>
      <w:r>
        <w:rPr>
          <w:rFonts w:hint="default"/>
          <w:lang w:val="en-US"/>
        </w:rPr>
        <w:t xml:space="preserve">Spiral Model </w:t>
      </w:r>
      <w:r>
        <w:t xml:space="preserve"> for Software Development [10]</w:t>
      </w:r>
    </w:p>
    <w:p>
      <w:pPr>
        <w:pStyle w:val="2"/>
      </w:pPr>
    </w:p>
    <w:p>
      <w:pPr>
        <w:pStyle w:val="2"/>
      </w:pPr>
    </w:p>
    <w:p>
      <w:pPr>
        <w:pStyle w:val="93"/>
      </w:pPr>
      <w:bookmarkStart w:id="55" w:name="_Toc536698642"/>
      <w:bookmarkStart w:id="56" w:name="_Toc536698499"/>
      <w:r>
        <w:t xml:space="preserve">4.5    Limitations of </w:t>
      </w:r>
      <w:r>
        <w:rPr>
          <w:lang w:val="en-US"/>
        </w:rPr>
        <w:t xml:space="preserve">Spiral </w:t>
      </w:r>
      <w:r>
        <w:t>model</w:t>
      </w:r>
    </w:p>
    <w:p>
      <w:pPr>
        <w:pStyle w:val="6"/>
        <w:rPr>
          <w:lang w:val="ms-MY"/>
        </w:rPr>
      </w:pPr>
      <w:r>
        <w:rPr>
          <w:lang w:val="ms-MY"/>
        </w:rPr>
        <w:t xml:space="preserve">There are some limitations of using </w:t>
      </w:r>
      <w:r>
        <w:rPr>
          <w:rFonts w:hint="default"/>
          <w:lang w:val="en-US"/>
        </w:rPr>
        <w:t xml:space="preserve">Spiral </w:t>
      </w:r>
      <w:r>
        <w:rPr>
          <w:lang w:val="ms-MY"/>
        </w:rPr>
        <w:t>model in porject [11] -</w:t>
      </w:r>
    </w:p>
    <w:p>
      <w:pPr>
        <w:pStyle w:val="6"/>
        <w:numPr>
          <w:ilvl w:val="0"/>
          <w:numId w:val="22"/>
        </w:numPr>
        <w:bidi w:val="0"/>
      </w:pPr>
      <w:r>
        <w:rPr>
          <w:rFonts w:hint="default"/>
        </w:rPr>
        <w:t>Difficulty in time management. As the number of phases is unknown at the start of the project, so time estimation is very difficult.</w:t>
      </w:r>
    </w:p>
    <w:p>
      <w:pPr>
        <w:pStyle w:val="2"/>
        <w:numPr>
          <w:ilvl w:val="0"/>
          <w:numId w:val="22"/>
        </w:numPr>
        <w:bidi w:val="0"/>
      </w:pPr>
      <w:r>
        <w:rPr>
          <w:rFonts w:hint="default"/>
        </w:rPr>
        <w:t>A large number of intermediate stages necessitate an abundance of documentation.</w:t>
      </w:r>
    </w:p>
    <w:p>
      <w:pPr>
        <w:pStyle w:val="2"/>
        <w:numPr>
          <w:ilvl w:val="0"/>
          <w:numId w:val="22"/>
        </w:numPr>
        <w:bidi w:val="0"/>
        <w:rPr>
          <w:rFonts w:ascii="Times New Roman" w:hAnsi="Times New Roman" w:cs="Times New Roman"/>
          <w:bCs/>
          <w:sz w:val="24"/>
          <w:szCs w:val="24"/>
        </w:rPr>
      </w:pPr>
      <w:r>
        <w:rPr>
          <w:rFonts w:hint="default"/>
        </w:rPr>
        <w:t>Spiral development is best suited for large projects and necessitates risk assessment expertise.</w:t>
      </w:r>
      <w:bookmarkEnd w:id="55"/>
      <w:bookmarkEnd w:id="56"/>
      <w:bookmarkStart w:id="57" w:name="_Toc536698644"/>
      <w:bookmarkStart w:id="58" w:name="_Toc536698501"/>
    </w:p>
    <w:p>
      <w:pPr>
        <w:pStyle w:val="92"/>
      </w:pPr>
      <w:r>
        <w:t>chapter V</w:t>
      </w:r>
      <w:r>
        <w:br w:type="textWrapping"/>
      </w:r>
      <w:r>
        <w:br w:type="textWrapping"/>
      </w:r>
      <w:r>
        <w:t>System ANalys</w:t>
      </w:r>
      <w:r>
        <w:rPr>
          <w:rFonts w:hint="default"/>
          <w:lang w:val="en-US"/>
        </w:rPr>
        <w:t>7</w:t>
      </w:r>
      <w:r>
        <w:t>is</w:t>
      </w:r>
    </w:p>
    <w:bookmarkEnd w:id="57"/>
    <w:bookmarkEnd w:id="58"/>
    <w:p>
      <w:pPr>
        <w:pStyle w:val="6"/>
      </w:pPr>
      <w:r>
        <w:t>A system is a special design that is physical and functional need. System analysis is conducted for the purpose of studying a system or its parts in order to identify its objectives [13].</w:t>
      </w:r>
    </w:p>
    <w:p>
      <w:pPr>
        <w:pStyle w:val="93"/>
      </w:pPr>
      <w:bookmarkStart w:id="59" w:name="_Toc536698502"/>
      <w:bookmarkStart w:id="60" w:name="_Toc536698645"/>
      <w:r>
        <w:t>5.1  System Analysis</w:t>
      </w:r>
      <w:bookmarkEnd w:id="59"/>
      <w:bookmarkEnd w:id="60"/>
    </w:p>
    <w:p>
      <w:pPr>
        <w:pStyle w:val="6"/>
      </w:pPr>
      <w:bookmarkStart w:id="61" w:name="_Toc453648636"/>
      <w:bookmarkStart w:id="62" w:name="_Toc453541203"/>
      <w:r>
        <w:t>System analysis is the technique of studying a system or its components in order to identify its objectives. It improves the system and ensures that all the components of the system work efficiently to accomplish their purpose.</w:t>
      </w:r>
    </w:p>
    <w:p>
      <w:pPr>
        <w:pStyle w:val="93"/>
        <w:rPr>
          <w:lang w:eastAsia="en-GB" w:bidi="bn-BD"/>
        </w:rPr>
      </w:pPr>
      <w:r>
        <w:rPr>
          <w:lang w:eastAsia="en-GB" w:bidi="bn-BD"/>
        </w:rPr>
        <w:t xml:space="preserve">5.2  Data flow of </w:t>
      </w:r>
      <w:r>
        <w:rPr>
          <w:rFonts w:hint="default"/>
          <w:lang w:val="en-US" w:eastAsia="en-GB" w:bidi="bn-BD"/>
        </w:rPr>
        <w:t xml:space="preserve">Dapp-Linkedin </w:t>
      </w:r>
      <w:r>
        <w:rPr>
          <w:lang w:eastAsia="en-GB" w:bidi="bn-BD"/>
        </w:rPr>
        <w:t>App</w:t>
      </w:r>
      <w:bookmarkEnd w:id="61"/>
      <w:bookmarkEnd w:id="62"/>
    </w:p>
    <w:p>
      <w:pPr>
        <w:pStyle w:val="6"/>
        <w:rPr>
          <w:rFonts w:hint="default"/>
          <w:lang w:val="en-US" w:eastAsia="en-GB" w:bidi="bn-BD"/>
        </w:rPr>
      </w:pPr>
      <w:bookmarkStart w:id="63" w:name="_Toc453644087"/>
      <w:r>
        <w:t>Data flow is which is the way of sending data to server and receive them to android application. The process is figured out below:</w:t>
      </w:r>
      <w:r>
        <w:rPr>
          <w:rFonts w:hint="default"/>
          <w:lang w:val="en-US"/>
        </w:rPr>
        <w:t xml:space="preserve">  </w:t>
      </w:r>
    </w:p>
    <w:p>
      <w:pPr>
        <w:rPr>
          <w:lang w:val="en-GB" w:eastAsia="en-GB" w:bidi="bn-BD"/>
        </w:rPr>
      </w:pPr>
      <w:r>
        <w:rPr>
          <w:rFonts w:hint="default"/>
          <w:lang w:val="en-US"/>
        </w:rPr>
        <w:t xml:space="preserve">                                      </w:t>
      </w:r>
      <w:bookmarkEnd w:id="63"/>
      <w:r>
        <w:rPr>
          <w:rFonts w:hint="default"/>
          <w:lang w:val="en-US"/>
        </w:rPr>
        <w:t xml:space="preserve">                        </w:t>
      </w:r>
      <w:r>
        <w:drawing>
          <wp:inline distT="0" distB="0" distL="114300" distR="114300">
            <wp:extent cx="4671060" cy="2197735"/>
            <wp:effectExtent l="0" t="0" r="15240" b="1206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6"/>
                    <a:stretch>
                      <a:fillRect/>
                    </a:stretch>
                  </pic:blipFill>
                  <pic:spPr>
                    <a:xfrm>
                      <a:off x="0" y="0"/>
                      <a:ext cx="4671060" cy="2197735"/>
                    </a:xfrm>
                    <a:prstGeom prst="rect">
                      <a:avLst/>
                    </a:prstGeom>
                    <a:noFill/>
                    <a:ln>
                      <a:noFill/>
                    </a:ln>
                  </pic:spPr>
                </pic:pic>
              </a:graphicData>
            </a:graphic>
          </wp:inline>
        </w:drawing>
      </w:r>
    </w:p>
    <w:p>
      <w:pPr>
        <w:pStyle w:val="100"/>
        <w:rPr>
          <w:lang w:val="en-GB" w:eastAsia="en-GB" w:bidi="bn-BD"/>
        </w:rPr>
      </w:pPr>
    </w:p>
    <w:p>
      <w:pPr>
        <w:pStyle w:val="100"/>
        <w:rPr>
          <w:rFonts w:hint="default"/>
          <w:lang w:val="en-US" w:eastAsia="en-GB"/>
        </w:rPr>
      </w:pPr>
      <w:r>
        <w:rPr>
          <w:lang w:val="en-GB" w:eastAsia="en-GB" w:bidi="bn-BD"/>
        </w:rPr>
        <w:t xml:space="preserve">Figure 5.1: System Data Flow of </w:t>
      </w:r>
      <w:r>
        <w:rPr>
          <w:rFonts w:hint="default"/>
          <w:lang w:val="en-US" w:eastAsia="en-GB" w:bidi="bn-BD"/>
        </w:rPr>
        <w:t xml:space="preserve"> </w:t>
      </w:r>
      <w:r>
        <w:rPr>
          <w:rFonts w:hint="default"/>
          <w:lang w:val="en-US" w:eastAsia="en-GB"/>
        </w:rPr>
        <w:t>Decentralized Social Network</w:t>
      </w:r>
    </w:p>
    <w:p>
      <w:pPr>
        <w:pStyle w:val="2"/>
        <w:rPr>
          <w:rFonts w:hint="default"/>
          <w:lang w:val="en-US" w:eastAsia="en-GB"/>
        </w:rPr>
      </w:pPr>
    </w:p>
    <w:p>
      <w:pPr>
        <w:pStyle w:val="2"/>
        <w:ind w:left="0" w:leftChars="0" w:firstLine="0" w:firstLineChars="0"/>
        <w:rPr>
          <w:rFonts w:hint="default"/>
          <w:lang w:val="en-US" w:eastAsia="en-GB"/>
        </w:rPr>
      </w:pPr>
      <w:r>
        <w:rPr>
          <w:sz w:val="24"/>
        </w:rPr>
        <mc:AlternateContent>
          <mc:Choice Requires="wps">
            <w:drawing>
              <wp:anchor distT="0" distB="0" distL="114300" distR="114300" simplePos="0" relativeHeight="251839488" behindDoc="0" locked="0" layoutInCell="1" allowOverlap="1">
                <wp:simplePos x="0" y="0"/>
                <wp:positionH relativeFrom="column">
                  <wp:posOffset>4257675</wp:posOffset>
                </wp:positionH>
                <wp:positionV relativeFrom="paragraph">
                  <wp:posOffset>489585</wp:posOffset>
                </wp:positionV>
                <wp:extent cx="422910" cy="40640"/>
                <wp:effectExtent l="635" t="40640" r="14605" b="33020"/>
                <wp:wrapNone/>
                <wp:docPr id="213" name="Straight Arrow Connector 213"/>
                <wp:cNvGraphicFramePr/>
                <a:graphic xmlns:a="http://schemas.openxmlformats.org/drawingml/2006/main">
                  <a:graphicData uri="http://schemas.microsoft.com/office/word/2010/wordprocessingShape">
                    <wps:wsp>
                      <wps:cNvCnPr>
                        <a:stCxn id="201" idx="3"/>
                      </wps:cNvCnPr>
                      <wps:spPr>
                        <a:xfrm flipV="1">
                          <a:off x="0" y="0"/>
                          <a:ext cx="422910" cy="40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5.25pt;margin-top:38.55pt;height:3.2pt;width:33.3pt;z-index:251839488;mso-width-relative:page;mso-height-relative:page;" filled="f" stroked="t" coordsize="21600,21600" o:gfxdata="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r99rXaAAAACQEAAA8AAAAAAAAAAQAg&#10;AAAAIgAAAGRycy9kb3ducmV2LnhtbFBLAQIUABQAAAAIAIdO4kAFDUQhDAIAABoEAAAOAAAAAAAA&#10;AAEAIAAAACkBAABkcnMvZTJvRG9jLnhtbFBLBQYAAAAABgAGAFkBAACn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8464" behindDoc="0" locked="0" layoutInCell="1" allowOverlap="1">
                <wp:simplePos x="0" y="0"/>
                <wp:positionH relativeFrom="column">
                  <wp:posOffset>3087370</wp:posOffset>
                </wp:positionH>
                <wp:positionV relativeFrom="paragraph">
                  <wp:posOffset>530225</wp:posOffset>
                </wp:positionV>
                <wp:extent cx="193675" cy="18415"/>
                <wp:effectExtent l="635" t="40640" r="15240" b="55245"/>
                <wp:wrapNone/>
                <wp:docPr id="212" name="Straight Arrow Connector 212"/>
                <wp:cNvGraphicFramePr/>
                <a:graphic xmlns:a="http://schemas.openxmlformats.org/drawingml/2006/main">
                  <a:graphicData uri="http://schemas.microsoft.com/office/word/2010/wordprocessingShape">
                    <wps:wsp>
                      <wps:cNvCnPr>
                        <a:endCxn id="201" idx="1"/>
                      </wps:cNvCnPr>
                      <wps:spPr>
                        <a:xfrm flipV="1">
                          <a:off x="0" y="0"/>
                          <a:ext cx="193675" cy="18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3.1pt;margin-top:41.75pt;height:1.45pt;width:15.25pt;z-index:251838464;mso-width-relative:page;mso-height-relative:page;" filled="f" stroked="t" coordsize="21600,21600" o:gfxdata="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SaZKtoAAAAJAQAADwAAAAAAAAABACAA&#10;AAAiAAAAZHJzL2Rvd25yZXYueG1sUEsBAhQAFAAAAAgAh07iQKjflXELAgAAGwQAAA4AAAAAAAAA&#10;AQAgAAAAKQEAAGRycy9lMm9Eb2MueG1sUEsFBgAAAAAGAAYAWQEAAKY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28224" behindDoc="0" locked="0" layoutInCell="1" allowOverlap="1">
                <wp:simplePos x="0" y="0"/>
                <wp:positionH relativeFrom="column">
                  <wp:posOffset>3281045</wp:posOffset>
                </wp:positionH>
                <wp:positionV relativeFrom="paragraph">
                  <wp:posOffset>271145</wp:posOffset>
                </wp:positionV>
                <wp:extent cx="976630" cy="517525"/>
                <wp:effectExtent l="6350" t="6350" r="7620" b="9525"/>
                <wp:wrapNone/>
                <wp:docPr id="201" name="Rounded Rectangle 201"/>
                <wp:cNvGraphicFramePr/>
                <a:graphic xmlns:a="http://schemas.openxmlformats.org/drawingml/2006/main">
                  <a:graphicData uri="http://schemas.microsoft.com/office/word/2010/wordprocessingShape">
                    <wps:wsp>
                      <wps:cNvSpPr/>
                      <wps:spPr>
                        <a:xfrm>
                          <a:off x="0" y="0"/>
                          <a:ext cx="976630" cy="517525"/>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8.35pt;margin-top:21.35pt;height:40.75pt;width:76.9pt;z-index:251828224;v-text-anchor:middle;mso-width-relative:page;mso-height-relative:page;" fillcolor="#50141B [1605]" filled="t" stroked="t" coordsize="21600,21600" arcsize="0.166666666666667" o:gfxdata="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BgMzp2AAA&#10;AAoBAAAPAAAAAAAAAAEAIAAAACIAAABkcnMvZG93bnJldi54bWxQSwECFAAUAAAACACHTuJAtXvn&#10;c5ACAABVBQAADgAAAAAAAAABACAAAAAnAQAAZHJzL2Uyb0RvYy54bWxQSwUGAAAAAAYABgBZAQAA&#10;KQ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Dispatcher</w:t>
                      </w:r>
                    </w:p>
                  </w:txbxContent>
                </v:textbox>
              </v:roundrect>
            </w:pict>
          </mc:Fallback>
        </mc:AlternateContent>
      </w:r>
      <w:r>
        <w:rPr>
          <w:sz w:val="24"/>
        </w:rPr>
        <mc:AlternateContent>
          <mc:Choice Requires="wps">
            <w:drawing>
              <wp:anchor distT="0" distB="0" distL="114300" distR="114300" simplePos="0" relativeHeight="251830272" behindDoc="0" locked="0" layoutInCell="1" allowOverlap="1">
                <wp:simplePos x="0" y="0"/>
                <wp:positionH relativeFrom="column">
                  <wp:posOffset>4686935</wp:posOffset>
                </wp:positionH>
                <wp:positionV relativeFrom="paragraph">
                  <wp:posOffset>336550</wp:posOffset>
                </wp:positionV>
                <wp:extent cx="838835" cy="305435"/>
                <wp:effectExtent l="6350" t="6350" r="12065" b="12065"/>
                <wp:wrapNone/>
                <wp:docPr id="203" name="Rounded Rectangle 203"/>
                <wp:cNvGraphicFramePr/>
                <a:graphic xmlns:a="http://schemas.openxmlformats.org/drawingml/2006/main">
                  <a:graphicData uri="http://schemas.microsoft.com/office/word/2010/wordprocessingShape">
                    <wps:wsp>
                      <wps:cNvSpPr/>
                      <wps:spPr>
                        <a:xfrm>
                          <a:off x="0" y="0"/>
                          <a:ext cx="838835" cy="30543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Callbacks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05pt;margin-top:26.5pt;height:24.05pt;width:66.05pt;z-index:251830272;v-text-anchor:middle;mso-width-relative:page;mso-height-relative:page;" fillcolor="#9A743A [2409]" filled="t" stroked="t" coordsize="21600,21600" arcsize="0.166666666666667" o:gfxdata="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t&#10;6Xge2QAAAAoBAAAPAAAAAAAAAAEAIAAAACIAAABkcnMvZG93bnJldi54bWxQSwECFAAUAAAACACH&#10;TuJAIXXeZpUCAABVBQAADgAAAAAAAAABACAAAAAoAQAAZHJzL2Uyb0RvYy54bWxQSwUGAAAAAAYA&#10;BgBZAQAALw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Callbacks</w:t>
                      </w:r>
                    </w:p>
                  </w:txbxContent>
                </v:textbox>
              </v:roundrect>
            </w:pict>
          </mc:Fallback>
        </mc:AlternateContent>
      </w:r>
      <w:r>
        <w:rPr>
          <w:sz w:val="24"/>
        </w:rPr>
        <mc:AlternateContent>
          <mc:Choice Requires="wps">
            <w:drawing>
              <wp:anchor distT="0" distB="0" distL="114300" distR="114300" simplePos="0" relativeHeight="251826176" behindDoc="0" locked="0" layoutInCell="1" allowOverlap="1">
                <wp:simplePos x="0" y="0"/>
                <wp:positionH relativeFrom="column">
                  <wp:posOffset>2050415</wp:posOffset>
                </wp:positionH>
                <wp:positionV relativeFrom="paragraph">
                  <wp:posOffset>355600</wp:posOffset>
                </wp:positionV>
                <wp:extent cx="1029335" cy="332105"/>
                <wp:effectExtent l="6350" t="6350" r="12065" b="23495"/>
                <wp:wrapNone/>
                <wp:docPr id="199" name="Rounded Rectangle 199"/>
                <wp:cNvGraphicFramePr/>
                <a:graphic xmlns:a="http://schemas.openxmlformats.org/drawingml/2006/main">
                  <a:graphicData uri="http://schemas.microsoft.com/office/word/2010/wordprocessingShape">
                    <wps:wsp>
                      <wps:cNvSpPr/>
                      <wps:spPr>
                        <a:xfrm>
                          <a:off x="0" y="0"/>
                          <a:ext cx="1029335" cy="33210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45pt;margin-top:28pt;height:26.15pt;width:81.05pt;z-index:251826176;v-text-anchor:middle;mso-width-relative:page;mso-height-relative:page;" fillcolor="#FE4444" filled="t" stroked="t" coordsize="21600,21600" arcsize="0.166666666666667" o:gfxdata="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XvdXO2gAAAAoBAAAPAAAAAAAAAAEAIAAA&#10;ACIAAABkcnMvZG93bnJldi54bWxQSwECFAAUAAAACACHTuJAdYhpUrUCAACgBQAADgAAAAAAAAAB&#10;ACAAAAAp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w:t>
                      </w:r>
                    </w:p>
                  </w:txbxContent>
                </v:textbox>
              </v:roundrect>
            </w:pict>
          </mc:Fallback>
        </mc:AlternateContent>
      </w:r>
    </w:p>
    <w:p>
      <w:pPr>
        <w:pStyle w:val="2"/>
        <w:rPr>
          <w:rFonts w:hint="default"/>
          <w:lang w:val="en-US" w:eastAsia="en-GB"/>
        </w:rPr>
      </w:pPr>
      <w:r>
        <w:rPr>
          <w:sz w:val="24"/>
        </w:rPr>
        <mc:AlternateContent>
          <mc:Choice Requires="wps">
            <w:drawing>
              <wp:anchor distT="0" distB="0" distL="114300" distR="114300" simplePos="0" relativeHeight="251840512" behindDoc="0" locked="0" layoutInCell="1" allowOverlap="1">
                <wp:simplePos x="0" y="0"/>
                <wp:positionH relativeFrom="column">
                  <wp:posOffset>5106670</wp:posOffset>
                </wp:positionH>
                <wp:positionV relativeFrom="paragraph">
                  <wp:posOffset>125095</wp:posOffset>
                </wp:positionV>
                <wp:extent cx="25400" cy="600075"/>
                <wp:effectExtent l="27305" t="0" r="61595" b="9525"/>
                <wp:wrapNone/>
                <wp:docPr id="214" name="Straight Arrow Connector 214"/>
                <wp:cNvGraphicFramePr/>
                <a:graphic xmlns:a="http://schemas.openxmlformats.org/drawingml/2006/main">
                  <a:graphicData uri="http://schemas.microsoft.com/office/word/2010/wordprocessingShape">
                    <wps:wsp>
                      <wps:cNvCnPr>
                        <a:stCxn id="203" idx="2"/>
                        <a:endCxn id="204" idx="0"/>
                      </wps:cNvCnPr>
                      <wps:spPr>
                        <a:xfrm>
                          <a:off x="0" y="0"/>
                          <a:ext cx="2540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2.1pt;margin-top:9.85pt;height:47.25pt;width:2pt;z-index:251840512;mso-width-relative:page;mso-height-relative:page;" filled="f" stroked="t" coordsize="21600,21600" o:gfxdata="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rr+UtcAAAAKAQAADwAAAAAAAAABACAAAAAi&#10;AAAAZHJzL2Rvd25yZXYueG1sUEsBAhQAFAAAAAgAh07iQEj5Hj0LAgAALAQAAA4AAAAAAAAAAQAg&#10;AAAAJgEAAGRycy9lMm9Eb2MueG1sUEsFBgAAAAAGAAYAWQEAAKM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7440" behindDoc="0" locked="0" layoutInCell="1" allowOverlap="1">
                <wp:simplePos x="0" y="0"/>
                <wp:positionH relativeFrom="column">
                  <wp:posOffset>2565400</wp:posOffset>
                </wp:positionH>
                <wp:positionV relativeFrom="paragraph">
                  <wp:posOffset>170815</wp:posOffset>
                </wp:positionV>
                <wp:extent cx="45720" cy="387985"/>
                <wp:effectExtent l="38735" t="0" r="29845" b="12065"/>
                <wp:wrapNone/>
                <wp:docPr id="211" name="Straight Arrow Connector 211"/>
                <wp:cNvGraphicFramePr/>
                <a:graphic xmlns:a="http://schemas.openxmlformats.org/drawingml/2006/main">
                  <a:graphicData uri="http://schemas.microsoft.com/office/word/2010/wordprocessingShape">
                    <wps:wsp>
                      <wps:cNvCnPr>
                        <a:stCxn id="198" idx="0"/>
                        <a:endCxn id="199" idx="2"/>
                      </wps:cNvCnPr>
                      <wps:spPr>
                        <a:xfrm flipH="1" flipV="1">
                          <a:off x="3708400" y="6894830"/>
                          <a:ext cx="45720" cy="387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2pt;margin-top:13.45pt;height:30.55pt;width:3.6pt;z-index:251837440;mso-width-relative:page;mso-height-relative:page;" filled="f" stroked="t" coordsize="21600,21600" o:gfxdata="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UO&#10;oDbXAAAACQEAAA8AAAAAAAAAAQAgAAAAIgAAAGRycy9kb3ducmV2LnhtbFBLAQIUABQAAAAIAIdO&#10;4kDzOvrLJAIAAEwEAAAOAAAAAAAAAAEAIAAAACYBAABkcnMvZTJvRG9jLnhtbFBLBQYAAAAABgAG&#10;AFkBAAC8BQAAAAA=&#10;">
                <v:fill on="f" focussize="0,0"/>
                <v:stroke weight="0.5pt" color="#F07F09 [3204]" miterlimit="8" joinstyle="miter" endarrow="open"/>
                <v:imagedata o:title=""/>
                <o:lock v:ext="edit" aspectratio="f"/>
              </v:shape>
            </w:pict>
          </mc:Fallback>
        </mc:AlternateContent>
      </w:r>
    </w:p>
    <w:p>
      <w:pPr>
        <w:pStyle w:val="2"/>
        <w:rPr>
          <w:sz w:val="24"/>
        </w:rPr>
      </w:pPr>
      <w:r>
        <w:rPr>
          <w:sz w:val="24"/>
        </w:rPr>
        <mc:AlternateContent>
          <mc:Choice Requires="wps">
            <w:drawing>
              <wp:anchor distT="0" distB="0" distL="114300" distR="114300" simplePos="0" relativeHeight="251836416" behindDoc="0" locked="0" layoutInCell="1" allowOverlap="1">
                <wp:simplePos x="0" y="0"/>
                <wp:positionH relativeFrom="column">
                  <wp:posOffset>1866265</wp:posOffset>
                </wp:positionH>
                <wp:positionV relativeFrom="paragraph">
                  <wp:posOffset>301625</wp:posOffset>
                </wp:positionV>
                <wp:extent cx="222250" cy="12700"/>
                <wp:effectExtent l="0" t="41275" r="6350" b="60325"/>
                <wp:wrapNone/>
                <wp:docPr id="210" name="Straight Arrow Connector 210"/>
                <wp:cNvGraphicFramePr/>
                <a:graphic xmlns:a="http://schemas.openxmlformats.org/drawingml/2006/main">
                  <a:graphicData uri="http://schemas.microsoft.com/office/word/2010/wordprocessingShape">
                    <wps:wsp>
                      <wps:cNvCnPr/>
                      <wps:spPr>
                        <a:xfrm flipH="1">
                          <a:off x="0" y="0"/>
                          <a:ext cx="22225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6.95pt;margin-top:23.75pt;height:1pt;width:17.5pt;z-index:251836416;mso-width-relative:page;mso-height-relative:page;" filled="f" stroked="t" coordsize="21600,21600" o:gfxdata="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RuVAnaAAAACQEAAA8AAAAAAAAAAQAgAAAAIgAAAGRycy9kb3ducmV2Lnht&#10;bFBLAQIUABQAAAAIAIdO4kDQ+wtO9wEAAPIDAAAOAAAAAAAAAAEAIAAAACkBAABkcnMvZTJvRG9j&#10;LnhtbFBLBQYAAAAABgAGAFkBAACS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5392" behindDoc="0" locked="0" layoutInCell="1" allowOverlap="1">
                <wp:simplePos x="0" y="0"/>
                <wp:positionH relativeFrom="column">
                  <wp:posOffset>1913255</wp:posOffset>
                </wp:positionH>
                <wp:positionV relativeFrom="paragraph">
                  <wp:posOffset>443865</wp:posOffset>
                </wp:positionV>
                <wp:extent cx="199390" cy="15875"/>
                <wp:effectExtent l="635" t="40005" r="9525" b="58420"/>
                <wp:wrapNone/>
                <wp:docPr id="209" name="Straight Arrow Connector 209"/>
                <wp:cNvGraphicFramePr/>
                <a:graphic xmlns:a="http://schemas.openxmlformats.org/drawingml/2006/main">
                  <a:graphicData uri="http://schemas.microsoft.com/office/word/2010/wordprocessingShape">
                    <wps:wsp>
                      <wps:cNvCnPr/>
                      <wps:spPr>
                        <a:xfrm>
                          <a:off x="0" y="0"/>
                          <a:ext cx="199390" cy="1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65pt;margin-top:34.95pt;height:1.25pt;width:15.7pt;z-index:251835392;mso-width-relative:page;mso-height-relative:page;" filled="f" stroked="t" coordsize="21600,21600" o:gfxdata="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4+l3nZAAAACQEAAA8AAAAAAAAAAQAgAAAAIgAAAGRycy9kb3ducmV2LnhtbFBLAQIU&#10;ABQAAAAIAIdO4kDTf4vH8gEAAOgDAAAOAAAAAAAAAAEAIAAAACgBAABkcnMvZTJvRG9jLnhtbFBL&#10;BQYAAAAABgAGAFkBAACM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4368" behindDoc="0" locked="0" layoutInCell="1" allowOverlap="1">
                <wp:simplePos x="0" y="0"/>
                <wp:positionH relativeFrom="column">
                  <wp:posOffset>907415</wp:posOffset>
                </wp:positionH>
                <wp:positionV relativeFrom="paragraph">
                  <wp:posOffset>314325</wp:posOffset>
                </wp:positionV>
                <wp:extent cx="222250" cy="12700"/>
                <wp:effectExtent l="0" t="41275" r="6350" b="60325"/>
                <wp:wrapNone/>
                <wp:docPr id="208" name="Straight Arrow Connector 208"/>
                <wp:cNvGraphicFramePr/>
                <a:graphic xmlns:a="http://schemas.openxmlformats.org/drawingml/2006/main">
                  <a:graphicData uri="http://schemas.microsoft.com/office/word/2010/wordprocessingShape">
                    <wps:wsp>
                      <wps:cNvCnPr/>
                      <wps:spPr>
                        <a:xfrm flipH="1">
                          <a:off x="2050415" y="7555230"/>
                          <a:ext cx="22225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45pt;margin-top:24.75pt;height:1pt;width:17.5pt;z-index:251834368;mso-width-relative:page;mso-height-relative:page;" filled="f" stroked="t" coordsize="21600,21600" o:gfxdata="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YEi3ZAAAACQEAAA8AAAAAAAAAAQAgAAAAIgAAAGRy&#10;cy9kb3ducmV2LnhtbFBLAQIUABQAAAAIAIdO4kCmOxybBAIAAP4DAAAOAAAAAAAAAAEAIAAAACgB&#10;AABkcnMvZTJvRG9jLnhtbFBLBQYAAAAABgAGAFkBAACe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3344" behindDoc="0" locked="0" layoutInCell="1" allowOverlap="1">
                <wp:simplePos x="0" y="0"/>
                <wp:positionH relativeFrom="column">
                  <wp:posOffset>922655</wp:posOffset>
                </wp:positionH>
                <wp:positionV relativeFrom="paragraph">
                  <wp:posOffset>450215</wp:posOffset>
                </wp:positionV>
                <wp:extent cx="199390" cy="15875"/>
                <wp:effectExtent l="635" t="40005" r="9525" b="58420"/>
                <wp:wrapNone/>
                <wp:docPr id="207" name="Straight Arrow Connector 207"/>
                <wp:cNvGraphicFramePr/>
                <a:graphic xmlns:a="http://schemas.openxmlformats.org/drawingml/2006/main">
                  <a:graphicData uri="http://schemas.microsoft.com/office/word/2010/wordprocessingShape">
                    <wps:wsp>
                      <wps:cNvCnPr>
                        <a:stCxn id="192" idx="3"/>
                        <a:endCxn id="196" idx="1"/>
                      </wps:cNvCnPr>
                      <wps:spPr>
                        <a:xfrm>
                          <a:off x="2065655" y="7691120"/>
                          <a:ext cx="199390" cy="1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65pt;margin-top:35.45pt;height:1.25pt;width:15.7pt;z-index:251833344;mso-width-relative:page;mso-height-relative:page;" filled="f" stroked="t" coordsize="21600,21600" o:gfxdata="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sc48dgAAAAJAQAA&#10;DwAAAAAAAAABACAAAAAiAAAAZHJzL2Rvd25yZXYueG1sUEsBAhQAFAAAAAgAh07iQJyKnaIZAgAA&#10;OAQAAA4AAAAAAAAAAQAgAAAAJwEAAGRycy9lMm9Eb2MueG1sUEsFBgAAAAAGAAYAWQEAALIFAAAA&#10;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23104" behindDoc="0" locked="0" layoutInCell="1" allowOverlap="1">
                <wp:simplePos x="0" y="0"/>
                <wp:positionH relativeFrom="column">
                  <wp:posOffset>1122045</wp:posOffset>
                </wp:positionH>
                <wp:positionV relativeFrom="paragraph">
                  <wp:posOffset>177800</wp:posOffset>
                </wp:positionV>
                <wp:extent cx="777240" cy="575945"/>
                <wp:effectExtent l="6350" t="6350" r="16510" b="8255"/>
                <wp:wrapNone/>
                <wp:docPr id="196" name="Rounded Rectangle 196"/>
                <wp:cNvGraphicFramePr/>
                <a:graphic xmlns:a="http://schemas.openxmlformats.org/drawingml/2006/main">
                  <a:graphicData uri="http://schemas.microsoft.com/office/word/2010/wordprocessingShape">
                    <wps:wsp>
                      <wps:cNvSpPr/>
                      <wps:spPr>
                        <a:xfrm>
                          <a:off x="0" y="0"/>
                          <a:ext cx="777240" cy="57594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 Utils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35pt;margin-top:14pt;height:45.35pt;width:61.2pt;z-index:251823104;v-text-anchor:middle;mso-width-relative:page;mso-height-relative:page;" fillcolor="#BFBFBF [2412]" filled="t" stroked="t" coordsize="21600,21600" arcsize="0.166666666666667" o:gfxdata="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S6&#10;wOLaAAAACgEAAA8AAAAAAAAAAQAgAAAAIgAAAGRycy9kb3ducmV2LnhtbFBLAQIUABQAAAAIAIdO&#10;4kB/PPzCkwIAAFUFAAAOAAAAAAAAAAEAIAAAACkBAABkcnMvZTJvRG9jLnhtbFBLBQYAAAAABgAG&#10;AFkBAAAu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Web APi Utils</w:t>
                      </w:r>
                    </w:p>
                  </w:txbxContent>
                </v:textbox>
              </v:roundrect>
            </w:pict>
          </mc:Fallback>
        </mc:AlternateContent>
      </w:r>
      <w:r>
        <w:rPr>
          <w:sz w:val="24"/>
        </w:rPr>
        <mc:AlternateContent>
          <mc:Choice Requires="wps">
            <w:drawing>
              <wp:anchor distT="0" distB="0" distL="114300" distR="114300" simplePos="0" relativeHeight="251825152" behindDoc="0" locked="0" layoutInCell="1" allowOverlap="1">
                <wp:simplePos x="0" y="0"/>
                <wp:positionH relativeFrom="column">
                  <wp:posOffset>346710</wp:posOffset>
                </wp:positionH>
                <wp:positionV relativeFrom="paragraph">
                  <wp:posOffset>194945</wp:posOffset>
                </wp:positionV>
                <wp:extent cx="575945" cy="509905"/>
                <wp:effectExtent l="6350" t="6350" r="8255" b="17145"/>
                <wp:wrapNone/>
                <wp:docPr id="192" name="Rounded Rectangle 192"/>
                <wp:cNvGraphicFramePr/>
                <a:graphic xmlns:a="http://schemas.openxmlformats.org/drawingml/2006/main">
                  <a:graphicData uri="http://schemas.microsoft.com/office/word/2010/wordprocessingShape">
                    <wps:wsp>
                      <wps:cNvSpPr/>
                      <wps:spPr>
                        <a:xfrm>
                          <a:off x="0" y="0"/>
                          <a:ext cx="575945" cy="509905"/>
                        </a:xfrm>
                        <a:prstGeom prst="roundRect">
                          <a:avLst/>
                        </a:prstGeom>
                        <a:solidFill>
                          <a:schemeClr val="bg1">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pt;margin-top:15.35pt;height:40.15pt;width:45.35pt;z-index:251825152;v-text-anchor:middle;mso-width-relative:page;mso-height-relative:page;" fillcolor="#BFBFBF [2412]" filled="t" stroked="t" coordsize="21600,21600" arcsize="0.166666666666667" o:gfxdata="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NweQtcAAAAJAQAA&#10;DwAAAAAAAAABACAAAAAiAAAAZHJzL2Rvd25yZXYueG1sUEsBAhQAFAAAAAgAh07iQAEJRoOMAgAA&#10;NAUAAA4AAAAAAAAAAQAgAAAAJgEAAGRycy9lMm9Eb2MueG1sUEsFBgAAAAAGAAYAWQEAACQGAAAA&#10;AA==&#10;">
                <v:fill on="t" focussize="0,0"/>
                <v:stroke weight="1pt" color="#323232 [3215]" miterlimit="8" joinstyle="miter"/>
                <v:imagedata o:title=""/>
                <o:lock v:ext="edit" aspectratio="f"/>
                <v:textbox>
                  <w:txbxContent>
                    <w:p>
                      <w:pPr>
                        <w:jc w:val="center"/>
                        <w:rPr>
                          <w:rFonts w:hint="default"/>
                          <w:lang w:val="en-US"/>
                        </w:rPr>
                      </w:pPr>
                      <w:r>
                        <w:rPr>
                          <w:rFonts w:hint="default"/>
                          <w:lang w:val="en-US"/>
                        </w:rPr>
                        <w:t>Web Api</w:t>
                      </w:r>
                    </w:p>
                  </w:txbxContent>
                </v:textbox>
              </v:roundrect>
            </w:pict>
          </mc:Fallback>
        </mc:AlternateContent>
      </w:r>
      <w:r>
        <w:rPr>
          <w:sz w:val="24"/>
        </w:rPr>
        <mc:AlternateContent>
          <mc:Choice Requires="wps">
            <w:drawing>
              <wp:anchor distT="0" distB="0" distL="114300" distR="114300" simplePos="0" relativeHeight="251831296" behindDoc="0" locked="0" layoutInCell="1" allowOverlap="1">
                <wp:simplePos x="0" y="0"/>
                <wp:positionH relativeFrom="column">
                  <wp:posOffset>4697730</wp:posOffset>
                </wp:positionH>
                <wp:positionV relativeFrom="paragraph">
                  <wp:posOffset>208280</wp:posOffset>
                </wp:positionV>
                <wp:extent cx="868045" cy="621030"/>
                <wp:effectExtent l="6350" t="6350" r="20955" b="20320"/>
                <wp:wrapNone/>
                <wp:docPr id="204" name="Rounded Rectangle 204"/>
                <wp:cNvGraphicFramePr/>
                <a:graphic xmlns:a="http://schemas.openxmlformats.org/drawingml/2006/main">
                  <a:graphicData uri="http://schemas.microsoft.com/office/word/2010/wordprocessingShape">
                    <wps:wsp>
                      <wps:cNvSpPr/>
                      <wps:spPr>
                        <a:xfrm>
                          <a:off x="0" y="0"/>
                          <a:ext cx="868045" cy="62103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Store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9pt;margin-top:16.4pt;height:48.9pt;width:68.35pt;z-index:251831296;v-text-anchor:middle;mso-width-relative:page;mso-height-relative:page;" fillcolor="#9A743A [2409]" filled="t" stroked="t" coordsize="21600,21600" arcsize="0.166666666666667" o:gfxdata="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Np1hzLaAAAACgEAAA8AAAAAAAAAAQAgAAAAIgAAAGRycy9kb3ducmV2LnhtbFBLAQIUABQAAAAI&#10;AIdO4kAZk8IslgIAAFUFAAAOAAAAAAAAAAEAIAAAACkBAABkcnMvZTJvRG9jLnhtbFBLBQYAAAAA&#10;BgAGAFkBAAAx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Store</w:t>
                      </w:r>
                    </w:p>
                  </w:txbxContent>
                </v:textbox>
              </v:roundrect>
            </w:pict>
          </mc:Fallback>
        </mc:AlternateContent>
      </w:r>
      <w:r>
        <w:rPr>
          <w:sz w:val="24"/>
        </w:rPr>
        <mc:AlternateContent>
          <mc:Choice Requires="wps">
            <w:drawing>
              <wp:anchor distT="0" distB="0" distL="114300" distR="114300" simplePos="0" relativeHeight="251824128" behindDoc="0" locked="0" layoutInCell="1" allowOverlap="1">
                <wp:simplePos x="0" y="0"/>
                <wp:positionH relativeFrom="column">
                  <wp:posOffset>2082165</wp:posOffset>
                </wp:positionH>
                <wp:positionV relativeFrom="paragraph">
                  <wp:posOffset>41910</wp:posOffset>
                </wp:positionV>
                <wp:extent cx="1057910" cy="798195"/>
                <wp:effectExtent l="6350" t="6350" r="21590" b="14605"/>
                <wp:wrapNone/>
                <wp:docPr id="198" name="Rounded Rectangle 198"/>
                <wp:cNvGraphicFramePr/>
                <a:graphic xmlns:a="http://schemas.openxmlformats.org/drawingml/2006/main">
                  <a:graphicData uri="http://schemas.microsoft.com/office/word/2010/wordprocessingShape">
                    <wps:wsp>
                      <wps:cNvSpPr/>
                      <wps:spPr>
                        <a:xfrm>
                          <a:off x="0" y="0"/>
                          <a:ext cx="1057910" cy="79819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 Creators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95pt;margin-top:3.3pt;height:62.85pt;width:83.3pt;z-index:251824128;v-text-anchor:middle;mso-width-relative:page;mso-height-relative:page;" fillcolor="#FE4444" filled="t" stroked="t" coordsize="21600,21600" arcsize="0.166666666666667" o:gfxdata="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0ucHO2wAAAAkBAAAPAAAAAAAAAAEAIAAA&#10;ACIAAABkcnMvZG93bnJldi54bWxQSwECFAAUAAAACACHTuJA2bf367QCAACgBQAADgAAAAAAAAAB&#10;ACAAAAAq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 Creators</w:t>
                      </w:r>
                    </w:p>
                  </w:txbxContent>
                </v:textbox>
              </v:roundrect>
            </w:pict>
          </mc:Fallback>
        </mc:AlternateContent>
      </w:r>
    </w:p>
    <w:p>
      <w:pPr>
        <w:pStyle w:val="2"/>
        <w:rPr>
          <w:rFonts w:hint="default"/>
          <w:sz w:val="24"/>
          <w:lang w:val="en-US" w:eastAsia="en-GB"/>
        </w:rPr>
      </w:pPr>
      <w:r>
        <w:rPr>
          <w:sz w:val="24"/>
        </w:rPr>
        <mc:AlternateContent>
          <mc:Choice Requires="wps">
            <w:drawing>
              <wp:anchor distT="0" distB="0" distL="114300" distR="114300" simplePos="0" relativeHeight="251841536" behindDoc="0" locked="0" layoutInCell="1" allowOverlap="1">
                <wp:simplePos x="0" y="0"/>
                <wp:positionH relativeFrom="column">
                  <wp:posOffset>5132070</wp:posOffset>
                </wp:positionH>
                <wp:positionV relativeFrom="paragraph">
                  <wp:posOffset>312420</wp:posOffset>
                </wp:positionV>
                <wp:extent cx="104140" cy="452755"/>
                <wp:effectExtent l="4445" t="1270" r="5715" b="3175"/>
                <wp:wrapNone/>
                <wp:docPr id="216" name="Straight Connector 216"/>
                <wp:cNvGraphicFramePr/>
                <a:graphic xmlns:a="http://schemas.openxmlformats.org/drawingml/2006/main">
                  <a:graphicData uri="http://schemas.microsoft.com/office/word/2010/wordprocessingShape">
                    <wps:wsp>
                      <wps:cNvCnPr>
                        <a:stCxn id="204" idx="2"/>
                        <a:endCxn id="205" idx="0"/>
                      </wps:cNvCnPr>
                      <wps:spPr>
                        <a:xfrm>
                          <a:off x="6275070" y="8070215"/>
                          <a:ext cx="104140" cy="452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4.1pt;margin-top:24.6pt;height:35.65pt;width:8.2pt;z-index:251841536;mso-width-relative:page;mso-height-relative:page;" filled="f" stroked="t" coordsize="21600,21600" o:gfxdata="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W6WQ32AAAAAoBAAAPAAAAAAAAAAEAIAAAACIAAABkcnMvZG93&#10;bnJldi54bWxQSwECFAAUAAAACACHTuJAGTifqAACAAAMBAAADgAAAAAAAAABACAAAAAnAQAAZHJz&#10;L2Uyb0RvYy54bWxQSwUGAAAAAAYABgBZAQAAmQUAAAAA&#10;">
                <v:fill on="f" focussize="0,0"/>
                <v:stroke weight="0.5pt" color="#F07F09 [3204]" miterlimit="8" joinstyle="miter"/>
                <v:imagedata o:title=""/>
                <o:lock v:ext="edit" aspectratio="f"/>
              </v:line>
            </w:pict>
          </mc:Fallback>
        </mc:AlternateContent>
      </w:r>
    </w:p>
    <w:p>
      <w:pPr>
        <w:pStyle w:val="2"/>
        <w:rPr>
          <w:rFonts w:hint="default"/>
          <w:lang w:val="en-US" w:eastAsia="en-GB"/>
        </w:rPr>
      </w:pPr>
      <w:r>
        <w:rPr>
          <w:sz w:val="24"/>
        </w:rPr>
        <mc:AlternateContent>
          <mc:Choice Requires="wps">
            <w:drawing>
              <wp:anchor distT="0" distB="0" distL="114300" distR="114300" simplePos="0" relativeHeight="251843584" behindDoc="0" locked="0" layoutInCell="1" allowOverlap="1">
                <wp:simplePos x="0" y="0"/>
                <wp:positionH relativeFrom="column">
                  <wp:posOffset>2611120</wp:posOffset>
                </wp:positionH>
                <wp:positionV relativeFrom="paragraph">
                  <wp:posOffset>-193675</wp:posOffset>
                </wp:positionV>
                <wp:extent cx="59055" cy="614680"/>
                <wp:effectExtent l="40640" t="0" r="14605" b="13970"/>
                <wp:wrapNone/>
                <wp:docPr id="219" name="Straight Arrow Connector 219"/>
                <wp:cNvGraphicFramePr/>
                <a:graphic xmlns:a="http://schemas.openxmlformats.org/drawingml/2006/main">
                  <a:graphicData uri="http://schemas.microsoft.com/office/word/2010/wordprocessingShape">
                    <wps:wsp>
                      <wps:cNvCnPr>
                        <a:stCxn id="200" idx="0"/>
                        <a:endCxn id="198" idx="2"/>
                      </wps:cNvCnPr>
                      <wps:spPr>
                        <a:xfrm flipH="1" flipV="1">
                          <a:off x="0" y="0"/>
                          <a:ext cx="59055" cy="614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5.6pt;margin-top:-15.25pt;height:48.4pt;width:4.65pt;z-index:251843584;mso-width-relative:page;mso-height-relative:page;" filled="f" stroked="t" coordsize="21600,21600" o:gfxdata="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MaA8rYAAAACgEA&#10;AA8AAAAAAAAAAQAgAAAAIgAAAGRycy9kb3ducmV2LnhtbFBLAQIUABQAAAAIAIdO4kA+es9aGgIA&#10;AEAEAAAOAAAAAAAAAAEAIAAAACcBAABkcnMvZTJvRG9jLnhtbFBLBQYAAAAABgAGAFkBAACzBQAA&#10;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42560" behindDoc="0" locked="0" layoutInCell="1" allowOverlap="1">
                <wp:simplePos x="0" y="0"/>
                <wp:positionH relativeFrom="column">
                  <wp:posOffset>3227705</wp:posOffset>
                </wp:positionH>
                <wp:positionV relativeFrom="paragraph">
                  <wp:posOffset>696595</wp:posOffset>
                </wp:positionV>
                <wp:extent cx="245745" cy="8890"/>
                <wp:effectExtent l="0" t="0" r="0" b="0"/>
                <wp:wrapNone/>
                <wp:docPr id="218" name="Straight Connector 218"/>
                <wp:cNvGraphicFramePr/>
                <a:graphic xmlns:a="http://schemas.openxmlformats.org/drawingml/2006/main">
                  <a:graphicData uri="http://schemas.microsoft.com/office/word/2010/wordprocessingShape">
                    <wps:wsp>
                      <wps:cNvCnPr>
                        <a:stCxn id="200" idx="3"/>
                        <a:endCxn id="202" idx="1"/>
                      </wps:cNvCnPr>
                      <wps:spPr>
                        <a:xfrm>
                          <a:off x="0" y="0"/>
                          <a:ext cx="245745"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4.15pt;margin-top:54.85pt;height:0.7pt;width:19.35pt;z-index:251842560;mso-width-relative:page;mso-height-relative:page;" filled="f" stroked="t" coordsize="21600,21600" o:gfxdata="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RZwXZ2AAAAAsBAAAPAAAAAAAAAAEAIAAAACIAAABkcnMvZG93bnJldi54&#10;bWxQSwECFAAUAAAACACHTuJAmDab5foBAAD+AwAADgAAAAAAAAABACAAAAAnAQAAZHJzL2Uyb0Rv&#10;Yy54bWxQSwUGAAAAAAYABgBZAQAAkwUAAAAA&#10;">
                <v:fill on="f" focussize="0,0"/>
                <v:stroke weight="0.5pt" color="#F07F09 [3204]" miterlimit="8" joinstyle="miter"/>
                <v:imagedata o:title=""/>
                <o:lock v:ext="edit" aspectratio="f"/>
              </v:line>
            </w:pict>
          </mc:Fallback>
        </mc:AlternateContent>
      </w:r>
      <w:r>
        <w:rPr>
          <w:sz w:val="24"/>
        </w:rPr>
        <mc:AlternateContent>
          <mc:Choice Requires="wps">
            <w:drawing>
              <wp:anchor distT="0" distB="0" distL="114300" distR="114300" simplePos="0" relativeHeight="251829248" behindDoc="0" locked="0" layoutInCell="1" allowOverlap="1">
                <wp:simplePos x="0" y="0"/>
                <wp:positionH relativeFrom="column">
                  <wp:posOffset>3473450</wp:posOffset>
                </wp:positionH>
                <wp:positionV relativeFrom="paragraph">
                  <wp:posOffset>464820</wp:posOffset>
                </wp:positionV>
                <wp:extent cx="880745" cy="481330"/>
                <wp:effectExtent l="6350" t="6350" r="8255" b="7620"/>
                <wp:wrapNone/>
                <wp:docPr id="202" name="Rounded Rectangle 202"/>
                <wp:cNvGraphicFramePr/>
                <a:graphic xmlns:a="http://schemas.openxmlformats.org/drawingml/2006/main">
                  <a:graphicData uri="http://schemas.microsoft.com/office/word/2010/wordprocessingShape">
                    <wps:wsp>
                      <wps:cNvSpPr/>
                      <wps:spPr>
                        <a:xfrm>
                          <a:off x="0" y="0"/>
                          <a:ext cx="880745" cy="481330"/>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React Views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5pt;margin-top:36.6pt;height:37.9pt;width:69.35pt;z-index:251829248;v-text-anchor:middle;mso-width-relative:page;mso-height-relative:page;" fillcolor="#7030A0" filled="t" stroked="t" coordsize="21600,21600" arcsize="0.166666666666667" o:gfxdata="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0hfUkdsAAAAK&#10;AQAADwAAAAAAAAABACAAAAAiAAAAZHJzL2Rvd25yZXYueG1sUEsBAhQAFAAAAAgAh07iQMhoRt2L&#10;AgAAMwUAAA4AAAAAAAAAAQAgAAAAKgEAAGRycy9lMm9Eb2MueG1sUEsFBgAAAAAGAAYAWQEAACcG&#10;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React Views</w:t>
                      </w:r>
                    </w:p>
                  </w:txbxContent>
                </v:textbox>
              </v:roundrect>
            </w:pict>
          </mc:Fallback>
        </mc:AlternateContent>
      </w:r>
      <w:r>
        <w:rPr>
          <w:sz w:val="24"/>
        </w:rPr>
        <mc:AlternateContent>
          <mc:Choice Requires="wps">
            <w:drawing>
              <wp:anchor distT="0" distB="0" distL="114300" distR="114300" simplePos="0" relativeHeight="251832320" behindDoc="0" locked="0" layoutInCell="1" allowOverlap="1">
                <wp:simplePos x="0" y="0"/>
                <wp:positionH relativeFrom="column">
                  <wp:posOffset>4659630</wp:posOffset>
                </wp:positionH>
                <wp:positionV relativeFrom="paragraph">
                  <wp:posOffset>248285</wp:posOffset>
                </wp:positionV>
                <wp:extent cx="1153160" cy="915670"/>
                <wp:effectExtent l="6350" t="6350" r="21590" b="11430"/>
                <wp:wrapNone/>
                <wp:docPr id="205" name="Rounded Rectangle 205"/>
                <wp:cNvGraphicFramePr/>
                <a:graphic xmlns:a="http://schemas.openxmlformats.org/drawingml/2006/main">
                  <a:graphicData uri="http://schemas.microsoft.com/office/word/2010/wordprocessingShape">
                    <wps:wsp>
                      <wps:cNvSpPr/>
                      <wps:spPr>
                        <a:xfrm>
                          <a:off x="0" y="0"/>
                          <a:ext cx="1153160" cy="915670"/>
                        </a:xfrm>
                        <a:prstGeom prst="round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 xml:space="preserve">Change Events + Store Queries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6.9pt;margin-top:19.55pt;height:72.1pt;width:90.8pt;z-index:251832320;v-text-anchor:middle;mso-width-relative:page;mso-height-relative:page;" fillcolor="#274321 [1607]" filled="t" stroked="t" coordsize="21600,21600" arcsize="0.166666666666667" o:gfxdata="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0P8jtgA&#10;AAAKAQAADwAAAAAAAAABACAAAAAiAAAAZHJzL2Rvd25yZXYueG1sUEsBAhQAFAAAAAgAh07iQDcm&#10;6wORAgAAVgUAAA4AAAAAAAAAAQAgAAAAJwEAAGRycy9lMm9Eb2MueG1sUEsFBgAAAAAGAAYAWQEA&#10;ACoG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 xml:space="preserve">Change Events + Store Queries </w:t>
                      </w:r>
                    </w:p>
                  </w:txbxContent>
                </v:textbox>
              </v:roundrect>
            </w:pict>
          </mc:Fallback>
        </mc:AlternateContent>
      </w:r>
      <w:r>
        <w:rPr>
          <w:sz w:val="24"/>
        </w:rPr>
        <mc:AlternateContent>
          <mc:Choice Requires="wps">
            <w:drawing>
              <wp:anchor distT="0" distB="0" distL="114300" distR="114300" simplePos="0" relativeHeight="251827200" behindDoc="0" locked="0" layoutInCell="1" allowOverlap="1">
                <wp:simplePos x="0" y="0"/>
                <wp:positionH relativeFrom="column">
                  <wp:posOffset>2112645</wp:posOffset>
                </wp:positionH>
                <wp:positionV relativeFrom="paragraph">
                  <wp:posOffset>421005</wp:posOffset>
                </wp:positionV>
                <wp:extent cx="1115060" cy="550545"/>
                <wp:effectExtent l="6350" t="6350" r="21590" b="14605"/>
                <wp:wrapNone/>
                <wp:docPr id="200" name="Rounded Rectangle 200"/>
                <wp:cNvGraphicFramePr/>
                <a:graphic xmlns:a="http://schemas.openxmlformats.org/drawingml/2006/main">
                  <a:graphicData uri="http://schemas.microsoft.com/office/word/2010/wordprocessingShape">
                    <wps:wsp>
                      <wps:cNvSpPr/>
                      <wps:spPr>
                        <a:xfrm>
                          <a:off x="0" y="0"/>
                          <a:ext cx="1115060" cy="55054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User Interactions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35pt;margin-top:33.15pt;height:43.35pt;width:87.8pt;z-index:251827200;v-text-anchor:middle;mso-width-relative:page;mso-height-relative:page;" fillcolor="#7030A0" filled="t" stroked="t" coordsize="21600,21600" arcsize="0.166666666666667" o:gfxdata="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v9COdkAAAAKAQAA&#10;DwAAAAAAAAABACAAAAAiAAAAZHJzL2Rvd25yZXYueG1sUEsBAhQAFAAAAAgAh07iQA7Lbd+KAgAA&#10;NAUAAA4AAAAAAAAAAQAgAAAAKAEAAGRycy9lMm9Eb2MueG1sUEsFBgAAAAAGAAYAWQEAACQGAAAA&#10;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User Interactions</w:t>
                      </w:r>
                    </w:p>
                  </w:txbxContent>
                </v:textbox>
              </v:roundrect>
            </w:pict>
          </mc:Fallback>
        </mc:AlternateContent>
      </w:r>
    </w:p>
    <w:p>
      <w:pPr>
        <w:pStyle w:val="100"/>
        <w:rPr>
          <w:lang w:val="en-GB" w:eastAsia="en-GB" w:bidi="bn-BD"/>
        </w:rPr>
      </w:pPr>
      <w:r>
        <w:rPr>
          <w:sz w:val="24"/>
        </w:rPr>
        <mc:AlternateContent>
          <mc:Choice Requires="wps">
            <w:drawing>
              <wp:anchor distT="0" distB="0" distL="114300" distR="114300" simplePos="0" relativeHeight="251844608" behindDoc="0" locked="0" layoutInCell="1" allowOverlap="1">
                <wp:simplePos x="0" y="0"/>
                <wp:positionH relativeFrom="column">
                  <wp:posOffset>4354195</wp:posOffset>
                </wp:positionH>
                <wp:positionV relativeFrom="paragraph">
                  <wp:posOffset>188595</wp:posOffset>
                </wp:positionV>
                <wp:extent cx="305435" cy="635"/>
                <wp:effectExtent l="0" t="48895" r="18415" b="64770"/>
                <wp:wrapNone/>
                <wp:docPr id="220" name="Straight Arrow Connector 220"/>
                <wp:cNvGraphicFramePr/>
                <a:graphic xmlns:a="http://schemas.openxmlformats.org/drawingml/2006/main">
                  <a:graphicData uri="http://schemas.microsoft.com/office/word/2010/wordprocessingShape">
                    <wps:wsp>
                      <wps:cNvCnPr>
                        <a:stCxn id="205" idx="1"/>
                        <a:endCxn id="202" idx="3"/>
                      </wps:cNvCnPr>
                      <wps:spPr>
                        <a:xfrm flipH="1" flipV="1">
                          <a:off x="0" y="0"/>
                          <a:ext cx="30543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2.85pt;margin-top:14.85pt;height:0.05pt;width:24.05pt;z-index:251844608;mso-width-relative:page;mso-height-relative:page;" filled="f" stroked="t" coordsize="21600,21600" o:gfxdata="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aOm72AAAAAkBAAAPAAAAAAAA&#10;AAEAIAAAACIAAABkcnMvZG93bnJldi54bWxQSwECFAAUAAAACACHTuJA83AyWxICAAA+BAAADgAA&#10;AAAAAAABACAAAAAnAQAAZHJzL2Uyb0RvYy54bWxQSwUGAAAAAAYABgBZAQAAqwUAAAAA&#10;">
                <v:fill on="f" focussize="0,0"/>
                <v:stroke weight="0.5pt" color="#F07F09 [3204]" miterlimit="8" joinstyle="miter" endarrow="open"/>
                <v:imagedata o:title=""/>
                <o:lock v:ext="edit" aspectratio="f"/>
              </v:shape>
            </w:pict>
          </mc:Fallback>
        </mc:AlternateContent>
      </w:r>
    </w:p>
    <w:p>
      <w:pPr>
        <w:pStyle w:val="100"/>
        <w:rPr>
          <w:lang w:val="en-GB" w:eastAsia="en-GB" w:bidi="bn-BD"/>
        </w:rPr>
      </w:pPr>
    </w:p>
    <w:p>
      <w:pPr>
        <w:pStyle w:val="100"/>
        <w:rPr>
          <w:lang w:val="en-GB" w:eastAsia="en-GB" w:bidi="bn-BD"/>
        </w:rPr>
      </w:pPr>
    </w:p>
    <w:p>
      <w:pPr>
        <w:pStyle w:val="100"/>
        <w:rPr>
          <w:rFonts w:hint="default"/>
          <w:lang w:val="en-US" w:eastAsia="en-GB"/>
        </w:rPr>
      </w:pPr>
      <w:r>
        <w:rPr>
          <w:lang w:val="en-GB" w:eastAsia="en-GB" w:bidi="bn-BD"/>
        </w:rPr>
        <w:t>Figure 5.</w:t>
      </w:r>
      <w:r>
        <w:rPr>
          <w:rFonts w:hint="default"/>
          <w:lang w:val="en-US" w:eastAsia="en-GB" w:bidi="bn-BD"/>
        </w:rPr>
        <w:t>2</w:t>
      </w:r>
      <w:r>
        <w:rPr>
          <w:lang w:val="en-GB" w:eastAsia="en-GB" w:bidi="bn-BD"/>
        </w:rPr>
        <w:t xml:space="preserve">: System Data Flow of </w:t>
      </w:r>
      <w:r>
        <w:rPr>
          <w:rFonts w:hint="default"/>
          <w:lang w:val="en-US" w:eastAsia="en-GB" w:bidi="bn-BD"/>
        </w:rPr>
        <w:t xml:space="preserve"> </w:t>
      </w:r>
      <w:r>
        <w:rPr>
          <w:rFonts w:hint="default"/>
          <w:lang w:val="en-US" w:eastAsia="en-GB"/>
        </w:rPr>
        <w:t>Decentralized Social Network</w:t>
      </w:r>
    </w:p>
    <w:p>
      <w:pPr>
        <w:pStyle w:val="93"/>
        <w:rPr>
          <w:lang w:eastAsia="en-GB" w:bidi="bn-BD"/>
        </w:rPr>
      </w:pPr>
      <w:bookmarkStart w:id="64" w:name="_Toc453648637"/>
      <w:bookmarkStart w:id="65" w:name="_Toc453541204"/>
      <w:r>
        <w:rPr>
          <w:lang w:eastAsia="en-GB" w:bidi="bn-BD"/>
        </w:rPr>
        <w:t>5.3  Data view</w:t>
      </w:r>
      <w:bookmarkEnd w:id="64"/>
      <w:bookmarkEnd w:id="65"/>
    </w:p>
    <w:p>
      <w:pPr>
        <w:pStyle w:val="6"/>
        <w:rPr>
          <w:rFonts w:hint="default"/>
          <w:lang w:val="en-US"/>
        </w:rPr>
      </w:pPr>
      <w:r>
        <w:t xml:space="preserve">In </w:t>
      </w:r>
      <w:r>
        <w:rPr>
          <w:rFonts w:hint="default"/>
          <w:lang w:val="en-US"/>
        </w:rPr>
        <w:t xml:space="preserve"> Our Dapps we show post of user using grid view. In a post there is two part one is text and other is image .As we request for user data , then  the post of every user will be appeared in Grid view. In our Dapps we followed a excenent view of post so that grid view will be responsibe. </w:t>
      </w:r>
    </w:p>
    <w:p>
      <w:pPr>
        <w:pStyle w:val="93"/>
        <w:rPr>
          <w:lang w:eastAsia="en-GB" w:bidi="bn-BD"/>
        </w:rPr>
      </w:pPr>
      <w:bookmarkStart w:id="66" w:name="_Toc453648638"/>
      <w:r>
        <w:rPr>
          <w:lang w:eastAsia="en-GB" w:bidi="bn-BD"/>
        </w:rPr>
        <w:t>5.4  Security</w:t>
      </w:r>
      <w:bookmarkEnd w:id="66"/>
    </w:p>
    <w:p>
      <w:pPr>
        <w:pStyle w:val="6"/>
        <w:rPr>
          <w:rFonts w:hint="default"/>
          <w:lang w:val="en-US"/>
        </w:rPr>
      </w:pPr>
      <w:r>
        <w:t xml:space="preserve">In </w:t>
      </w:r>
      <w:r>
        <w:rPr>
          <w:rFonts w:hint="default"/>
          <w:lang w:val="en-US"/>
        </w:rPr>
        <w:t>our Dapps we try to maintain best security practices</w:t>
      </w:r>
      <w:r>
        <w:rPr>
          <w:color w:val="000000"/>
        </w:rPr>
        <w:t xml:space="preserve">. </w:t>
      </w:r>
      <w:r>
        <w:rPr>
          <w:rFonts w:hint="default"/>
          <w:color w:val="000000"/>
          <w:lang w:val="en-US"/>
        </w:rPr>
        <w:t>When ever a user try to post he/she must have to  pay some gas fee and he must have to be connected with his metamask Etherum wallet. So if any user will not connect his metamask account he will not get the facility to post and even unable to see the post of others. We store the User Post data to IPFS(InterPlanetary File System) to secure the user Shared data .And IPFS will not give the main copy of the data rather it will give it a url hash value which is generated by IPFS system. To secure the user data to be shared by OSN system admin we used JSON Web Token (JWT)  . Whenever a OSN admin pull all user data he/she must have to show a badge given the jwt authenticaiton system . If he shared the data and jwt token to others ,the surprising part of jwt token is that in every different login a different token will be given to admin .So there is no benifit of sharing every data to others, other’s will not get the data.</w:t>
      </w:r>
    </w:p>
    <w:p>
      <w:pPr>
        <w:pStyle w:val="93"/>
        <w:rPr>
          <w:lang w:eastAsia="en-GB" w:bidi="bn-BD"/>
        </w:rPr>
      </w:pPr>
      <w:bookmarkStart w:id="67" w:name="_Toc453648639"/>
      <w:bookmarkStart w:id="68" w:name="_Toc453541205"/>
      <w:r>
        <w:rPr>
          <w:lang w:eastAsia="en-GB" w:bidi="bn-BD"/>
        </w:rPr>
        <w:t>5.5  Version support</w:t>
      </w:r>
      <w:bookmarkEnd w:id="67"/>
      <w:bookmarkEnd w:id="68"/>
    </w:p>
    <w:p>
      <w:pPr>
        <w:pStyle w:val="6"/>
      </w:pPr>
      <w:bookmarkStart w:id="69" w:name="_Toc453648642"/>
      <w:r>
        <w:rPr>
          <w:rFonts w:hint="default"/>
          <w:lang w:val="en-US"/>
        </w:rPr>
        <w:t xml:space="preserve">H As we building this website with the help of framework , we try to keep up to date of our every frameworks version up to date. Laravel 8, and solidity 0.5.0 version and web3.js version are supported by most of the web browser. </w:t>
      </w:r>
    </w:p>
    <w:p>
      <w:pPr>
        <w:pStyle w:val="2"/>
      </w:pPr>
    </w:p>
    <w:p>
      <w:pPr>
        <w:pStyle w:val="93"/>
        <w:rPr>
          <w:lang w:eastAsia="zh-CN"/>
        </w:rPr>
      </w:pPr>
      <w:r>
        <w:rPr>
          <w:lang w:eastAsia="zh-CN"/>
        </w:rPr>
        <w:t>5.6  System Design</w:t>
      </w:r>
      <w:bookmarkEnd w:id="69"/>
      <w:bookmarkStart w:id="70" w:name="_Toc453648643"/>
    </w:p>
    <w:p>
      <w:pPr>
        <w:pStyle w:val="88"/>
      </w:pPr>
      <w:r>
        <w:rPr>
          <w:b/>
          <w:lang w:eastAsia="zh-CN"/>
        </w:rPr>
        <w:t xml:space="preserve">Objective: </w:t>
      </w:r>
      <w:r>
        <w:t>To change of the system detail into and operational system plan.</w:t>
      </w:r>
    </w:p>
    <w:p>
      <w:pPr>
        <w:pStyle w:val="88"/>
        <w:rPr>
          <w:lang w:eastAsia="zh-CN"/>
        </w:rPr>
      </w:pPr>
      <w:r>
        <w:rPr>
          <w:b/>
          <w:lang w:eastAsia="zh-CN"/>
        </w:rPr>
        <w:t xml:space="preserve">Input: </w:t>
      </w:r>
      <w:r>
        <w:rPr>
          <w:lang w:eastAsia="zh-CN"/>
        </w:rPr>
        <w:t xml:space="preserve"> project goals, users requirements and specifications.</w:t>
      </w:r>
    </w:p>
    <w:p>
      <w:pPr>
        <w:pStyle w:val="88"/>
        <w:rPr>
          <w:lang w:eastAsia="zh-CN"/>
        </w:rPr>
      </w:pPr>
      <w:r>
        <w:rPr>
          <w:b/>
          <w:lang w:eastAsia="zh-CN"/>
        </w:rPr>
        <w:t xml:space="preserve">Process: </w:t>
      </w:r>
      <w:r>
        <w:rPr>
          <w:lang w:eastAsia="zh-CN"/>
        </w:rPr>
        <w:t xml:space="preserve">Making alternatives to make economic benefits and building a qualityful system for major uses. </w:t>
      </w:r>
    </w:p>
    <w:p>
      <w:pPr>
        <w:pStyle w:val="88"/>
        <w:rPr>
          <w:lang w:eastAsia="zh-CN"/>
        </w:rPr>
      </w:pPr>
      <w:r>
        <w:rPr>
          <w:lang w:eastAsia="en-US"/>
        </w:rPr>
        <w:drawing>
          <wp:anchor distT="0" distB="0" distL="114300" distR="114300" simplePos="0" relativeHeight="251809792" behindDoc="0" locked="0" layoutInCell="1" allowOverlap="1">
            <wp:simplePos x="0" y="0"/>
            <wp:positionH relativeFrom="column">
              <wp:posOffset>76200</wp:posOffset>
            </wp:positionH>
            <wp:positionV relativeFrom="paragraph">
              <wp:posOffset>657225</wp:posOffset>
            </wp:positionV>
            <wp:extent cx="5274945" cy="2734310"/>
            <wp:effectExtent l="0" t="0" r="1905"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945" cy="2734310"/>
                    </a:xfrm>
                    <a:prstGeom prst="rect">
                      <a:avLst/>
                    </a:prstGeom>
                  </pic:spPr>
                </pic:pic>
              </a:graphicData>
            </a:graphic>
          </wp:anchor>
        </w:drawing>
      </w:r>
      <w:r>
        <w:rPr>
          <w:b/>
          <w:lang w:eastAsia="zh-CN"/>
        </w:rPr>
        <w:t xml:space="preserve">Output: </w:t>
      </w:r>
      <w:r>
        <w:rPr>
          <w:lang w:eastAsia="zh-CN"/>
        </w:rPr>
        <w:t>system design, schedule, software and hardware requirements.</w:t>
      </w:r>
    </w:p>
    <w:p>
      <w:pPr>
        <w:pStyle w:val="88"/>
        <w:rPr>
          <w:lang w:eastAsia="zh-CN"/>
        </w:rPr>
      </w:pPr>
    </w:p>
    <w:p>
      <w:pPr>
        <w:pStyle w:val="100"/>
        <w:rPr>
          <w:lang w:eastAsia="zh-CN"/>
        </w:rPr>
      </w:pPr>
      <w:r>
        <w:rPr>
          <w:lang w:eastAsia="zh-CN"/>
        </w:rPr>
        <w:t>Fig 5.1: Elements of system [13]</w:t>
      </w:r>
    </w:p>
    <w:p>
      <w:pPr>
        <w:pStyle w:val="2"/>
        <w:rPr>
          <w:lang w:eastAsia="zh-CN"/>
        </w:rPr>
      </w:pPr>
    </w:p>
    <w:p>
      <w:pPr>
        <w:pStyle w:val="2"/>
        <w:rPr>
          <w:lang w:eastAsia="zh-CN"/>
        </w:rPr>
      </w:pPr>
    </w:p>
    <w:p>
      <w:pPr>
        <w:pStyle w:val="2"/>
        <w:rPr>
          <w:lang w:eastAsia="zh-CN"/>
        </w:rPr>
      </w:pPr>
    </w:p>
    <w:p>
      <w:pPr>
        <w:pStyle w:val="2"/>
        <w:rPr>
          <w:lang w:eastAsia="zh-CN"/>
        </w:rPr>
      </w:pPr>
    </w:p>
    <w:p>
      <w:pPr>
        <w:pStyle w:val="2"/>
        <w:rPr>
          <w:lang w:eastAsia="zh-CN"/>
        </w:rPr>
      </w:pPr>
    </w:p>
    <w:p>
      <w:pPr>
        <w:pStyle w:val="93"/>
        <w:ind w:left="0" w:firstLine="0"/>
        <w:rPr>
          <w:lang w:eastAsia="zh-CN"/>
        </w:rPr>
      </w:pPr>
      <w:r>
        <w:rPr>
          <w:lang w:val="en-US"/>
        </w:rPr>
        <mc:AlternateContent>
          <mc:Choice Requires="wps">
            <w:drawing>
              <wp:anchor distT="0" distB="0" distL="114300" distR="114300" simplePos="0" relativeHeight="251798528" behindDoc="0" locked="0" layoutInCell="1" allowOverlap="1">
                <wp:simplePos x="0" y="0"/>
                <wp:positionH relativeFrom="column">
                  <wp:posOffset>4726305</wp:posOffset>
                </wp:positionH>
                <wp:positionV relativeFrom="paragraph">
                  <wp:posOffset>410845</wp:posOffset>
                </wp:positionV>
                <wp:extent cx="1226820" cy="243840"/>
                <wp:effectExtent l="0" t="0" r="11430" b="22860"/>
                <wp:wrapNone/>
                <wp:docPr id="950" name="Text Box 950"/>
                <wp:cNvGraphicFramePr/>
                <a:graphic xmlns:a="http://schemas.openxmlformats.org/drawingml/2006/main">
                  <a:graphicData uri="http://schemas.microsoft.com/office/word/2010/wordprocessingShape">
                    <wps:wsp>
                      <wps:cNvSpPr txBox="1"/>
                      <wps:spPr>
                        <a:xfrm>
                          <a:off x="0" y="0"/>
                          <a:ext cx="1226820" cy="243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0"/>
                                <w14:textFill>
                                  <w14:solidFill>
                                    <w14:schemeClr w14:val="tx1"/>
                                  </w14:solidFill>
                                </w14:textFill>
                              </w:rPr>
                            </w:pPr>
                            <w:r>
                              <w:rPr>
                                <w:color w:val="000000" w:themeColor="text1"/>
                                <w:sz w:val="20"/>
                                <w14:textFill>
                                  <w14:solidFill>
                                    <w14:schemeClr w14:val="tx1"/>
                                  </w14:solidFill>
                                </w14:textFill>
                              </w:rPr>
                              <w:t>DATA INPUTS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15pt;margin-top:32.35pt;height:19.2pt;width:96.6pt;z-index:251798528;mso-width-relative:page;mso-height-relative:page;" fillcolor="#FFFFFF [3201]" filled="t" stroked="t" coordsize="21600,21600" o:gfxdata="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Fj6lzZAAAACgEAAA8AAAAAAAAAAQAg&#10;AAAAIgAAAGRycy9kb3ducmV2LnhtbFBLAQIUABQAAAAIAIdO4kCUqC+XRgIAAMkEAAAOAAAAAAAA&#10;AAEAIAAAACgBAABkcnMvZTJvRG9jLnhtbFBLBQYAAAAABgAGAFkBAADgBQAAAAA=&#10;">
                <v:fill on="t" focussize="0,0"/>
                <v:stroke weight="0.5pt" color="#FFFFFF [3212]" joinstyle="round"/>
                <v:imagedata o:title=""/>
                <o:lock v:ext="edit" aspectratio="f"/>
                <v:textbox>
                  <w:txbxContent>
                    <w:p>
                      <w:pPr>
                        <w:rPr>
                          <w:color w:val="000000" w:themeColor="text1"/>
                          <w:sz w:val="20"/>
                          <w14:textFill>
                            <w14:solidFill>
                              <w14:schemeClr w14:val="tx1"/>
                            </w14:solidFill>
                          </w14:textFill>
                        </w:rPr>
                      </w:pPr>
                      <w:r>
                        <w:rPr>
                          <w:color w:val="000000" w:themeColor="text1"/>
                          <w:sz w:val="20"/>
                          <w14:textFill>
                            <w14:solidFill>
                              <w14:schemeClr w14:val="tx1"/>
                            </w14:solidFill>
                          </w14:textFill>
                        </w:rPr>
                        <w:t>DATA INPUTS</w:t>
                      </w:r>
                    </w:p>
                  </w:txbxContent>
                </v:textbox>
              </v:shape>
            </w:pict>
          </mc:Fallback>
        </mc:AlternateContent>
      </w:r>
      <w:r>
        <w:rPr>
          <w:lang w:eastAsia="zh-CN"/>
        </w:rPr>
        <w:t>5.7  A general Model of software design process</w:t>
      </w:r>
      <w:bookmarkEnd w:id="70"/>
    </w:p>
    <w:p>
      <w:pPr>
        <w:rPr>
          <w:lang w:eastAsia="zh-CN"/>
        </w:rPr>
      </w:pPr>
    </w:p>
    <w:p>
      <w:r>
        <mc:AlternateContent>
          <mc:Choice Requires="wps">
            <w:drawing>
              <wp:anchor distT="0" distB="0" distL="114300" distR="114300" simplePos="0" relativeHeight="251803648" behindDoc="0" locked="0" layoutInCell="1" allowOverlap="1">
                <wp:simplePos x="0" y="0"/>
                <wp:positionH relativeFrom="column">
                  <wp:posOffset>1943100</wp:posOffset>
                </wp:positionH>
                <wp:positionV relativeFrom="paragraph">
                  <wp:posOffset>2857500</wp:posOffset>
                </wp:positionV>
                <wp:extent cx="1882140" cy="320040"/>
                <wp:effectExtent l="0" t="0" r="3810" b="3810"/>
                <wp:wrapNone/>
                <wp:docPr id="945" name="Text Box 945"/>
                <wp:cNvGraphicFramePr/>
                <a:graphic xmlns:a="http://schemas.openxmlformats.org/drawingml/2006/main">
                  <a:graphicData uri="http://schemas.microsoft.com/office/word/2010/wordprocessingShape">
                    <wps:wsp>
                      <wps:cNvSpPr txBox="1"/>
                      <wps:spPr>
                        <a:xfrm>
                          <a:off x="0" y="0"/>
                          <a:ext cx="1882140" cy="3200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DATABASE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225pt;height:25.2pt;width:148.2pt;z-index:251803648;mso-width-relative:page;mso-height-relative:page;" fillcolor="#FFFFFF [3201]" filled="t" stroked="t" coordsize="21600,21600" o:gfxdata="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OSKeU2QAAAAsBAAAPAAAAAAAAAAEA&#10;IAAAACIAAABkcnMvZG93bnJldi54bWxQSwECFAAUAAAACACHTuJAvOGp0UcCAADJBAAADgAAAAAA&#10;AAABACAAAAAoAQAAZHJzL2Uyb0RvYy54bWxQSwUGAAAAAAYABgBZAQAA4QUAAAAA&#10;">
                <v:fill on="t" focussize="0,0"/>
                <v:stroke weight="0.5pt" color="#FFFFFF [3212]" joinstyle="round"/>
                <v:imagedata o:title=""/>
                <o:lock v:ext="edit" aspectratio="f"/>
                <v:textbox>
                  <w:txbxContent>
                    <w:p>
                      <w:pPr>
                        <w:jc w:val="center"/>
                      </w:pPr>
                      <w:r>
                        <w:t>DATABASE DESIGN</w:t>
                      </w:r>
                    </w:p>
                  </w:txbxContent>
                </v:textbox>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3002280</wp:posOffset>
                </wp:positionH>
                <wp:positionV relativeFrom="paragraph">
                  <wp:posOffset>3474720</wp:posOffset>
                </wp:positionV>
                <wp:extent cx="7620" cy="510540"/>
                <wp:effectExtent l="76200" t="0" r="49530" b="41910"/>
                <wp:wrapNone/>
                <wp:docPr id="951" name="Straight Arrow Connector 951"/>
                <wp:cNvGraphicFramePr/>
                <a:graphic xmlns:a="http://schemas.openxmlformats.org/drawingml/2006/main">
                  <a:graphicData uri="http://schemas.microsoft.com/office/word/2010/wordprocessingShape">
                    <wps:wsp>
                      <wps:cNvCnPr/>
                      <wps:spPr>
                        <a:xfrm>
                          <a:off x="0" y="0"/>
                          <a:ext cx="7620" cy="510540"/>
                        </a:xfrm>
                        <a:prstGeom prst="straightConnector1">
                          <a:avLst/>
                        </a:prstGeom>
                        <a:ln w="1905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6.4pt;margin-top:273.6pt;height:40.2pt;width:0.6pt;z-index:251797504;mso-width-relative:page;mso-height-relative:page;" filled="f" stroked="t" coordsize="21600,21600" o:gfxdata="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AdD9cAAAALAQAADwAAAAAAAAABACAAAAAiAAAAZHJzL2Rv&#10;d25yZXYueG1sUEsBAhQAFAAAAAgAh07iQPRndaoCAgAACgQAAA4AAAAAAAAAAQAgAAAAJgEAAGRy&#10;cy9lMm9Eb2MueG1sUEsFBgAAAAAGAAYAWQEAAJoFAAAAAA==&#10;">
                <v:fill on="f" focussize="0,0"/>
                <v:stroke weight="1.5pt" color="#262626 [2415]" miterlimit="8" joinstyle="miter" endarrow="open"/>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4030980</wp:posOffset>
                </wp:positionH>
                <wp:positionV relativeFrom="paragraph">
                  <wp:posOffset>2484120</wp:posOffset>
                </wp:positionV>
                <wp:extent cx="800100" cy="274320"/>
                <wp:effectExtent l="38100" t="0" r="0" b="49530"/>
                <wp:wrapNone/>
                <wp:docPr id="952" name="Straight Arrow Connector 952"/>
                <wp:cNvGraphicFramePr/>
                <a:graphic xmlns:a="http://schemas.openxmlformats.org/drawingml/2006/main">
                  <a:graphicData uri="http://schemas.microsoft.com/office/word/2010/wordprocessingShape">
                    <wps:wsp>
                      <wps:cNvCnPr/>
                      <wps:spPr>
                        <a:xfrm flipH="1">
                          <a:off x="0" y="0"/>
                          <a:ext cx="800100" cy="274320"/>
                        </a:xfrm>
                        <a:prstGeom prst="straightConnector1">
                          <a:avLst/>
                        </a:prstGeom>
                        <a:ln w="1905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7.4pt;margin-top:195.6pt;height:21.6pt;width:63pt;z-index:251796480;mso-width-relative:page;mso-height-relative:page;" filled="f" stroked="t" coordsize="21600,21600" o:gfxdata="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rXjZ9sAAAALAQAADwAAAAAAAAABACAAAAAi&#10;AAAAZHJzL2Rvd25yZXYueG1sUEsBAhQAFAAAAAgAh07iQN/Ali0HAgAAFgQAAA4AAAAAAAAAAQAg&#10;AAAAKgEAAGRycy9lMm9Eb2MueG1sUEsFBgAAAAAGAAYAWQEAAKMFAAAAAA==&#10;">
                <v:fill on="f" focussize="0,0"/>
                <v:stroke weight="1.5pt" color="#262626 [2415]" miterlimit="8" joinstyle="miter" endarrow="open"/>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1455420</wp:posOffset>
                </wp:positionH>
                <wp:positionV relativeFrom="paragraph">
                  <wp:posOffset>2484120</wp:posOffset>
                </wp:positionV>
                <wp:extent cx="624840" cy="274320"/>
                <wp:effectExtent l="0" t="0" r="60960" b="49530"/>
                <wp:wrapNone/>
                <wp:docPr id="953" name="Straight Arrow Connector 953"/>
                <wp:cNvGraphicFramePr/>
                <a:graphic xmlns:a="http://schemas.openxmlformats.org/drawingml/2006/main">
                  <a:graphicData uri="http://schemas.microsoft.com/office/word/2010/wordprocessingShape">
                    <wps:wsp>
                      <wps:cNvCnPr/>
                      <wps:spPr>
                        <a:xfrm>
                          <a:off x="0" y="0"/>
                          <a:ext cx="624840" cy="274320"/>
                        </a:xfrm>
                        <a:prstGeom prst="straightConnector1">
                          <a:avLst/>
                        </a:prstGeom>
                        <a:ln w="1905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6pt;margin-top:195.6pt;height:21.6pt;width:49.2pt;z-index:251795456;mso-width-relative:page;mso-height-relative:page;" filled="f" stroked="t" coordsize="21600,21600" o:gfxdata="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NoHPfYAAAACwEAAA8AAAAAAAAAAQAgAAAAIgAAAGRy&#10;cy9kb3ducmV2LnhtbFBLAQIUABQAAAAIAIdO4kAEzdcfBQIAAAwEAAAOAAAAAAAAAAEAIAAAACcB&#10;AABkcnMvZTJvRG9jLnhtbFBLBQYAAAAABgAGAFkBAACeBQAAAAA=&#10;">
                <v:fill on="f" focussize="0,0"/>
                <v:stroke weight="1.5pt" color="#262626 [2415]" miterlimit="8" joinstyle="miter" endarrow="open"/>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2903220</wp:posOffset>
                </wp:positionH>
                <wp:positionV relativeFrom="paragraph">
                  <wp:posOffset>899160</wp:posOffset>
                </wp:positionV>
                <wp:extent cx="7620" cy="731520"/>
                <wp:effectExtent l="76200" t="0" r="49530" b="30480"/>
                <wp:wrapNone/>
                <wp:docPr id="956" name="Straight Arrow Connector 956"/>
                <wp:cNvGraphicFramePr/>
                <a:graphic xmlns:a="http://schemas.openxmlformats.org/drawingml/2006/main">
                  <a:graphicData uri="http://schemas.microsoft.com/office/word/2010/wordprocessingShape">
                    <wps:wsp>
                      <wps:cNvCnPr/>
                      <wps:spPr>
                        <a:xfrm>
                          <a:off x="0" y="0"/>
                          <a:ext cx="7620" cy="731520"/>
                        </a:xfrm>
                        <a:prstGeom prst="straightConnector1">
                          <a:avLst/>
                        </a:prstGeom>
                        <a:ln w="1905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8.6pt;margin-top:70.8pt;height:57.6pt;width:0.6pt;z-index:251792384;mso-width-relative:page;mso-height-relative:page;" filled="f" stroked="t" coordsize="21600,21600" o:gfxdata="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pWVbLXAAAACwEAAA8AAAAAAAAAAQAgAAAAIgAAAGRycy9kb3du&#10;cmV2LnhtbFBLAQIUABQAAAAIAIdO4kBTO96XAAIAAAoEAAAOAAAAAAAAAAEAIAAAACYBAABkcnMv&#10;ZTJvRG9jLnhtbFBLBQYAAAAABgAGAFkBAACYBQAAAAA=&#10;">
                <v:fill on="f" focussize="0,0"/>
                <v:stroke weight="1.5pt" color="#262626 [2415]" miterlimit="8" joinstyle="miter" endarrow="open"/>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1584960</wp:posOffset>
                </wp:positionH>
                <wp:positionV relativeFrom="paragraph">
                  <wp:posOffset>2758440</wp:posOffset>
                </wp:positionV>
                <wp:extent cx="2758440" cy="502920"/>
                <wp:effectExtent l="0" t="0" r="3810" b="0"/>
                <wp:wrapNone/>
                <wp:docPr id="1593" name="Rounded Rectangle 9"/>
                <wp:cNvGraphicFramePr/>
                <a:graphic xmlns:a="http://schemas.openxmlformats.org/drawingml/2006/main">
                  <a:graphicData uri="http://schemas.microsoft.com/office/word/2010/wordprocessingShape">
                    <wps:wsp>
                      <wps:cNvSpPr/>
                      <wps:spPr>
                        <a:xfrm>
                          <a:off x="0" y="0"/>
                          <a:ext cx="2758440" cy="502920"/>
                        </a:xfrm>
                        <a:prstGeom prst="round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9" o:spid="_x0000_s1026" o:spt="2" style="position:absolute;left:0pt;margin-left:124.8pt;margin-top:217.2pt;height:39.6pt;width:217.2pt;z-index:251786240;v-text-anchor:middle;mso-width-relative:page;mso-height-relative:page;" fillcolor="#FFFFFF [3212]" filled="t" stroked="t" coordsize="21600,21600" arcsize="0.166666666666667" o:gfxdata="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VH5yHaAAAACwEAAA8AAAAAAAAA&#10;AQAgAAAAIgAAAGRycy9kb3ducmV2LnhtbFBLAQIUABQAAAAIAIdO4kDTEoFIgQIAACgFAAAOAAAA&#10;AAAAAAEAIAAAACkBAABkcnMvZTJvRG9jLnhtbFBLBQYAAAAABgAGAFkBAAAcBgAAAAA=&#10;">
                <v:fill on="t" focussize="0,0"/>
                <v:stroke weight="1pt" color="#443256 [3208]" miterlimit="8" joinstyle="miter"/>
                <v:imagedata o:title=""/>
                <o:lock v:ext="edit" aspectratio="f"/>
              </v:roundrect>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53340</wp:posOffset>
                </wp:positionH>
                <wp:positionV relativeFrom="paragraph">
                  <wp:posOffset>-99060</wp:posOffset>
                </wp:positionV>
                <wp:extent cx="5737860" cy="998220"/>
                <wp:effectExtent l="0" t="0" r="0" b="0"/>
                <wp:wrapNone/>
                <wp:docPr id="1592" name="Rectangle 64962"/>
                <wp:cNvGraphicFramePr/>
                <a:graphic xmlns:a="http://schemas.openxmlformats.org/drawingml/2006/main">
                  <a:graphicData uri="http://schemas.microsoft.com/office/word/2010/wordprocessingShape">
                    <wps:wsp>
                      <wps:cNvSpPr/>
                      <wps:spPr>
                        <a:xfrm>
                          <a:off x="0" y="0"/>
                          <a:ext cx="5737860" cy="9982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962" o:spid="_x0000_s1026" o:spt="1" style="position:absolute;left:0pt;margin-left:4.2pt;margin-top:-7.8pt;height:78.6pt;width:451.8pt;z-index:251778048;v-text-anchor:middle;mso-width-relative:page;mso-height-relative:page;" fillcolor="#FFFFFF [3212]" filled="t" stroked="t" coordsize="21600,21600" o:gfxdata="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969pdcAAAAJAQAADwAAAAAAAAABACAAAAAi&#10;AAAAZHJzL2Rvd25yZXYueG1sUEsBAhQAFAAAAAgAh07iQJptY+19AgAAHwUAAA4AAAAAAAAAAQAg&#10;AAAAJgEAAGRycy9lMm9Eb2MueG1sUEsFBgAAAAAGAAYAWQEAABUGAAAAAA==&#10;">
                <v:fill on="t" focussize="0,0"/>
                <v:stroke weight="1pt" color="#B05C05 [3204]" miterlimit="8" joinstyle="miter"/>
                <v:imagedata o:title=""/>
                <o:lock v:ext="edit" aspectratio="f"/>
              </v:rect>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3916680</wp:posOffset>
                </wp:positionH>
                <wp:positionV relativeFrom="paragraph">
                  <wp:posOffset>121920</wp:posOffset>
                </wp:positionV>
                <wp:extent cx="1592580" cy="533400"/>
                <wp:effectExtent l="0" t="0" r="7620" b="0"/>
                <wp:wrapNone/>
                <wp:docPr id="1591" name="Text Box 64963"/>
                <wp:cNvGraphicFramePr/>
                <a:graphic xmlns:a="http://schemas.openxmlformats.org/drawingml/2006/main">
                  <a:graphicData uri="http://schemas.microsoft.com/office/word/2010/wordprocessingShape">
                    <wps:wsp>
                      <wps:cNvSpPr txBox="1"/>
                      <wps:spPr>
                        <a:xfrm>
                          <a:off x="0" y="0"/>
                          <a:ext cx="1592580" cy="533400"/>
                        </a:xfrm>
                        <a:prstGeom prst="rect">
                          <a:avLst/>
                        </a:prstGeom>
                        <a:solidFill>
                          <a:schemeClr val="bg1"/>
                        </a:solidFill>
                        <a:ln>
                          <a:solidFill>
                            <a:schemeClr val="accent5">
                              <a:lumMod val="75000"/>
                            </a:schemeClr>
                          </a:solidFill>
                        </a:ln>
                      </wps:spPr>
                      <wps:style>
                        <a:lnRef idx="2">
                          <a:schemeClr val="accent1"/>
                        </a:lnRef>
                        <a:fillRef idx="1">
                          <a:schemeClr val="lt1"/>
                        </a:fillRef>
                        <a:effectRef idx="0">
                          <a:schemeClr val="accent1"/>
                        </a:effectRef>
                        <a:fontRef idx="minor">
                          <a:schemeClr val="dk1"/>
                        </a:fontRef>
                      </wps:style>
                      <wps:txbx>
                        <w:txbxContent>
                          <w:p>
                            <w:pPr>
                              <w:jc w:val="center"/>
                            </w:pPr>
                            <w:r>
                              <w:t>DATA 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63" o:spid="_x0000_s1026" o:spt="202" type="#_x0000_t202" style="position:absolute;left:0pt;margin-left:308.4pt;margin-top:9.6pt;height:42pt;width:125.4pt;z-index:251781120;mso-width-relative:page;mso-height-relative:page;" fillcolor="#FFFFFF [3212]" filled="t" stroked="t" coordsize="21600,21600" o:gfxdata="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vFv/nZAAAACgEAAA8A&#10;AAAAAAAAAQAgAAAAIgAAAGRycy9kb3ducmV2LnhtbFBLAQIUABQAAAAIAIdO4kBpDHwViAIAADIF&#10;AAAOAAAAAAAAAAEAIAAAACgBAABkcnMvZTJvRG9jLnhtbFBLBQYAAAAABgAGAFkBAAAiBgAAAAA=&#10;">
                <v:fill on="t" focussize="0,0"/>
                <v:stroke weight="1pt" color="#48365A [2408]" miterlimit="8" joinstyle="miter"/>
                <v:imagedata o:title=""/>
                <o:lock v:ext="edit" aspectratio="f"/>
                <v:textbox>
                  <w:txbxContent>
                    <w:p>
                      <w:pPr>
                        <w:jc w:val="center"/>
                      </w:pPr>
                      <w:r>
                        <w:t>DATA DESCRIPTION</w:t>
                      </w:r>
                    </w:p>
                  </w:txbxContent>
                </v:textbox>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2080260</wp:posOffset>
                </wp:positionH>
                <wp:positionV relativeFrom="paragraph">
                  <wp:posOffset>121920</wp:posOffset>
                </wp:positionV>
                <wp:extent cx="1592580" cy="533400"/>
                <wp:effectExtent l="0" t="0" r="7620" b="0"/>
                <wp:wrapNone/>
                <wp:docPr id="1590" name="Text Box 64973"/>
                <wp:cNvGraphicFramePr/>
                <a:graphic xmlns:a="http://schemas.openxmlformats.org/drawingml/2006/main">
                  <a:graphicData uri="http://schemas.microsoft.com/office/word/2010/wordprocessingShape">
                    <wps:wsp>
                      <wps:cNvSpPr txBox="1"/>
                      <wps:spPr>
                        <a:xfrm>
                          <a:off x="0" y="0"/>
                          <a:ext cx="1592580" cy="533400"/>
                        </a:xfrm>
                        <a:prstGeom prst="rect">
                          <a:avLst/>
                        </a:prstGeom>
                        <a:ln>
                          <a:solidFill>
                            <a:schemeClr val="accent5">
                              <a:lumMod val="75000"/>
                            </a:schemeClr>
                          </a:solidFill>
                        </a:ln>
                      </wps:spPr>
                      <wps:style>
                        <a:lnRef idx="2">
                          <a:schemeClr val="accent1"/>
                        </a:lnRef>
                        <a:fillRef idx="1">
                          <a:schemeClr val="lt1"/>
                        </a:fillRef>
                        <a:effectRef idx="0">
                          <a:schemeClr val="accent1"/>
                        </a:effectRef>
                        <a:fontRef idx="minor">
                          <a:schemeClr val="dk1"/>
                        </a:fontRef>
                      </wps:style>
                      <wps:txbx>
                        <w:txbxContent>
                          <w:p>
                            <w:pPr>
                              <w:jc w:val="center"/>
                            </w:pPr>
                            <w:r>
                              <w:t>REQUIREMENTS SPECIFICATION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73" o:spid="_x0000_s1026" o:spt="202" type="#_x0000_t202" style="position:absolute;left:0pt;margin-left:163.8pt;margin-top:9.6pt;height:42pt;width:125.4pt;z-index:251780096;mso-width-relative:page;mso-height-relative:page;" fillcolor="#FFFFFF [3201]" filled="t" stroked="t" coordsize="21600,21600" o:gfxdata="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LZoDbTZAAAACgEAAA8A&#10;AAAAAAAAAQAgAAAAIgAAAGRycy9kb3ducmV2LnhtbFBLAQIUABQAAAAIAIdO4kBCvRFhiAIAADIF&#10;AAAOAAAAAAAAAAEAIAAAACgBAABkcnMvZTJvRG9jLnhtbFBLBQYAAAAABgAGAFkBAAAiBgAAAAA=&#10;">
                <v:fill on="t" focussize="0,0"/>
                <v:stroke weight="1pt" color="#48365A [2408]" miterlimit="8" joinstyle="miter"/>
                <v:imagedata o:title=""/>
                <o:lock v:ext="edit" aspectratio="f"/>
                <v:textbox>
                  <w:txbxContent>
                    <w:p>
                      <w:pPr>
                        <w:jc w:val="center"/>
                      </w:pPr>
                      <w:r>
                        <w:t>REQUIREMENTS SPECIFICATION</w:t>
                      </w:r>
                    </w:p>
                  </w:txbxContent>
                </v:textbox>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251460</wp:posOffset>
                </wp:positionH>
                <wp:positionV relativeFrom="paragraph">
                  <wp:posOffset>121920</wp:posOffset>
                </wp:positionV>
                <wp:extent cx="1592580" cy="533400"/>
                <wp:effectExtent l="0" t="0" r="7620" b="0"/>
                <wp:wrapNone/>
                <wp:docPr id="1589" name="Text Box 64979"/>
                <wp:cNvGraphicFramePr/>
                <a:graphic xmlns:a="http://schemas.openxmlformats.org/drawingml/2006/main">
                  <a:graphicData uri="http://schemas.microsoft.com/office/word/2010/wordprocessingShape">
                    <wps:wsp>
                      <wps:cNvSpPr txBox="1"/>
                      <wps:spPr>
                        <a:xfrm>
                          <a:off x="0" y="0"/>
                          <a:ext cx="1592580" cy="533400"/>
                        </a:xfrm>
                        <a:prstGeom prst="rect">
                          <a:avLst/>
                        </a:prstGeom>
                        <a:ln>
                          <a:solidFill>
                            <a:schemeClr val="accent5">
                              <a:lumMod val="75000"/>
                            </a:schemeClr>
                          </a:solidFill>
                        </a:ln>
                      </wps:spPr>
                      <wps:style>
                        <a:lnRef idx="2">
                          <a:schemeClr val="accent1"/>
                        </a:lnRef>
                        <a:fillRef idx="1">
                          <a:schemeClr val="lt1"/>
                        </a:fillRef>
                        <a:effectRef idx="0">
                          <a:schemeClr val="accent1"/>
                        </a:effectRef>
                        <a:fontRef idx="minor">
                          <a:schemeClr val="dk1"/>
                        </a:fontRef>
                      </wps:style>
                      <wps:txbx>
                        <w:txbxContent>
                          <w:p>
                            <w:pPr>
                              <w:jc w:val="center"/>
                            </w:pPr>
                            <w:r>
                              <w:t>PLATFORM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79" o:spid="_x0000_s1026" o:spt="202" type="#_x0000_t202" style="position:absolute;left:0pt;margin-left:19.8pt;margin-top:9.6pt;height:42pt;width:125.4pt;z-index:251779072;mso-width-relative:page;mso-height-relative:page;" fillcolor="#FFFFFF [3201]" filled="t" stroked="t" coordsize="21600,21600" o:gfxdata="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pgR+T2AAAAAkBAAAP&#10;AAAAAAAAAAEAIAAAACIAAABkcnMvZG93bnJldi54bWxQSwECFAAUAAAACACHTuJACXSvq4oCAAAy&#10;BQAADgAAAAAAAAABACAAAAAnAQAAZHJzL2Uyb0RvYy54bWxQSwUGAAAAAAYABgBZAQAAIwYAAAAA&#10;">
                <v:fill on="t" focussize="0,0"/>
                <v:stroke weight="1pt" color="#48365A [2408]" miterlimit="8" joinstyle="miter"/>
                <v:imagedata o:title=""/>
                <o:lock v:ext="edit" aspectratio="f"/>
                <v:textbox>
                  <w:txbxContent>
                    <w:p>
                      <w:pPr>
                        <w:jc w:val="center"/>
                      </w:pPr>
                      <w:r>
                        <w:t>PLATFORM INFORMATION</w:t>
                      </w:r>
                    </w:p>
                  </w:txbxContent>
                </v:textbox>
              </v:shape>
            </w:pict>
          </mc:Fallback>
        </mc:AlternateContent>
      </w:r>
    </w:p>
    <w:p>
      <w:pPr>
        <w:rPr>
          <w:lang w:eastAsia="zh-CN"/>
        </w:rPr>
      </w:pPr>
    </w:p>
    <w:p>
      <w:pPr>
        <w:rPr>
          <w:lang w:eastAsia="zh-CN"/>
        </w:rPr>
      </w:pPr>
    </w:p>
    <w:p>
      <w:pPr>
        <w:rPr>
          <w:lang w:eastAsia="zh-CN"/>
        </w:rPr>
      </w:pPr>
    </w:p>
    <w:p>
      <w:pPr>
        <w:rPr>
          <w:lang w:eastAsia="zh-CN"/>
        </w:rPr>
      </w:pPr>
      <w:r>
        <mc:AlternateContent>
          <mc:Choice Requires="wps">
            <w:drawing>
              <wp:anchor distT="0" distB="0" distL="114300" distR="114300" simplePos="0" relativeHeight="251799552" behindDoc="0" locked="0" layoutInCell="1" allowOverlap="1">
                <wp:simplePos x="0" y="0"/>
                <wp:positionH relativeFrom="column">
                  <wp:posOffset>4648200</wp:posOffset>
                </wp:positionH>
                <wp:positionV relativeFrom="paragraph">
                  <wp:posOffset>32385</wp:posOffset>
                </wp:positionV>
                <wp:extent cx="1379220" cy="243840"/>
                <wp:effectExtent l="0" t="0" r="11430" b="22860"/>
                <wp:wrapNone/>
                <wp:docPr id="949" name="Text Box 949"/>
                <wp:cNvGraphicFramePr/>
                <a:graphic xmlns:a="http://schemas.openxmlformats.org/drawingml/2006/main">
                  <a:graphicData uri="http://schemas.microsoft.com/office/word/2010/wordprocessingShape">
                    <wps:wsp>
                      <wps:cNvSpPr txBox="1"/>
                      <wps:spPr>
                        <a:xfrm>
                          <a:off x="0" y="0"/>
                          <a:ext cx="1379220" cy="243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0"/>
                                <w14:textFill>
                                  <w14:solidFill>
                                    <w14:schemeClr w14:val="tx1"/>
                                  </w14:solidFill>
                                </w14:textFill>
                              </w:rPr>
                            </w:pPr>
                            <w:r>
                              <w:rPr>
                                <w:color w:val="000000" w:themeColor="text1"/>
                                <w:sz w:val="20"/>
                                <w14:textFill>
                                  <w14:solidFill>
                                    <w14:schemeClr w14:val="tx1"/>
                                  </w14:solidFill>
                                </w14:textFill>
                              </w:rPr>
                              <w:t>DATA ACTIVITES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pt;margin-top:2.55pt;height:19.2pt;width:108.6pt;z-index:251799552;mso-width-relative:page;mso-height-relative:page;" fillcolor="#FFFFFF [3201]" filled="t" stroked="t" coordsize="21600,21600" o:gfxdata="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YflPXAAAACAEAAA8AAAAAAAAA&#10;AQAgAAAAIgAAAGRycy9kb3ducmV2LnhtbFBLAQIUABQAAAAIAIdO4kDUM27XSwIAAMkEAAAOAAAA&#10;AAAAAAEAIAAAACYBAABkcnMvZTJvRG9jLnhtbFBLBQYAAAAABgAGAFkBAADjBQAAAAA=&#10;">
                <v:fill on="t" focussize="0,0"/>
                <v:stroke weight="0.5pt" color="#FFFFFF [3212]" joinstyle="round"/>
                <v:imagedata o:title=""/>
                <o:lock v:ext="edit" aspectratio="f"/>
                <v:textbox>
                  <w:txbxContent>
                    <w:p>
                      <w:pPr>
                        <w:rPr>
                          <w:color w:val="000000" w:themeColor="text1"/>
                          <w:sz w:val="20"/>
                          <w14:textFill>
                            <w14:solidFill>
                              <w14:schemeClr w14:val="tx1"/>
                            </w14:solidFill>
                          </w14:textFill>
                        </w:rPr>
                      </w:pPr>
                      <w:r>
                        <w:rPr>
                          <w:color w:val="000000" w:themeColor="text1"/>
                          <w:sz w:val="20"/>
                          <w14:textFill>
                            <w14:solidFill>
                              <w14:schemeClr w14:val="tx1"/>
                            </w14:solidFill>
                          </w14:textFill>
                        </w:rPr>
                        <w:t>DATA ACTIVITES</w:t>
                      </w:r>
                    </w:p>
                  </w:txbxContent>
                </v:textbox>
              </v:shape>
            </w:pict>
          </mc:Fallback>
        </mc:AlternateContent>
      </w:r>
    </w:p>
    <w:p>
      <w:pPr>
        <w:rPr>
          <w:lang w:eastAsia="zh-CN"/>
        </w:rPr>
      </w:pPr>
      <w:r>
        <mc:AlternateContent>
          <mc:Choice Requires="wps">
            <w:drawing>
              <wp:anchor distT="0" distB="0" distL="114300" distR="114300" simplePos="0" relativeHeight="251782144" behindDoc="0" locked="0" layoutInCell="1" allowOverlap="1">
                <wp:simplePos x="0" y="0"/>
                <wp:positionH relativeFrom="margin">
                  <wp:align>left</wp:align>
                </wp:positionH>
                <wp:positionV relativeFrom="paragraph">
                  <wp:posOffset>13970</wp:posOffset>
                </wp:positionV>
                <wp:extent cx="5819775" cy="1844040"/>
                <wp:effectExtent l="0" t="0" r="28575" b="22860"/>
                <wp:wrapNone/>
                <wp:docPr id="1588" name="Rectangle 64960"/>
                <wp:cNvGraphicFramePr/>
                <a:graphic xmlns:a="http://schemas.openxmlformats.org/drawingml/2006/main">
                  <a:graphicData uri="http://schemas.microsoft.com/office/word/2010/wordprocessingShape">
                    <wps:wsp>
                      <wps:cNvSpPr/>
                      <wps:spPr>
                        <a:xfrm>
                          <a:off x="0" y="0"/>
                          <a:ext cx="5819775" cy="18440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960" o:spid="_x0000_s1026" o:spt="1" style="position:absolute;left:0pt;margin-top:1.1pt;height:145.2pt;width:458.25pt;mso-position-horizontal:left;mso-position-horizontal-relative:margin;z-index:251782144;v-text-anchor:middle;mso-width-relative:page;mso-height-relative:page;" fillcolor="#FFFFFF [3212]" filled="t" stroked="t" coordsize="21600,21600" o:gfxdata="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&#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QqmiE1AAAAAYBAAAPAAAAAAAAAAEAIAAAACIAAABk&#10;cnMvZG93bnJldi54bWxQSwECFAAUAAAACACHTuJANTokvnwCAAAgBQAADgAAAAAAAAABACAAAAAj&#10;AQAAZHJzL2Uyb0RvYy54bWxQSwUGAAAAAAYABgBZAQAAEQYAAAAA&#10;">
                <v:fill on="t" focussize="0,0"/>
                <v:stroke weight="1pt" color="#B05C05 [3204]" miterlimit="8" joinstyle="miter"/>
                <v:imagedata o:title=""/>
                <o:lock v:ext="edit" aspectratio="f"/>
              </v:rect>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2505075</wp:posOffset>
                </wp:positionH>
                <wp:positionV relativeFrom="paragraph">
                  <wp:posOffset>233045</wp:posOffset>
                </wp:positionV>
                <wp:extent cx="1295400" cy="640080"/>
                <wp:effectExtent l="0" t="0" r="0" b="7620"/>
                <wp:wrapNone/>
                <wp:docPr id="1587" name="Rounded Rectangle 64961"/>
                <wp:cNvGraphicFramePr/>
                <a:graphic xmlns:a="http://schemas.openxmlformats.org/drawingml/2006/main">
                  <a:graphicData uri="http://schemas.microsoft.com/office/word/2010/wordprocessingShape">
                    <wps:wsp>
                      <wps:cNvSpPr/>
                      <wps:spPr>
                        <a:xfrm>
                          <a:off x="0" y="0"/>
                          <a:ext cx="1295400" cy="640080"/>
                        </a:xfrm>
                        <a:prstGeom prst="roundRect">
                          <a:avLst/>
                        </a:prstGeom>
                        <a:solidFill>
                          <a:schemeClr val="bg1"/>
                        </a:solidFill>
                        <a:ln>
                          <a:solidFill>
                            <a:schemeClr val="accent5">
                              <a:lumMod val="75000"/>
                            </a:schemeClr>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64961" o:spid="_x0000_s1026" o:spt="2" style="position:absolute;left:0pt;margin-left:197.25pt;margin-top:18.35pt;height:50.4pt;width:102pt;z-index:251784192;v-text-anchor:middle;mso-width-relative:page;mso-height-relative:page;" fillcolor="#FFFFFF [3212]" filled="t" stroked="t" coordsize="21600,21600" arcsize="0.166666666666667" o:gfxdata="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G9HJLZAAAACgEAAA8AAAAA&#10;AAAAAQAgAAAAIgAAAGRycy9kb3ducmV2LnhtbFBLAQIUABQAAAAIAIdO4kBrARJZhQIAAC0FAAAO&#10;AAAAAAAAAAEAIAAAACgBAABkcnMvZTJvRG9jLnhtbFBLBQYAAAAABgAGAFkBAAAfBgAAAAA=&#10;">
                <v:fill on="t" focussize="0,0"/>
                <v:stroke weight="1pt" color="#48365A [2408]" miterlimit="8" joinstyle="miter"/>
                <v:imagedata o:title=""/>
                <o:lock v:ext="edit" aspectratio="f"/>
              </v:roundrect>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4562475</wp:posOffset>
                </wp:positionH>
                <wp:positionV relativeFrom="paragraph">
                  <wp:posOffset>233045</wp:posOffset>
                </wp:positionV>
                <wp:extent cx="1133475" cy="640080"/>
                <wp:effectExtent l="0" t="0" r="9525" b="7620"/>
                <wp:wrapNone/>
                <wp:docPr id="1586" name="Rounded Rectangle 36"/>
                <wp:cNvGraphicFramePr/>
                <a:graphic xmlns:a="http://schemas.openxmlformats.org/drawingml/2006/main">
                  <a:graphicData uri="http://schemas.microsoft.com/office/word/2010/wordprocessingShape">
                    <wps:wsp>
                      <wps:cNvSpPr/>
                      <wps:spPr>
                        <a:xfrm>
                          <a:off x="0" y="0"/>
                          <a:ext cx="1133475" cy="640080"/>
                        </a:xfrm>
                        <a:prstGeom prst="roundRect">
                          <a:avLst/>
                        </a:prstGeom>
                        <a:solidFill>
                          <a:schemeClr val="bg1"/>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36" o:spid="_x0000_s1026" o:spt="2" style="position:absolute;left:0pt;margin-left:359.25pt;margin-top:18.35pt;height:50.4pt;width:89.25pt;z-index:251785216;v-text-anchor:middle;mso-width-relative:page;mso-height-relative:page;" fillcolor="#FFFFFF [3212]" filled="t" stroked="t" coordsize="21600,21600" arcsize="0.166666666666667" o:gfxdata="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cpl+zZAAAACgEAAA8AAAAA&#10;AAAAAQAgAAAAIgAAAGRycy9kb3ducmV2LnhtbFBLAQIUABQAAAAIAIdO4kCSadCJhQIAACoFAAAO&#10;AAAAAAAAAAEAIAAAACgBAABkcnMvZTJvRG9jLnhtbFBLBQYAAAAABgAGAFkBAAAfBgAAAAA=&#10;">
                <v:fill on="t" focussize="0,0"/>
                <v:stroke weight="1pt" color="#48365A [2408]" miterlimit="8" joinstyle="miter"/>
                <v:imagedata o:title=""/>
                <o:lock v:ext="edit" aspectratio="f"/>
              </v:roundrect>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352425</wp:posOffset>
                </wp:positionH>
                <wp:positionV relativeFrom="paragraph">
                  <wp:posOffset>233045</wp:posOffset>
                </wp:positionV>
                <wp:extent cx="1428750" cy="640080"/>
                <wp:effectExtent l="0" t="0" r="0" b="7620"/>
                <wp:wrapNone/>
                <wp:docPr id="1585" name="Rounded Rectangle 10"/>
                <wp:cNvGraphicFramePr/>
                <a:graphic xmlns:a="http://schemas.openxmlformats.org/drawingml/2006/main">
                  <a:graphicData uri="http://schemas.microsoft.com/office/word/2010/wordprocessingShape">
                    <wps:wsp>
                      <wps:cNvSpPr/>
                      <wps:spPr>
                        <a:xfrm>
                          <a:off x="0" y="0"/>
                          <a:ext cx="1428750" cy="640080"/>
                        </a:xfrm>
                        <a:prstGeom prst="roundRect">
                          <a:avLst/>
                        </a:prstGeom>
                        <a:solidFill>
                          <a:schemeClr val="bg1"/>
                        </a:solidFill>
                        <a:ln>
                          <a:solidFill>
                            <a:schemeClr val="accent5">
                              <a:lumMod val="75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pPr>
                              <w:jc w:val="center"/>
                            </w:pPr>
                            <w: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10" o:spid="_x0000_s1026" o:spt="2" style="position:absolute;left:0pt;margin-left:27.75pt;margin-top:18.35pt;height:50.4pt;width:112.5pt;z-index:251783168;v-text-anchor:middle;mso-width-relative:page;mso-height-relative:page;" fillcolor="#FFFFFF [3212]" filled="t" stroked="t" coordsize="21600,21600" arcsize="0.166666666666667" o:gfxdata="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Q3cs7YAAAACQEAAA8A&#10;AAAAAAAAAQAgAAAAIgAAAGRycy9kb3ducmV2LnhtbFBLAQIUABQAAAAIAIdO4kDLJba8iQIAADUF&#10;AAAOAAAAAAAAAAEAIAAAACcBAABkcnMvZTJvRG9jLnhtbFBLBQYAAAAABgAGAFkBAAAiBgAAAAA=&#10;">
                <v:fill on="t" focussize="0,0"/>
                <v:stroke weight="1pt" color="#48365A [2408]" miterlimit="8" joinstyle="miter"/>
                <v:imagedata o:title=""/>
                <o:lock v:ext="edit" aspectratio="f"/>
                <v:textbox>
                  <w:txbxContent>
                    <w:p>
                      <w:pPr>
                        <w:jc w:val="center"/>
                      </w:pPr>
                      <w:r>
                        <w:t>A</w:t>
                      </w:r>
                    </w:p>
                  </w:txbxContent>
                </v:textbox>
              </v:roundrect>
            </w:pict>
          </mc:Fallback>
        </mc:AlternateContent>
      </w:r>
    </w:p>
    <w:p>
      <w:pPr>
        <w:rPr>
          <w:lang w:eastAsia="zh-CN"/>
        </w:rPr>
      </w:pPr>
      <w:r>
        <mc:AlternateContent>
          <mc:Choice Requires="wps">
            <w:drawing>
              <wp:anchor distT="0" distB="0" distL="114300" distR="114300" simplePos="0" relativeHeight="251793408" behindDoc="0" locked="0" layoutInCell="1" allowOverlap="1">
                <wp:simplePos x="0" y="0"/>
                <wp:positionH relativeFrom="column">
                  <wp:posOffset>1807210</wp:posOffset>
                </wp:positionH>
                <wp:positionV relativeFrom="paragraph">
                  <wp:posOffset>219710</wp:posOffset>
                </wp:positionV>
                <wp:extent cx="684530" cy="5715"/>
                <wp:effectExtent l="0" t="76200" r="1270" b="89535"/>
                <wp:wrapNone/>
                <wp:docPr id="955" name="Straight Arrow Connector 955"/>
                <wp:cNvGraphicFramePr/>
                <a:graphic xmlns:a="http://schemas.openxmlformats.org/drawingml/2006/main">
                  <a:graphicData uri="http://schemas.microsoft.com/office/word/2010/wordprocessingShape">
                    <wps:wsp>
                      <wps:cNvCnPr/>
                      <wps:spPr>
                        <a:xfrm flipV="1">
                          <a:off x="0" y="0"/>
                          <a:ext cx="684530" cy="5715"/>
                        </a:xfrm>
                        <a:prstGeom prst="straightConnector1">
                          <a:avLst/>
                        </a:prstGeom>
                        <a:ln w="1905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2.3pt;margin-top:17.3pt;height:0.45pt;width:53.9pt;z-index:251793408;mso-width-relative:page;mso-height-relative:page;" filled="f" stroked="t" coordsize="21600,21600" o:gfxdata="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OoxuTZAAAACQEAAA8AAAAAAAAAAQAgAAAA&#10;IgAAAGRycy9kb3ducmV2LnhtbFBLAQIUABQAAAAIAIdO4kDpEZXGCgIAABQEAAAOAAAAAAAAAAEA&#10;IAAAACgBAABkcnMvZTJvRG9jLnhtbFBLBQYAAAAABgAGAFkBAACkBQAAAAA=&#10;">
                <v:fill on="f" focussize="0,0"/>
                <v:stroke weight="1.5pt" color="#262626 [2415]" miterlimit="8" joinstyle="miter" endarrow="open"/>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2533650</wp:posOffset>
                </wp:positionH>
                <wp:positionV relativeFrom="paragraph">
                  <wp:posOffset>5080</wp:posOffset>
                </wp:positionV>
                <wp:extent cx="1226820" cy="449580"/>
                <wp:effectExtent l="0" t="0" r="0" b="7620"/>
                <wp:wrapNone/>
                <wp:docPr id="947" name="Text Box 947"/>
                <wp:cNvGraphicFramePr/>
                <a:graphic xmlns:a="http://schemas.openxmlformats.org/drawingml/2006/main">
                  <a:graphicData uri="http://schemas.microsoft.com/office/word/2010/wordprocessingShape">
                    <wps:wsp>
                      <wps:cNvSpPr txBox="1"/>
                      <wps:spPr>
                        <a:xfrm>
                          <a:off x="0" y="0"/>
                          <a:ext cx="1226820" cy="449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INTERFACE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5pt;margin-top:0.4pt;height:35.4pt;width:96.6pt;z-index:251801600;mso-width-relative:page;mso-height-relative:page;" fillcolor="#FFFFFF [3201]" filled="t" stroked="t" coordsize="21600,21600" o:gfxdata="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zttatYAAAAHAQAADwAAAAAAAAAB&#10;ACAAAAAiAAAAZHJzL2Rvd25yZXYueG1sUEsBAhQAFAAAAAgAh07iQF6vAwxLAgAAyQQAAA4AAAAA&#10;AAAAAQAgAAAAJQEAAGRycy9lMm9Eb2MueG1sUEsFBgAAAAAGAAYAWQEAAOIFAAAAAA==&#10;">
                <v:fill on="t" focussize="0,0"/>
                <v:stroke weight="0.5pt" color="#FFFFFF [3212]" joinstyle="round"/>
                <v:imagedata o:title=""/>
                <o:lock v:ext="edit" aspectratio="f"/>
                <v:textbox>
                  <w:txbxContent>
                    <w:p>
                      <w:pPr>
                        <w:jc w:val="center"/>
                      </w:pPr>
                      <w:r>
                        <w:t>INTERFACE DESIGN</w:t>
                      </w:r>
                    </w:p>
                  </w:txbxContent>
                </v:textbox>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3790950</wp:posOffset>
                </wp:positionH>
                <wp:positionV relativeFrom="paragraph">
                  <wp:posOffset>191135</wp:posOffset>
                </wp:positionV>
                <wp:extent cx="755015" cy="3175"/>
                <wp:effectExtent l="0" t="76200" r="0" b="92075"/>
                <wp:wrapNone/>
                <wp:docPr id="954" name="Straight Arrow Connector 954"/>
                <wp:cNvGraphicFramePr/>
                <a:graphic xmlns:a="http://schemas.openxmlformats.org/drawingml/2006/main">
                  <a:graphicData uri="http://schemas.microsoft.com/office/word/2010/wordprocessingShape">
                    <wps:wsp>
                      <wps:cNvCnPr/>
                      <wps:spPr>
                        <a:xfrm>
                          <a:off x="0" y="0"/>
                          <a:ext cx="755015" cy="3175"/>
                        </a:xfrm>
                        <a:prstGeom prst="straightConnector1">
                          <a:avLst/>
                        </a:prstGeom>
                        <a:ln w="1905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15.05pt;height:0.25pt;width:59.45pt;z-index:251794432;mso-width-relative:page;mso-height-relative:page;" filled="f" stroked="t" coordsize="21600,21600" o:gfxdata="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DS+/E1gAAAAkBAAAPAAAAAAAAAAEAIAAAACIAAABkcnMvZG93&#10;bnJldi54bWxQSwECFAAUAAAACACHTuJAvUrYOwICAAAKBAAADgAAAAAAAAABACAAAAAlAQAAZHJz&#10;L2Uyb0RvYy54bWxQSwUGAAAAAAYABgBZAQAAmQUAAAAA&#10;">
                <v:fill on="f" focussize="0,0"/>
                <v:stroke weight="1.5pt" color="#262626 [2415]" miterlimit="8" joinstyle="miter" endarrow="open"/>
                <v:imagedata o:title=""/>
                <o:lock v:ext="edit" aspectratio="f"/>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4657725</wp:posOffset>
                </wp:positionH>
                <wp:positionV relativeFrom="paragraph">
                  <wp:posOffset>5080</wp:posOffset>
                </wp:positionV>
                <wp:extent cx="1017270" cy="449580"/>
                <wp:effectExtent l="0" t="0" r="0" b="7620"/>
                <wp:wrapNone/>
                <wp:docPr id="946" name="Text Box 946"/>
                <wp:cNvGraphicFramePr/>
                <a:graphic xmlns:a="http://schemas.openxmlformats.org/drawingml/2006/main">
                  <a:graphicData uri="http://schemas.microsoft.com/office/word/2010/wordprocessingShape">
                    <wps:wsp>
                      <wps:cNvSpPr txBox="1"/>
                      <wps:spPr>
                        <a:xfrm>
                          <a:off x="0" y="0"/>
                          <a:ext cx="1017270" cy="449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COMPONENT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75pt;margin-top:0.4pt;height:35.4pt;width:80.1pt;z-index:251802624;mso-width-relative:page;mso-height-relative:page;" fillcolor="#FFFFFF [3201]" filled="t" stroked="t" coordsize="21600,21600" o:gfxdata="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RRMP9YAAAAHAQAADwAAAAAAAAAB&#10;ACAAAAAiAAAAZHJzL2Rvd25yZXYueG1sUEsBAhQAFAAAAAgAh07iQPmA0hVLAgAAyQQAAA4AAAAA&#10;AAAAAQAgAAAAJQEAAGRycy9lMm9Eb2MueG1sUEsFBgAAAAAGAAYAWQEAAOIFAAAAAA==&#10;">
                <v:fill on="t" focussize="0,0"/>
                <v:stroke weight="0.5pt" color="#FFFFFF [3212]" joinstyle="round"/>
                <v:imagedata o:title=""/>
                <o:lock v:ext="edit" aspectratio="f"/>
                <v:textbox>
                  <w:txbxContent>
                    <w:p>
                      <w:pPr>
                        <w:jc w:val="center"/>
                      </w:pPr>
                      <w:r>
                        <w:t>COMPONENT DESIGN</w:t>
                      </w:r>
                    </w:p>
                  </w:txbxContent>
                </v:textbox>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457200</wp:posOffset>
                </wp:positionH>
                <wp:positionV relativeFrom="paragraph">
                  <wp:posOffset>14605</wp:posOffset>
                </wp:positionV>
                <wp:extent cx="1198245" cy="472440"/>
                <wp:effectExtent l="0" t="0" r="1905" b="3810"/>
                <wp:wrapNone/>
                <wp:docPr id="948" name="Text Box 948"/>
                <wp:cNvGraphicFramePr/>
                <a:graphic xmlns:a="http://schemas.openxmlformats.org/drawingml/2006/main">
                  <a:graphicData uri="http://schemas.microsoft.com/office/word/2010/wordprocessingShape">
                    <wps:wsp>
                      <wps:cNvSpPr txBox="1"/>
                      <wps:spPr>
                        <a:xfrm>
                          <a:off x="0" y="0"/>
                          <a:ext cx="1198245" cy="472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ARCHITECTURAL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1.15pt;height:37.2pt;width:94.35pt;z-index:251800576;mso-width-relative:page;mso-height-relative:page;" fillcolor="#FFFFFF [3201]" filled="t" stroked="t" coordsize="21600,21600" o:gfxdata="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H2SH1QAAAAcBAAAPAAAAAAAAAAEA&#10;IAAAACIAAABkcnMvZG93bnJldi54bWxQSwECFAAUAAAACACHTuJAgRoEnksCAADJBAAADgAAAAAA&#10;AAABACAAAAAkAQAAZHJzL2Uyb0RvYy54bWxQSwUGAAAAAAYABgBZAQAA4QUAAAAA&#10;">
                <v:fill on="t" focussize="0,0"/>
                <v:stroke weight="0.5pt" color="#FFFFFF [3212]" joinstyle="round"/>
                <v:imagedata o:title=""/>
                <o:lock v:ext="edit" aspectratio="f"/>
                <v:textbox>
                  <w:txbxContent>
                    <w:p>
                      <w:pPr>
                        <w:jc w:val="center"/>
                      </w:pPr>
                      <w:r>
                        <w:t>ARCHITECTURAL DESIGN</w:t>
                      </w:r>
                    </w:p>
                  </w:txbxContent>
                </v:textbox>
              </v:shape>
            </w:pict>
          </mc:Fallback>
        </mc:AlternateContent>
      </w:r>
    </w:p>
    <w:p>
      <w:pPr>
        <w:rPr>
          <w:lang w:eastAsia="zh-CN"/>
        </w:rPr>
      </w:pPr>
    </w:p>
    <w:p>
      <w:pPr>
        <w:rPr>
          <w:lang w:eastAsia="zh-CN"/>
        </w:rPr>
      </w:pPr>
    </w:p>
    <w:p>
      <w:pPr>
        <w:rPr>
          <w:lang w:eastAsia="zh-CN"/>
        </w:rPr>
      </w:pPr>
    </w:p>
    <w:p>
      <w:pPr>
        <w:rPr>
          <w:lang w:eastAsia="zh-CN"/>
        </w:rPr>
      </w:pPr>
    </w:p>
    <w:p>
      <w:pPr>
        <w:rPr>
          <w:lang w:eastAsia="zh-CN"/>
        </w:rPr>
      </w:pPr>
      <w:r>
        <mc:AlternateContent>
          <mc:Choice Requires="wps">
            <w:drawing>
              <wp:anchor distT="0" distB="0" distL="114300" distR="114300" simplePos="0" relativeHeight="251804672" behindDoc="0" locked="0" layoutInCell="1" allowOverlap="1">
                <wp:simplePos x="0" y="0"/>
                <wp:positionH relativeFrom="column">
                  <wp:posOffset>4785360</wp:posOffset>
                </wp:positionH>
                <wp:positionV relativeFrom="paragraph">
                  <wp:posOffset>138430</wp:posOffset>
                </wp:positionV>
                <wp:extent cx="1009650" cy="243840"/>
                <wp:effectExtent l="0" t="0" r="19050" b="22860"/>
                <wp:wrapNone/>
                <wp:docPr id="944" name="Text Box 944"/>
                <wp:cNvGraphicFramePr/>
                <a:graphic xmlns:a="http://schemas.openxmlformats.org/drawingml/2006/main">
                  <a:graphicData uri="http://schemas.microsoft.com/office/word/2010/wordprocessingShape">
                    <wps:wsp>
                      <wps:cNvSpPr txBox="1"/>
                      <wps:spPr>
                        <a:xfrm>
                          <a:off x="0" y="0"/>
                          <a:ext cx="1009650" cy="243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0"/>
                                <w14:textFill>
                                  <w14:solidFill>
                                    <w14:schemeClr w14:val="tx1"/>
                                  </w14:solidFill>
                                </w14:textFill>
                              </w:rPr>
                            </w:pPr>
                            <w:r>
                              <w:rPr>
                                <w:color w:val="000000" w:themeColor="text1"/>
                                <w:sz w:val="20"/>
                                <w14:textFill>
                                  <w14:solidFill>
                                    <w14:schemeClr w14:val="tx1"/>
                                  </w14:solidFill>
                                </w14:textFill>
                              </w:rPr>
                              <w:t>DATA OUTPUTS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8pt;margin-top:10.9pt;height:19.2pt;width:79.5pt;z-index:251804672;mso-width-relative:page;mso-height-relative:page;" fillcolor="#FFFFFF [3201]" filled="t" stroked="t" coordsize="21600,21600" o:gfxdata="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zPUCrXAAAACQEAAA8AAAAAAAAAAQAg&#10;AAAAIgAAAGRycy9kb3ducmV2LnhtbFBLAQIUABQAAAAIAIdO4kC3IGIxSAIAAMkEAAAOAAAAAAAA&#10;AAEAIAAAACYBAABkcnMvZTJvRG9jLnhtbFBLBQYAAAAABgAGAFkBAADgBQAAAAA=&#10;">
                <v:fill on="t" focussize="0,0"/>
                <v:stroke weight="0.5pt" color="#FFFFFF [3212]" joinstyle="round"/>
                <v:imagedata o:title=""/>
                <o:lock v:ext="edit" aspectratio="f"/>
                <v:textbox>
                  <w:txbxContent>
                    <w:p>
                      <w:pPr>
                        <w:rPr>
                          <w:color w:val="000000" w:themeColor="text1"/>
                          <w:sz w:val="20"/>
                          <w14:textFill>
                            <w14:solidFill>
                              <w14:schemeClr w14:val="tx1"/>
                            </w14:solidFill>
                          </w14:textFill>
                        </w:rPr>
                      </w:pPr>
                      <w:r>
                        <w:rPr>
                          <w:color w:val="000000" w:themeColor="text1"/>
                          <w:sz w:val="20"/>
                          <w14:textFill>
                            <w14:solidFill>
                              <w14:schemeClr w14:val="tx1"/>
                            </w14:solidFill>
                          </w14:textFill>
                        </w:rPr>
                        <w:t>DATA OUTPUTS</w:t>
                      </w:r>
                    </w:p>
                  </w:txbxContent>
                </v:textbox>
              </v:shape>
            </w:pict>
          </mc:Fallback>
        </mc:AlternateContent>
      </w:r>
    </w:p>
    <w:p>
      <w:pPr>
        <w:pStyle w:val="18"/>
        <w:jc w:val="both"/>
        <w:rPr>
          <w:b w:val="0"/>
          <w:iCs w:val="0"/>
          <w:color w:val="000000"/>
          <w:sz w:val="24"/>
          <w:szCs w:val="24"/>
        </w:rPr>
      </w:pPr>
      <w:r>
        <mc:AlternateContent>
          <mc:Choice Requires="wps">
            <w:drawing>
              <wp:anchor distT="0" distB="0" distL="114300" distR="114300" simplePos="0" relativeHeight="251787264" behindDoc="0" locked="0" layoutInCell="1" allowOverlap="1">
                <wp:simplePos x="0" y="0"/>
                <wp:positionH relativeFrom="margin">
                  <wp:posOffset>28575</wp:posOffset>
                </wp:positionH>
                <wp:positionV relativeFrom="paragraph">
                  <wp:posOffset>104775</wp:posOffset>
                </wp:positionV>
                <wp:extent cx="5840730" cy="998220"/>
                <wp:effectExtent l="0" t="0" r="26670" b="11430"/>
                <wp:wrapNone/>
                <wp:docPr id="1584" name="Rectangle 6"/>
                <wp:cNvGraphicFramePr/>
                <a:graphic xmlns:a="http://schemas.openxmlformats.org/drawingml/2006/main">
                  <a:graphicData uri="http://schemas.microsoft.com/office/word/2010/wordprocessingShape">
                    <wps:wsp>
                      <wps:cNvSpPr/>
                      <wps:spPr>
                        <a:xfrm>
                          <a:off x="0" y="0"/>
                          <a:ext cx="5840730" cy="998220"/>
                        </a:xfrm>
                        <a:prstGeom prst="rect">
                          <a:avLst/>
                        </a:prstGeom>
                        <a:solidFill>
                          <a:schemeClr val="bg1"/>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25pt;margin-top:8.25pt;height:78.6pt;width:459.9pt;mso-position-horizontal-relative:margin;z-index:251787264;v-text-anchor:middle;mso-width-relative:page;mso-height-relative:page;" fillcolor="#FFFFFF [3212]" filled="t" stroked="t" coordsize="21600,21600" o:gfxdata="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&#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CGSO/1wAAAAgBAAAPAAAAAAAAAAEAIAAAACIAAABk&#10;cnMvZG93bnJldi54bWxQSwECFAAUAAAACACHTuJAe4TKXnkCAAAcBQAADgAAAAAAAAABACAAAAAm&#10;AQAAZHJzL2Uyb0RvYy54bWxQSwUGAAAAAAYABgBZAQAAEQYAAAAA&#10;">
                <v:fill on="t" focussize="0,0"/>
                <v:stroke weight="1pt" color="#262626 [2415]" miterlimit="8" joinstyle="miter"/>
                <v:imagedata o:title=""/>
                <o:lock v:ext="edit" aspectratio="f"/>
              </v:rect>
            </w:pict>
          </mc:Fallback>
        </mc:AlternateContent>
      </w:r>
    </w:p>
    <w:p>
      <w:r>
        <mc:AlternateContent>
          <mc:Choice Requires="wps">
            <w:drawing>
              <wp:anchor distT="0" distB="0" distL="114300" distR="114300" simplePos="0" relativeHeight="251791360" behindDoc="0" locked="0" layoutInCell="1" allowOverlap="1">
                <wp:simplePos x="0" y="0"/>
                <wp:positionH relativeFrom="column">
                  <wp:posOffset>4562475</wp:posOffset>
                </wp:positionH>
                <wp:positionV relativeFrom="paragraph">
                  <wp:posOffset>12065</wp:posOffset>
                </wp:positionV>
                <wp:extent cx="1120140" cy="502920"/>
                <wp:effectExtent l="0" t="0" r="22860" b="11430"/>
                <wp:wrapNone/>
                <wp:docPr id="957" name="Text Box 957"/>
                <wp:cNvGraphicFramePr/>
                <a:graphic xmlns:a="http://schemas.openxmlformats.org/drawingml/2006/main">
                  <a:graphicData uri="http://schemas.microsoft.com/office/word/2010/wordprocessingShape">
                    <wps:wsp>
                      <wps:cNvSpPr txBox="1"/>
                      <wps:spPr>
                        <a:xfrm>
                          <a:off x="0" y="0"/>
                          <a:ext cx="1120140" cy="502920"/>
                        </a:xfrm>
                        <a:prstGeom prst="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COMPONENT SPECIFICATION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25pt;margin-top:0.95pt;height:39.6pt;width:88.2pt;z-index:251791360;mso-width-relative:page;mso-height-relative:page;" fillcolor="#FFFFFF [3212]" filled="t" stroked="t" coordsize="21600,21600" o:gfxdata="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nVf9Y1QAAAAgBAAAPAAAAAAAAAAEA&#10;IAAAACIAAABkcnMvZG93bnJldi54bWxQSwECFAAUAAAACACHTuJAU2cyM4QCAAAuBQAADgAAAAAA&#10;AAABACAAAAAkAQAAZHJzL2Uyb0RvYy54bWxQSwUGAAAAAAYABgBZAQAAGgYAAAAA&#10;">
                <v:fill on="t" focussize="0,0"/>
                <v:stroke weight="1pt" color="#443256 [3208]"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COMPONENT SPECIFICATION</w:t>
                      </w:r>
                    </w:p>
                  </w:txbxContent>
                </v:textbox>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3102610</wp:posOffset>
                </wp:positionH>
                <wp:positionV relativeFrom="paragraph">
                  <wp:posOffset>12065</wp:posOffset>
                </wp:positionV>
                <wp:extent cx="1198245" cy="502920"/>
                <wp:effectExtent l="0" t="0" r="20955" b="11430"/>
                <wp:wrapNone/>
                <wp:docPr id="958" name="Text Box 958"/>
                <wp:cNvGraphicFramePr/>
                <a:graphic xmlns:a="http://schemas.openxmlformats.org/drawingml/2006/main">
                  <a:graphicData uri="http://schemas.microsoft.com/office/word/2010/wordprocessingShape">
                    <wps:wsp>
                      <wps:cNvSpPr txBox="1"/>
                      <wps:spPr>
                        <a:xfrm>
                          <a:off x="0" y="0"/>
                          <a:ext cx="1198245" cy="502920"/>
                        </a:xfrm>
                        <a:prstGeom prst="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INTERFACE SPECIFICATION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3pt;margin-top:0.95pt;height:39.6pt;width:94.35pt;z-index:251790336;mso-width-relative:page;mso-height-relative:page;" fillcolor="#FFFFFF [3212]" filled="t" stroked="t" coordsize="21600,21600" o:gfxdata="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T0sPdYAAAAIAQAADwAAAAAA&#10;AAABACAAAAAiAAAAZHJzL2Rvd25yZXYueG1sUEsBAhQAFAAAAAgAh07iQCecrByHAgAALgUAAA4A&#10;AAAAAAAAAQAgAAAAJQEAAGRycy9lMm9Eb2MueG1sUEsFBgAAAAAGAAYAWQEAAB4GAAAAAA==&#10;">
                <v:fill on="t" focussize="0,0"/>
                <v:stroke weight="1pt" color="#443256 [3208]"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INTERFACE SPECIFICATION</w:t>
                      </w:r>
                    </w:p>
                  </w:txbxContent>
                </v:textbox>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1647825</wp:posOffset>
                </wp:positionH>
                <wp:positionV relativeFrom="paragraph">
                  <wp:posOffset>12065</wp:posOffset>
                </wp:positionV>
                <wp:extent cx="1120140" cy="502920"/>
                <wp:effectExtent l="0" t="0" r="22860" b="11430"/>
                <wp:wrapNone/>
                <wp:docPr id="959" name="Text Box 959"/>
                <wp:cNvGraphicFramePr/>
                <a:graphic xmlns:a="http://schemas.openxmlformats.org/drawingml/2006/main">
                  <a:graphicData uri="http://schemas.microsoft.com/office/word/2010/wordprocessingShape">
                    <wps:wsp>
                      <wps:cNvSpPr txBox="1"/>
                      <wps:spPr>
                        <a:xfrm>
                          <a:off x="0" y="0"/>
                          <a:ext cx="1120140" cy="502920"/>
                        </a:xfrm>
                        <a:prstGeom prst="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txbx>
                        <w:txbxContent>
                          <w:p>
                            <w:pPr>
                              <w:jc w:val="center"/>
                            </w:pPr>
                            <w:r>
                              <w:rPr>
                                <w:color w:val="000000" w:themeColor="text1"/>
                                <w14:textFill>
                                  <w14:solidFill>
                                    <w14:schemeClr w14:val="tx1"/>
                                  </w14:solidFill>
                                </w14:textFill>
                              </w:rPr>
                              <w:t>DATABASE SPECIFICATION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75pt;margin-top:0.95pt;height:39.6pt;width:88.2pt;z-index:251789312;mso-width-relative:page;mso-height-relative:page;" fillcolor="#FFFFFF [3212]" filled="t" stroked="t" coordsize="21600,21600" o:gfxdata="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4tEWrXAAAACAEAAA8AAAAAAAAA&#10;AQAgAAAAIgAAAGRycy9kb3ducmV2LnhtbFBLAQIUABQAAAAIAIdO4kAfqM68hAIAAC4FAAAOAAAA&#10;AAAAAAEAIAAAACYBAABkcnMvZTJvRG9jLnhtbFBLBQYAAAAABgAGAFkBAAAcBgAAAAA=&#10;">
                <v:fill on="t" focussize="0,0"/>
                <v:stroke weight="1pt" color="#443256 [3208]" miterlimit="8" joinstyle="miter"/>
                <v:imagedata o:title=""/>
                <o:lock v:ext="edit" aspectratio="f"/>
                <v:textbox>
                  <w:txbxContent>
                    <w:p>
                      <w:pPr>
                        <w:jc w:val="center"/>
                      </w:pPr>
                      <w:r>
                        <w:rPr>
                          <w:color w:val="000000" w:themeColor="text1"/>
                          <w14:textFill>
                            <w14:solidFill>
                              <w14:schemeClr w14:val="tx1"/>
                            </w14:solidFill>
                          </w14:textFill>
                        </w:rPr>
                        <w:t>DATABASE SPECIFICATION</w:t>
                      </w:r>
                    </w:p>
                  </w:txbxContent>
                </v:textbox>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276225</wp:posOffset>
                </wp:positionH>
                <wp:positionV relativeFrom="paragraph">
                  <wp:posOffset>12065</wp:posOffset>
                </wp:positionV>
                <wp:extent cx="1062990" cy="502920"/>
                <wp:effectExtent l="0" t="0" r="22860" b="11430"/>
                <wp:wrapNone/>
                <wp:docPr id="1583" name="Text Box 2"/>
                <wp:cNvGraphicFramePr/>
                <a:graphic xmlns:a="http://schemas.openxmlformats.org/drawingml/2006/main">
                  <a:graphicData uri="http://schemas.microsoft.com/office/word/2010/wordprocessingShape">
                    <wps:wsp>
                      <wps:cNvSpPr txBox="1"/>
                      <wps:spPr>
                        <a:xfrm>
                          <a:off x="0" y="0"/>
                          <a:ext cx="1062990" cy="502920"/>
                        </a:xfrm>
                        <a:prstGeom prst="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SYSTEM ARCHITECTURE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1.75pt;margin-top:0.95pt;height:39.6pt;width:83.7pt;z-index:251788288;mso-width-relative:page;mso-height-relative:page;" fillcolor="#FFFFFF [3212]" filled="t" stroked="t" coordsize="21600,21600" o:gfxdata="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thqtdUAAAAHAQAADwAAAAAAAAAB&#10;ACAAAAAiAAAAZHJzL2Rvd25yZXYueG1sUEsBAhQAFAAAAAgAh07iQEd++CeFAgAALQUAAA4AAAAA&#10;AAAAAQAgAAAAJAEAAGRycy9lMm9Eb2MueG1sUEsFBgAAAAAGAAYAWQEAABsGAAAAAA==&#10;">
                <v:fill on="t" focussize="0,0"/>
                <v:stroke weight="1pt" color="#443256 [3208]"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SYSTEM ARCHITECTURE</w:t>
                      </w:r>
                    </w:p>
                  </w:txbxContent>
                </v:textbox>
              </v:shape>
            </w:pict>
          </mc:Fallback>
        </mc:AlternateContent>
      </w:r>
    </w:p>
    <w:p/>
    <w:p>
      <w:pPr>
        <w:pStyle w:val="54"/>
        <w:tabs>
          <w:tab w:val="left" w:pos="1536"/>
        </w:tabs>
        <w:spacing w:before="100" w:beforeAutospacing="1" w:line="276" w:lineRule="auto"/>
        <w:rPr>
          <w:sz w:val="24"/>
          <w:szCs w:val="24"/>
          <w:shd w:val="clear" w:color="auto" w:fill="FFFFFF"/>
        </w:rPr>
      </w:pPr>
    </w:p>
    <w:p>
      <w:pPr>
        <w:pStyle w:val="100"/>
        <w:rPr>
          <w:lang w:eastAsia="zh-CN"/>
        </w:rPr>
      </w:pPr>
      <w:r>
        <w:t>Figure 5.2</w:t>
      </w:r>
      <w:r>
        <w:rPr>
          <w:lang w:eastAsia="zh-CN"/>
        </w:rPr>
        <w:t>: A general Model of software design process [14]</w:t>
      </w:r>
    </w:p>
    <w:p>
      <w:pPr>
        <w:pStyle w:val="54"/>
        <w:tabs>
          <w:tab w:val="left" w:pos="1536"/>
        </w:tabs>
        <w:spacing w:before="100" w:beforeAutospacing="1" w:line="276" w:lineRule="auto"/>
        <w:rPr>
          <w:sz w:val="24"/>
          <w:szCs w:val="24"/>
          <w:shd w:val="clear" w:color="auto" w:fill="FFFFFF"/>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93"/>
      </w:pPr>
      <w:bookmarkStart w:id="71" w:name="_Toc536698662"/>
      <w:bookmarkStart w:id="72" w:name="_Toc536698519"/>
      <w:r>
        <w:t>5.8   Flow chart Diagram</w:t>
      </w:r>
    </w:p>
    <w:p>
      <w:pPr>
        <w:pStyle w:val="95"/>
        <w:rPr>
          <w:rFonts w:hint="default"/>
          <w:lang w:val="en-US"/>
        </w:rPr>
      </w:pP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column">
                  <wp:posOffset>2059940</wp:posOffset>
                </wp:positionH>
                <wp:positionV relativeFrom="paragraph">
                  <wp:posOffset>487680</wp:posOffset>
                </wp:positionV>
                <wp:extent cx="856615" cy="390525"/>
                <wp:effectExtent l="19050" t="19050" r="19685" b="47625"/>
                <wp:wrapNone/>
                <wp:docPr id="1582"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62.2pt;margin-top:38.4pt;height:30.75pt;width:67.45pt;z-index:251680768;mso-width-relative:page;mso-height-relative:page;" fillcolor="#F07F09 [3220]" filled="t" stroked="t" coordsize="21600,21600" o:gfxdata="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1mvrw2wAAAAoBAAAPAAAAAAAAAAEAIAAAACIAAABkcnMvZG93bnJldi54&#10;bWxQSwECFAAUAAAACACHTuJAQ9u7rKICAACuBQAADgAAAAAAAAABACAAAAAq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r>
        <w:t xml:space="preserve">5.8.1 Flow Chart Diagram for </w:t>
      </w:r>
      <w:r>
        <w:rPr>
          <w:rFonts w:hint="default"/>
          <w:lang w:val="en-US"/>
        </w:rPr>
        <w:t xml:space="preserve">Posts List </w:t>
      </w:r>
    </w:p>
    <w:p>
      <w:pPr>
        <w:tabs>
          <w:tab w:val="left" w:pos="1791"/>
        </w:tabs>
        <w:jc w:val="both"/>
      </w:pPr>
      <w:r>
        <w:tab/>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46656" behindDoc="0" locked="0" layoutInCell="1" allowOverlap="1">
                <wp:simplePos x="0" y="0"/>
                <wp:positionH relativeFrom="column">
                  <wp:posOffset>2556510</wp:posOffset>
                </wp:positionH>
                <wp:positionV relativeFrom="paragraph">
                  <wp:posOffset>13970</wp:posOffset>
                </wp:positionV>
                <wp:extent cx="6350" cy="189230"/>
                <wp:effectExtent l="34290" t="0" r="35560" b="1270"/>
                <wp:wrapNone/>
                <wp:docPr id="215"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01.3pt;margin-top:1.1pt;height:14.9pt;width:0.5pt;z-index:251846656;mso-width-relative:page;mso-height-relative:page;" filled="f" stroked="t" coordsize="21600,21600" o:gfxdata="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skn39gAAAAIAQAADwAAAAAAAAABACAAAAAiAAAAZHJzL2Rvd25yZXYueG1sUEsB&#10;AhQAFAAAAAgAh07iQEn1s1L1AQAA5QMAAA4AAAAAAAAAAQAgAAAAJw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845632" behindDoc="0" locked="0" layoutInCell="1" allowOverlap="1">
                <wp:simplePos x="0" y="0"/>
                <wp:positionH relativeFrom="column">
                  <wp:posOffset>1257300</wp:posOffset>
                </wp:positionH>
                <wp:positionV relativeFrom="paragraph">
                  <wp:posOffset>241300</wp:posOffset>
                </wp:positionV>
                <wp:extent cx="3577590" cy="318135"/>
                <wp:effectExtent l="19050" t="19050" r="41910" b="62865"/>
                <wp:wrapNone/>
                <wp:docPr id="206"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Deal Successfull , reading trading Information , Get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99pt;margin-top:19pt;height:25.05pt;width:281.7pt;z-index:251845632;mso-width-relative:page;mso-height-relative:page;" fillcolor="#F07F09 [3220]" filled="t" stroked="t" coordsize="21600,21600" o:gfxdata="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nBu7H9gAAAAJAQAADwAAAAAAAAABACAAAAAiAAAAZHJzL2Rvd25y&#10;ZXYueG1sUEsBAhQAFAAAAAgAh07iQO2fR5apAgAAvQ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Deal Successfull , reading trading Information , Get hash</w:t>
                      </w:r>
                    </w:p>
                  </w:txbxContent>
                </v:textbox>
              </v:rect>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1581"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68691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OLyXf/YBAADm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1792" behindDoc="0" locked="0" layoutInCell="1" allowOverlap="1">
                <wp:simplePos x="0" y="0"/>
                <wp:positionH relativeFrom="column">
                  <wp:posOffset>1390650</wp:posOffset>
                </wp:positionH>
                <wp:positionV relativeFrom="paragraph">
                  <wp:posOffset>119380</wp:posOffset>
                </wp:positionV>
                <wp:extent cx="3577590" cy="318135"/>
                <wp:effectExtent l="19050" t="19050" r="41910" b="62865"/>
                <wp:wrapNone/>
                <wp:docPr id="1579"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Log in to the Ipfs network via file hash and enter file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09.5pt;margin-top:9.4pt;height:25.05pt;width:281.7pt;z-index:251681792;mso-width-relative:page;mso-height-relative:page;" fillcolor="#F07F09 [3220]" filled="t" stroked="t" coordsize="21600,21600" o:gfxdata="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57HFGNgAAAAJAQAADwAAAAAAAAABACAAAAAiAAAAZHJzL2Rvd25y&#10;ZXYueG1sUEsBAhQAFAAAAAgAh07iQE/4dpapAgAAvg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Log in to the Ipfs network via file hash and enter file hash</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Cs/>
          <w:sz w:val="24"/>
          <w:szCs w:val="24"/>
        </w:rPr>
        <mc:AlternateContent>
          <mc:Choice Requires="wps">
            <w:drawing>
              <wp:anchor distT="0" distB="0" distL="114300" distR="114300" simplePos="0" relativeHeight="251683840" behindDoc="0" locked="0" layoutInCell="1" allowOverlap="1">
                <wp:simplePos x="0" y="0"/>
                <wp:positionH relativeFrom="column">
                  <wp:posOffset>227965</wp:posOffset>
                </wp:positionH>
                <wp:positionV relativeFrom="paragraph">
                  <wp:posOffset>279400</wp:posOffset>
                </wp:positionV>
                <wp:extent cx="4144010" cy="1928495"/>
                <wp:effectExtent l="45085" t="20955" r="59055" b="50800"/>
                <wp:wrapNone/>
                <wp:docPr id="1576" name="AutoShape 31"/>
                <wp:cNvGraphicFramePr/>
                <a:graphic xmlns:a="http://schemas.openxmlformats.org/drawingml/2006/main">
                  <a:graphicData uri="http://schemas.microsoft.com/office/word/2010/wordprocessingShape">
                    <wps:wsp>
                      <wps:cNvSpPr>
                        <a:spLocks noChangeArrowheads="1"/>
                      </wps:cNvSpPr>
                      <wps:spPr bwMode="auto">
                        <a:xfrm>
                          <a:off x="0" y="0"/>
                          <a:ext cx="4144010" cy="1928495"/>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Read Contract , the user participations in the transaction ?</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7.95pt;margin-top:22pt;height:151.85pt;width:326.3pt;z-index:251683840;mso-width-relative:page;mso-height-relative:page;" fillcolor="#F07F09 [3220]" filled="t" stroked="t" coordsize="21600,21600" o:gfxdata="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LcKMnTZAAAACQEAAA8AAAAAAAAAAQAgAAAAIgAAAGRy&#10;cy9kb3ducmV2LnhtbFBLAQIUABQAAAAIAIdO4kBrA2ssrwIAAMw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Read Contract , the user participations in the transaction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793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1577"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68793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BL8q7YAAAACQEAAA8AAAAAAAAAAQAgAAAAIgAAAGRycy9kb3ducmV2&#10;LnhtbFBLAQIUABQAAAAIAIdO4kDKbzj//AEAAPADAAAOAAAAAAAAAAEAIAAAACcBAABkcnMvZTJv&#10;RG9jLnhtbFBLBQYAAAAABgAGAFkBAACVBQ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847680" behindDoc="0" locked="0" layoutInCell="1" allowOverlap="1">
                <wp:simplePos x="0" y="0"/>
                <wp:positionH relativeFrom="column">
                  <wp:posOffset>4371975</wp:posOffset>
                </wp:positionH>
                <wp:positionV relativeFrom="paragraph">
                  <wp:posOffset>257810</wp:posOffset>
                </wp:positionV>
                <wp:extent cx="897255" cy="1324610"/>
                <wp:effectExtent l="0" t="4445" r="55245" b="4445"/>
                <wp:wrapNone/>
                <wp:docPr id="221" name="Elbow Connector 221"/>
                <wp:cNvGraphicFramePr/>
                <a:graphic xmlns:a="http://schemas.openxmlformats.org/drawingml/2006/main">
                  <a:graphicData uri="http://schemas.microsoft.com/office/word/2010/wordprocessingShape">
                    <wps:wsp>
                      <wps:cNvCnPr>
                        <a:stCxn id="1576" idx="3"/>
                        <a:endCxn id="222" idx="0"/>
                      </wps:cNvCnPr>
                      <wps:spPr>
                        <a:xfrm>
                          <a:off x="5514975" y="4675505"/>
                          <a:ext cx="897255" cy="132461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44.25pt;margin-top:20.3pt;height:104.3pt;width:70.65pt;z-index:251847680;mso-width-relative:page;mso-height-relative:page;" filled="f" stroked="t" coordsize="21600,21600" o:gfxdata="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II61D2gAAAAoB&#10;AAAPAAAAAAAAAAEAIAAAACIAAABkcnMvZG93bnJldi54bWxQSwECFAAUAAAACACHTuJAcG8g3RkC&#10;AAAuBAAADgAAAAAAAAABACAAAAApAQAAZHJzL2Uyb0RvYy54bWxQSwUGAAAAAAYABgBZAQAAtAUA&#10;AAAA&#10;">
                <v:fill on="f" focussize="0,0"/>
                <v:stroke weight="0.5pt" color="#F07F09 [3204]" miterlimit="8" joinstyle="miter" endarrow="open"/>
                <v:imagedata o:title=""/>
                <o:lock v:ext="edit" aspectratio="f"/>
              </v:shape>
            </w:pict>
          </mc:Fallback>
        </mc:AlternateContent>
      </w:r>
    </w:p>
    <w:p>
      <w:pPr>
        <w:tabs>
          <w:tab w:val="center" w:pos="4513"/>
          <w:tab w:val="right" w:pos="902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850752" behindDoc="0" locked="0" layoutInCell="1" allowOverlap="1">
                <wp:simplePos x="0" y="0"/>
                <wp:positionH relativeFrom="column">
                  <wp:posOffset>3898900</wp:posOffset>
                </wp:positionH>
                <wp:positionV relativeFrom="paragraph">
                  <wp:posOffset>83185</wp:posOffset>
                </wp:positionV>
                <wp:extent cx="209550" cy="2530475"/>
                <wp:effectExtent l="0" t="0" r="22225" b="19050"/>
                <wp:wrapNone/>
                <wp:docPr id="255" name="Elbow Connector 255"/>
                <wp:cNvGraphicFramePr/>
                <a:graphic xmlns:a="http://schemas.openxmlformats.org/drawingml/2006/main">
                  <a:graphicData uri="http://schemas.microsoft.com/office/word/2010/wordprocessingShape">
                    <wps:wsp>
                      <wps:cNvCnPr>
                        <a:stCxn id="222" idx="2"/>
                      </wps:cNvCnPr>
                      <wps:spPr>
                        <a:xfrm rot="5400000">
                          <a:off x="5041900" y="5157470"/>
                          <a:ext cx="209550" cy="25304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07pt;margin-top:6.55pt;height:199.25pt;width:16.5pt;rotation:5898240f;z-index:251850752;mso-width-relative:page;mso-height-relative:page;" filled="f" stroked="t" coordsize="21600,21600" o:gfxdata="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IwtyNgAAAAKAQAADwAAAAAAAAABACAAAAAiAAAAZHJz&#10;L2Rvd25yZXYueG1sUEsBAhQAFAAAAAgAh07iQNilPI4EAgAABgQAAA4AAAAAAAAAAQAgAAAAJwEA&#10;AGRycy9lMm9Eb2MueG1sUEsFBgAAAAAGAAYAWQEAAJ0FAAAAAA==&#10;">
                <v:fill on="f" focussize="0,0"/>
                <v:stroke weight="0.5pt" color="#F07F09 [3204]" miterlimit="8" joinstyle="miter"/>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689984" behindDoc="0" locked="0" layoutInCell="1" allowOverlap="1">
                <wp:simplePos x="0" y="0"/>
                <wp:positionH relativeFrom="column">
                  <wp:posOffset>2316480</wp:posOffset>
                </wp:positionH>
                <wp:positionV relativeFrom="paragraph">
                  <wp:posOffset>248285</wp:posOffset>
                </wp:positionV>
                <wp:extent cx="20320" cy="463550"/>
                <wp:effectExtent l="20955" t="0" r="34925" b="12700"/>
                <wp:wrapNone/>
                <wp:docPr id="1574" name="AutoShape 57"/>
                <wp:cNvGraphicFramePr/>
                <a:graphic xmlns:a="http://schemas.openxmlformats.org/drawingml/2006/main">
                  <a:graphicData uri="http://schemas.microsoft.com/office/word/2010/wordprocessingShape">
                    <wps:wsp>
                      <wps:cNvCnPr>
                        <a:cxnSpLocks noChangeShapeType="1"/>
                      </wps:cNvCnPr>
                      <wps:spPr bwMode="auto">
                        <a:xfrm>
                          <a:off x="0" y="0"/>
                          <a:ext cx="20320" cy="463550"/>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82.4pt;margin-top:19.55pt;height:36.5pt;width:1.6pt;z-index:251689984;mso-width-relative:page;mso-height-relative:page;" filled="f" stroked="t" coordsize="21600,21600" o:gfxdata="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GZiqI2gAAAAoBAAAPAAAAAAAAAAEAIAAAACIAAABkcnMvZG93bnJldi54&#10;bWxQSwECFAAUAAAACACHTuJAfA6LV/gBAADnAwAADgAAAAAAAAABACAAAAApAQAAZHJzL2Uyb0Rv&#10;Yy54bWxQSwUGAAAAAAYABgBZAQAAkwU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48704" behindDoc="0" locked="0" layoutInCell="1" allowOverlap="1">
                <wp:simplePos x="0" y="0"/>
                <wp:positionH relativeFrom="column">
                  <wp:posOffset>4157980</wp:posOffset>
                </wp:positionH>
                <wp:positionV relativeFrom="paragraph">
                  <wp:posOffset>268605</wp:posOffset>
                </wp:positionV>
                <wp:extent cx="2222500" cy="318135"/>
                <wp:effectExtent l="19050" t="19050" r="44450" b="62865"/>
                <wp:wrapNone/>
                <wp:docPr id="222"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 Transaction failure</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27.4pt;margin-top:21.15pt;height:25.05pt;width:175pt;z-index:251848704;mso-width-relative:page;mso-height-relative:page;" fillcolor="#F07F09 [3220]" filled="t" stroked="t" coordsize="21600,21600" o:gfxdata="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WYDck2QAAAAoBAAAPAAAAAAAAAAEAIAAAACIAAABkcnMvZG93bnJl&#10;di54bWxQSwECFAAUAAAACACHTuJA5OiMUqcCAAC9BQAADgAAAAAAAAABACAAAAAo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 Transaction failure</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851776" behindDoc="0" locked="0" layoutInCell="1" allowOverlap="1">
                <wp:simplePos x="0" y="0"/>
                <wp:positionH relativeFrom="column">
                  <wp:posOffset>2786380</wp:posOffset>
                </wp:positionH>
                <wp:positionV relativeFrom="paragraph">
                  <wp:posOffset>315595</wp:posOffset>
                </wp:positionV>
                <wp:extent cx="47625" cy="258445"/>
                <wp:effectExtent l="4445" t="635" r="24130" b="7620"/>
                <wp:wrapNone/>
                <wp:docPr id="309" name="AutoShape 57"/>
                <wp:cNvGraphicFramePr/>
                <a:graphic xmlns:a="http://schemas.openxmlformats.org/drawingml/2006/main">
                  <a:graphicData uri="http://schemas.microsoft.com/office/word/2010/wordprocessingShape">
                    <wps:wsp>
                      <wps:cNvCnPr>
                        <a:cxnSpLocks noChangeShapeType="1"/>
                      </wps:cNvCnPr>
                      <wps:spPr bwMode="auto">
                        <a:xfrm>
                          <a:off x="0" y="0"/>
                          <a:ext cx="47625" cy="25844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9.4pt;margin-top:24.85pt;height:20.35pt;width:3.75pt;z-index:251851776;mso-width-relative:page;mso-height-relative:page;" filled="f" stroked="t" coordsize="21600,21600" o:gfxdata="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4fw2O2gAAAAkBAAAPAAAAAAAAAAEAIAAAACIAAABkcnMvZG93bnJldi54bWxQ&#10;SwECFAAUAAAACACHTuJADKSIpf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849728" behindDoc="0" locked="0" layoutInCell="1" allowOverlap="1">
                <wp:simplePos x="0" y="0"/>
                <wp:positionH relativeFrom="column">
                  <wp:posOffset>1516380</wp:posOffset>
                </wp:positionH>
                <wp:positionV relativeFrom="paragraph">
                  <wp:posOffset>29210</wp:posOffset>
                </wp:positionV>
                <wp:extent cx="2222500" cy="318135"/>
                <wp:effectExtent l="19050" t="19050" r="44450" b="62865"/>
                <wp:wrapNone/>
                <wp:docPr id="223"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Go to the Dapps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19.4pt;margin-top:2.3pt;height:25.05pt;width:175pt;z-index:251849728;mso-width-relative:page;mso-height-relative:page;" fillcolor="#F07F09 [3220]" filled="t" stroked="t" coordsize="21600,21600" o:gfxdata="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GGaadNcAAAAIAQAADwAAAAAAAAABACAAAAAiAAAAZHJzL2Rvd25yZXYu&#10;eG1sUEsBAhQAFAAAAAgAh07iQLf449KnAgAAvQUAAA4AAAAAAAAAAQAgAAAAJg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Go to the Dapps</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margin">
                  <wp:posOffset>2514600</wp:posOffset>
                </wp:positionH>
                <wp:positionV relativeFrom="paragraph">
                  <wp:posOffset>303530</wp:posOffset>
                </wp:positionV>
                <wp:extent cx="1120140" cy="390525"/>
                <wp:effectExtent l="19050" t="19050" r="41910" b="66675"/>
                <wp:wrapNone/>
                <wp:docPr id="1687"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98pt;margin-top:23.9pt;height:30.75pt;width:88.2pt;mso-position-horizontal-relative:margin;z-index:251685888;mso-width-relative:page;mso-height-relative:page;" fillcolor="#F07F09 [3220]" filled="t" stroked="t" coordsize="21600,21600" o:gfxdata="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FZ5KT3AAAAAoBAAAPAAAAAAAAAAEAIAAAACIAAABkcnMvZG93bnJldi54&#10;bWxQSwECFAAUAAAACACHTuJAVOI/naECAACv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r>
        <w:t>Figure 5.3: Teacher Panel Activity diagram of the system.</w:t>
      </w:r>
    </w:p>
    <w:p/>
    <w:p/>
    <w:p>
      <w:pPr>
        <w:pStyle w:val="95"/>
      </w:pPr>
    </w:p>
    <w:p>
      <w:pPr>
        <w:pStyle w:val="95"/>
        <w:rPr>
          <w:rFonts w:hint="default"/>
          <w:lang w:val="en-US"/>
        </w:rPr>
      </w:pPr>
      <w:r>
        <w:t xml:space="preserve">5.8.2 Flow Chart Diagram for </w:t>
      </w:r>
      <w:r>
        <w:rPr>
          <w:rFonts w:hint="default"/>
          <w:lang w:val="en-US"/>
        </w:rPr>
        <w:t xml:space="preserve">User Posting panel </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15936"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815936;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v7knVNwAAAAJAQAADwAAAAAAAAABACAAAAAiAAAAZHJzL2Rvd25yZXYueG1s&#10;UEsBAhQAFAAAAAgAh07iQCM7FWSfAgAArAUAAA4AAAAAAAAAAQAgAAAAKw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2003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114"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82003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V6JFHZAAAACQEAAA8AAAAAAAAAAQAgAAAAIgAAAGRycy9kb3ducmV2LnhtbFBL&#10;AQIUABQAAAAIAIdO4kAocZvZ9QEAAOUDAAAOAAAAAAAAAAEAIAAAACgBAABkcnMvZTJvRG9jLnht&#10;bFBLBQYAAAAABgAGAFkBAACPBQ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16960" behindDoc="0" locked="0" layoutInCell="1" allowOverlap="1">
                <wp:simplePos x="0" y="0"/>
                <wp:positionH relativeFrom="column">
                  <wp:posOffset>575945</wp:posOffset>
                </wp:positionH>
                <wp:positionV relativeFrom="paragraph">
                  <wp:posOffset>119380</wp:posOffset>
                </wp:positionV>
                <wp:extent cx="4837430" cy="318135"/>
                <wp:effectExtent l="19050" t="19050" r="39370" b="62865"/>
                <wp:wrapNone/>
                <wp:docPr id="294" name="Rectangle 30"/>
                <wp:cNvGraphicFramePr/>
                <a:graphic xmlns:a="http://schemas.openxmlformats.org/drawingml/2006/main">
                  <a:graphicData uri="http://schemas.microsoft.com/office/word/2010/wordprocessingShape">
                    <wps:wsp>
                      <wps:cNvSpPr>
                        <a:spLocks noChangeArrowheads="1"/>
                      </wps:cNvSpPr>
                      <wps:spPr bwMode="auto">
                        <a:xfrm>
                          <a:off x="0" y="0"/>
                          <a:ext cx="483743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Requestor signs across request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45.35pt;margin-top:9.4pt;height:25.05pt;width:380.9pt;z-index:251816960;mso-width-relative:page;mso-height-relative:page;" fillcolor="#F07F09 [3220]" filled="t" stroked="t" coordsize="21600,21600" o:gfxdata="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APV4A2AAAAAgBAAAPAAAAAAAAAAEAIAAAACIAAABkcnMvZG93bnJl&#10;di54bWxQSwECFAAUAAAACACHTuJAdCmSLq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Requestor signs across request transaction </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2105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299"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82105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ODwZ6D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817984" behindDoc="0" locked="0" layoutInCell="1" allowOverlap="1">
                <wp:simplePos x="0" y="0"/>
                <wp:positionH relativeFrom="column">
                  <wp:posOffset>1466850</wp:posOffset>
                </wp:positionH>
                <wp:positionV relativeFrom="paragraph">
                  <wp:posOffset>119380</wp:posOffset>
                </wp:positionV>
                <wp:extent cx="2230120" cy="1390650"/>
                <wp:effectExtent l="36195" t="22225" r="57785" b="53975"/>
                <wp:wrapNone/>
                <wp:docPr id="300"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key is connected with blockchain</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5.5pt;margin-top:9.4pt;height:109.5pt;width:175.6pt;z-index:251817984;mso-width-relative:page;mso-height-relative:page;" fillcolor="#F07F09 [3220]" filled="t" stroked="t" coordsize="21600,21600" o:gfxdata="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ILFg27ZAAAACgEAAA8AAAAAAAAAAQAgAAAAIgAAAGRy&#10;cy9kb3ducmV2LnhtbFBLAQIUABQAAAAIAIdO4kAGUEWZrwIAAMs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key is connected with blockchain</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ascii="Times New Roman" w:hAnsi="Times New Roman" w:cs="Times New Roman"/>
          <w:b/>
          <w:bCs/>
          <w:sz w:val="24"/>
          <w:szCs w:val="24"/>
        </w:rPr>
        <mc:AlternateContent>
          <mc:Choice Requires="wps">
            <w:drawing>
              <wp:anchor distT="0" distB="0" distL="114300" distR="114300" simplePos="0" relativeHeight="251853824" behindDoc="0" locked="0" layoutInCell="1" allowOverlap="1">
                <wp:simplePos x="0" y="0"/>
                <wp:positionH relativeFrom="column">
                  <wp:posOffset>4547870</wp:posOffset>
                </wp:positionH>
                <wp:positionV relativeFrom="paragraph">
                  <wp:posOffset>15875</wp:posOffset>
                </wp:positionV>
                <wp:extent cx="1504315" cy="318135"/>
                <wp:effectExtent l="19050" t="19050" r="38735" b="62865"/>
                <wp:wrapNone/>
                <wp:docPr id="311"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Drop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1pt;margin-top:1.25pt;height:25.05pt;width:118.45pt;z-index:251853824;mso-width-relative:page;mso-height-relative:page;" fillcolor="#F07F09 [3220]" filled="t" stroked="t" coordsize="21600,21600" o:gfxdata="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4Rbm3ZAAAACAEAAA8AAAAAAAAAAQAgAAAAIgAAAGRycy9kb3du&#10;cmV2LnhtbFBLAQIUABQAAAAIAIdO4kA3Bhoz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Drop transaction </w:t>
                      </w:r>
                    </w:p>
                  </w:txbxContent>
                </v:textbox>
              </v:rect>
            </w:pict>
          </mc:Fallback>
        </mc:AlternateContent>
      </w:r>
      <w:r>
        <w:rPr>
          <w:sz w:val="24"/>
        </w:rPr>
        <mc:AlternateContent>
          <mc:Choice Requires="wps">
            <w:drawing>
              <wp:anchor distT="0" distB="0" distL="114300" distR="114300" simplePos="0" relativeHeight="251852800" behindDoc="0" locked="0" layoutInCell="1" allowOverlap="1">
                <wp:simplePos x="0" y="0"/>
                <wp:positionH relativeFrom="column">
                  <wp:posOffset>3696970</wp:posOffset>
                </wp:positionH>
                <wp:positionV relativeFrom="paragraph">
                  <wp:posOffset>154305</wp:posOffset>
                </wp:positionV>
                <wp:extent cx="830580" cy="3175"/>
                <wp:effectExtent l="0" t="48895" r="7620" b="62230"/>
                <wp:wrapNone/>
                <wp:docPr id="310" name="Straight Arrow Connector 310"/>
                <wp:cNvGraphicFramePr/>
                <a:graphic xmlns:a="http://schemas.openxmlformats.org/drawingml/2006/main">
                  <a:graphicData uri="http://schemas.microsoft.com/office/word/2010/wordprocessingShape">
                    <wps:wsp>
                      <wps:cNvCnPr>
                        <a:stCxn id="300" idx="3"/>
                      </wps:cNvCnPr>
                      <wps:spPr>
                        <a:xfrm flipV="1">
                          <a:off x="4839970" y="4251960"/>
                          <a:ext cx="83058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1pt;margin-top:12.15pt;height:0.25pt;width:65.4pt;z-index:251852800;mso-width-relative:page;mso-height-relative:page;" filled="f" stroked="t" coordsize="21600,21600" o:gfxdata="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j4n2zZAAAACQEAAA8AAAAA&#10;AAAAAQAgAAAAIgAAAGRycy9kb3ducmV2LnhtbFBLAQIUABQAAAAIAIdO4kBi6MpWEwIAACUEAAAO&#10;AAAAAAAAAAEAIAAAACgBAABkcnMvZTJvRG9jLnhtbFBLBQYAAAAABgAGAFkBAACtBQAAAAA=&#10;">
                <v:fill on="f" focussize="0,0"/>
                <v:stroke weight="0.5pt" color="#F07F09 [3204]" miterlimit="8" joinstyle="miter" endarrow="open"/>
                <v:imagedata o:title=""/>
                <o:lock v:ext="edit" aspectratio="f"/>
              </v:shape>
            </w:pict>
          </mc:Fallback>
        </mc:AlternateContent>
      </w:r>
      <w:r>
        <w:rPr>
          <w:rFonts w:hint="default" w:ascii="Times New Roman" w:hAnsi="Times New Roman" w:cs="Times New Roman"/>
          <w:b/>
          <w:bCs/>
          <w:sz w:val="24"/>
          <w:szCs w:val="24"/>
          <w:lang w:val="en-US"/>
        </w:rPr>
        <w:t xml:space="preserve">                                   NNO</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854848" behindDoc="0" locked="0" layoutInCell="1" allowOverlap="1">
                <wp:simplePos x="0" y="0"/>
                <wp:positionH relativeFrom="column">
                  <wp:posOffset>2581910</wp:posOffset>
                </wp:positionH>
                <wp:positionV relativeFrom="paragraph">
                  <wp:posOffset>196215</wp:posOffset>
                </wp:positionV>
                <wp:extent cx="19050" cy="424180"/>
                <wp:effectExtent l="33655" t="0" r="61595" b="13970"/>
                <wp:wrapNone/>
                <wp:docPr id="314" name="Straight Arrow Connector 314"/>
                <wp:cNvGraphicFramePr/>
                <a:graphic xmlns:a="http://schemas.openxmlformats.org/drawingml/2006/main">
                  <a:graphicData uri="http://schemas.microsoft.com/office/word/2010/wordprocessingShape">
                    <wps:wsp>
                      <wps:cNvCnPr>
                        <a:stCxn id="300" idx="2"/>
                      </wps:cNvCnPr>
                      <wps:spPr>
                        <a:xfrm>
                          <a:off x="3724910" y="4947285"/>
                          <a:ext cx="19050" cy="424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3pt;margin-top:15.45pt;height:33.4pt;width:1.5pt;z-index:251854848;mso-width-relative:page;mso-height-relative:page;" filled="f" stroked="t" coordsize="21600,21600" o:gfxdata="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M0qtC2QAAAAkBAAAPAAAAAAAA&#10;AAEAIAAAACIAAABkcnMvZG93bnJldi54bWxQSwECFAAUAAAACACHTuJAdL02ChECAAAcBAAADgAA&#10;AAAAAAABACAAAAAoAQAAZHJzL2Uyb0RvYy54bWxQSwUGAAAAAAYABgBZAQAAqwUAAAAA&#10;">
                <v:fill on="f" focussize="0,0"/>
                <v:stroke weight="0.5pt" color="#F07F09 [3204]" miterlimit="8" joinstyle="miter" endarrow="open"/>
                <v:imagedata o:title=""/>
                <o:lock v:ext="edit" aspectratio="f"/>
              </v:shape>
            </w:pict>
          </mc:Fallback>
        </mc:AlternateContent>
      </w:r>
    </w:p>
    <w:p>
      <w:pPr>
        <w:jc w:val="center"/>
        <w:rPr>
          <w:rFonts w:hint="default" w:ascii="Times New Roman" w:hAnsi="Times New Roman" w:cs="Times New Roman"/>
          <w:b/>
          <w:bCs/>
          <w:sz w:val="24"/>
          <w:szCs w:val="24"/>
          <w:lang w:val="en-US"/>
        </w:rPr>
      </w:pPr>
      <w:r>
        <w:rPr>
          <w:rFonts w:ascii="Times New Roman" w:hAnsi="Times New Roman" w:cs="Times New Roman"/>
          <w:bCs/>
          <w:sz w:val="24"/>
          <w:szCs w:val="24"/>
        </w:rPr>
        <mc:AlternateContent>
          <mc:Choice Requires="wps">
            <w:drawing>
              <wp:anchor distT="0" distB="0" distL="114300" distR="114300" simplePos="0" relativeHeight="251855872" behindDoc="0" locked="0" layoutInCell="1" allowOverlap="1">
                <wp:simplePos x="0" y="0"/>
                <wp:positionH relativeFrom="column">
                  <wp:posOffset>1523365</wp:posOffset>
                </wp:positionH>
                <wp:positionV relativeFrom="paragraph">
                  <wp:posOffset>280035</wp:posOffset>
                </wp:positionV>
                <wp:extent cx="2230120" cy="1390650"/>
                <wp:effectExtent l="36195" t="22225" r="57785" b="53975"/>
                <wp:wrapNone/>
                <wp:docPr id="315"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samrt contract is ok?</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9.95pt;margin-top:22.05pt;height:109.5pt;width:175.6pt;z-index:251855872;mso-width-relative:page;mso-height-relative:page;" fillcolor="#F07F09 [3220]" filled="t" stroked="t" coordsize="21600,21600" o:gfxdata="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&#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hjD0A2gAAAAoBAAAPAAAAAAAAAAEAIAAAACIAAABk&#10;cnMvZG93bnJldi54bWxQSwECFAAUAAAACACHTuJAujnVVK8CAADLBQAADgAAAAAAAAABACAAAAAp&#10;AQAAZHJzL2Uyb0RvYy54bWxQSwUGAAAAAAYABgBZAQAAS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samrt contract is ok?</w:t>
                      </w:r>
                    </w:p>
                  </w:txbxContent>
                </v:textbox>
              </v:shape>
            </w:pict>
          </mc:Fallback>
        </mc:AlternateContent>
      </w:r>
      <w:r>
        <w:rPr>
          <w:rFonts w:hint="default" w:ascii="Times New Roman" w:hAnsi="Times New Roman" w:cs="Times New Roman"/>
          <w:bCs/>
          <w:sz w:val="24"/>
          <w:szCs w:val="24"/>
          <w:lang w:val="en-US"/>
        </w:rPr>
        <w:t>yes</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56896" behindDoc="0" locked="0" layoutInCell="1" allowOverlap="1">
                <wp:simplePos x="0" y="0"/>
                <wp:positionH relativeFrom="column">
                  <wp:posOffset>4551680</wp:posOffset>
                </wp:positionH>
                <wp:positionV relativeFrom="paragraph">
                  <wp:posOffset>208280</wp:posOffset>
                </wp:positionV>
                <wp:extent cx="1504315" cy="318135"/>
                <wp:effectExtent l="19050" t="19050" r="38735" b="62865"/>
                <wp:wrapNone/>
                <wp:docPr id="316"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Unsuccessfull</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4pt;margin-top:16.4pt;height:25.05pt;width:118.45pt;z-index:251856896;mso-width-relative:page;mso-height-relative:page;" fillcolor="#F07F09 [3220]" filled="t" stroked="t" coordsize="21600,21600" o:gfxdata="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1/tKe2gAAAAkBAAAPAAAAAAAAAAEAIAAAACIAAABkcnMvZG93&#10;bnJldi54bWxQSwECFAAUAAAACACHTuJADHv1BKkCAAC9BQAADgAAAAAAAAABACAAAAApAQAAZHJz&#10;L2Uyb0RvYy54bWxQSwUGAAAAAAYABgBZAQAARA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Unsuccessfull</w:t>
                      </w:r>
                    </w:p>
                  </w:txbxContent>
                </v:textbox>
              </v:rect>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57920" behindDoc="0" locked="0" layoutInCell="1" allowOverlap="1">
                <wp:simplePos x="0" y="0"/>
                <wp:positionH relativeFrom="column">
                  <wp:posOffset>2043430</wp:posOffset>
                </wp:positionH>
                <wp:positionV relativeFrom="paragraph">
                  <wp:posOffset>15875</wp:posOffset>
                </wp:positionV>
                <wp:extent cx="1504315" cy="318135"/>
                <wp:effectExtent l="19050" t="19050" r="38735" b="62865"/>
                <wp:wrapNone/>
                <wp:docPr id="317"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in ipfs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60.9pt;margin-top:1.25pt;height:25.05pt;width:118.45pt;z-index:251857920;mso-width-relative:page;mso-height-relative:page;" fillcolor="#F07F09 [3220]" filled="t" stroked="t" coordsize="21600,21600" o:gfxdata="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ze3AHZAAAACAEAAA8AAAAAAAAAAQAgAAAAIgAAAGRycy9kb3du&#10;cmV2LnhtbFBLAQIUABQAAAAIAIdO4kBfa5qE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in ipfs</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819008" behindDoc="0" locked="0" layoutInCell="1" allowOverlap="1">
                <wp:simplePos x="0" y="0"/>
                <wp:positionH relativeFrom="margin">
                  <wp:posOffset>2525395</wp:posOffset>
                </wp:positionH>
                <wp:positionV relativeFrom="paragraph">
                  <wp:posOffset>323850</wp:posOffset>
                </wp:positionV>
                <wp:extent cx="1120140" cy="390525"/>
                <wp:effectExtent l="19050" t="19050" r="41910" b="66675"/>
                <wp:wrapNone/>
                <wp:docPr id="356"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98.85pt;margin-top:25.5pt;height:30.75pt;width:88.2pt;mso-position-horizontal-relative:margin;z-index:251819008;mso-width-relative:page;mso-height-relative:page;" fillcolor="#F07F09 [3220]" filled="t" stroked="t" coordsize="21600,21600" o:gfxdata="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xF05/bAAAACgEAAA8AAAAAAAAAAQAgAAAAIgAAAGRycy9kb3ducmV2Lnht&#10;bFBLAQIUABQAAAAIAIdO4kBfAV/roQIAAK4FAAAOAAAAAAAAAAEAIAAAACoBAABkcnMvZTJvRG9j&#10;LnhtbFBLBQYAAAAABgAGAFkBAAA9Bg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5.4: Student Panel Activity diagram of the system.</w:t>
      </w:r>
    </w:p>
    <w:p/>
    <w:p/>
    <w:p/>
    <w:p/>
    <w:p>
      <w:pPr>
        <w:pStyle w:val="95"/>
        <w:rPr>
          <w:rFonts w:hint="default"/>
          <w:lang w:val="en-US"/>
        </w:rPr>
      </w:pPr>
      <w:r>
        <w:t>5.8.3 Flow Chart Diagram for Admin Panel</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7632"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0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18"/>
                                <w:szCs w:val="18"/>
                              </w:rPr>
                            </w:pPr>
                            <w:r>
                              <w:rPr>
                                <w:b/>
                                <w:sz w:val="18"/>
                                <w:szCs w:val="18"/>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17632;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uSdU3AAAAAkBAAAPAAAAAAAAAAEAIAAAACIAAABkcnMvZG93bnJldi54&#10;bWxQSwECFAAUAAAACACHTuJA6XWCWqECAACt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18"/>
                          <w:szCs w:val="18"/>
                        </w:rPr>
                      </w:pPr>
                      <w:r>
                        <w:rPr>
                          <w:b/>
                          <w:sz w:val="18"/>
                          <w:szCs w:val="18"/>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4800"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307"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24800;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zz4ukPYBAADl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1728" behindDoc="0" locked="0" layoutInCell="1" allowOverlap="1">
                <wp:simplePos x="0" y="0"/>
                <wp:positionH relativeFrom="column">
                  <wp:posOffset>979805</wp:posOffset>
                </wp:positionH>
                <wp:positionV relativeFrom="paragraph">
                  <wp:posOffset>299720</wp:posOffset>
                </wp:positionV>
                <wp:extent cx="19685" cy="922020"/>
                <wp:effectExtent l="0" t="0" r="18415" b="11430"/>
                <wp:wrapNone/>
                <wp:docPr id="306" name="AutoShape 37"/>
                <wp:cNvGraphicFramePr/>
                <a:graphic xmlns:a="http://schemas.openxmlformats.org/drawingml/2006/main">
                  <a:graphicData uri="http://schemas.microsoft.com/office/word/2010/wordprocessingShape">
                    <wps:wsp>
                      <wps:cNvCnPr>
                        <a:cxnSpLocks noChangeShapeType="1"/>
                      </wps:cNvCnPr>
                      <wps:spPr bwMode="auto">
                        <a:xfrm flipH="1">
                          <a:off x="0" y="0"/>
                          <a:ext cx="19685" cy="922020"/>
                        </a:xfrm>
                        <a:prstGeom prst="straightConnector1">
                          <a:avLst/>
                        </a:prstGeom>
                        <a:noFill/>
                        <a:ln w="9525">
                          <a:solidFill>
                            <a:srgbClr val="000000"/>
                          </a:solidFill>
                          <a:round/>
                        </a:ln>
                      </wps:spPr>
                      <wps:bodyPr/>
                    </wps:wsp>
                  </a:graphicData>
                </a:graphic>
              </wp:anchor>
            </w:drawing>
          </mc:Choice>
          <mc:Fallback>
            <w:pict>
              <v:shape id="AutoShape 37" o:spid="_x0000_s1026" o:spt="32" type="#_x0000_t32" style="position:absolute;left:0pt;flip:x;margin-left:77.15pt;margin-top:23.6pt;height:72.6pt;width:1.55pt;z-index:251721728;mso-width-relative:page;mso-height-relative:page;" filled="f" stroked="t" coordsize="21600,21600" o:gfxdata="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I3J4XXAAAACgEA&#10;AA8AAAAAAAAAAQAgAAAAIgAAAGRycy9kb3ducmV2LnhtbFBLAQIUABQAAAAIAIdO4kAVKfit4gEA&#10;AMIDAAAOAAAAAAAAAAEAIAAAACYBAABkcnMvZTJvRG9jLnhtbFBLBQYAAAAABgAGAFkBAAB6BQAA&#10;AAA=&#10;">
                <v:fill on="f" focussize="0,0"/>
                <v:stroke color="#000000"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8656" behindDoc="0" locked="0" layoutInCell="1" allowOverlap="1">
                <wp:simplePos x="0" y="0"/>
                <wp:positionH relativeFrom="column">
                  <wp:posOffset>2258060</wp:posOffset>
                </wp:positionH>
                <wp:positionV relativeFrom="paragraph">
                  <wp:posOffset>119380</wp:posOffset>
                </wp:positionV>
                <wp:extent cx="1113155" cy="318135"/>
                <wp:effectExtent l="19050" t="19050" r="10795" b="43815"/>
                <wp:wrapNone/>
                <wp:docPr id="305" name="Rectangle 30"/>
                <wp:cNvGraphicFramePr/>
                <a:graphic xmlns:a="http://schemas.openxmlformats.org/drawingml/2006/main">
                  <a:graphicData uri="http://schemas.microsoft.com/office/word/2010/wordprocessingShape">
                    <wps:wsp>
                      <wps:cNvSpPr>
                        <a:spLocks noChangeArrowheads="1"/>
                      </wps:cNvSpPr>
                      <wps:spPr bwMode="auto">
                        <a:xfrm>
                          <a:off x="0" y="0"/>
                          <a:ext cx="111315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18"/>
                                <w:szCs w:val="18"/>
                                <w:lang w:val="en-US"/>
                              </w:rPr>
                            </w:pPr>
                            <w:r>
                              <w:rPr>
                                <w:rFonts w:hint="default"/>
                                <w:b/>
                                <w:sz w:val="18"/>
                                <w:szCs w:val="18"/>
                                <w:lang w:val="en-US"/>
                              </w:rPr>
                              <w:t>User post list</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77.8pt;margin-top:9.4pt;height:25.05pt;width:87.65pt;z-index:251718656;mso-width-relative:page;mso-height-relative:page;" fillcolor="#F07F09 [3220]" filled="t" stroked="t" coordsize="21600,21600" o:gfxdata="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9jQfr2AAAAAkBAAAPAAAAAAAAAAEAIAAAACIAAABkcnMvZG93bnJl&#10;di54bWxQSwECFAAUAAAACACHTuJAuja4WK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18"/>
                          <w:szCs w:val="18"/>
                          <w:lang w:val="en-US"/>
                        </w:rPr>
                      </w:pPr>
                      <w:r>
                        <w:rPr>
                          <w:rFonts w:hint="default"/>
                          <w:b/>
                          <w:sz w:val="18"/>
                          <w:szCs w:val="18"/>
                          <w:lang w:val="en-US"/>
                        </w:rPr>
                        <w:t>User post list</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2752" behindDoc="0" locked="0" layoutInCell="1" allowOverlap="1">
                <wp:simplePos x="0" y="0"/>
                <wp:positionH relativeFrom="column">
                  <wp:posOffset>987425</wp:posOffset>
                </wp:positionH>
                <wp:positionV relativeFrom="paragraph">
                  <wp:posOffset>287020</wp:posOffset>
                </wp:positionV>
                <wp:extent cx="1231265" cy="0"/>
                <wp:effectExtent l="0" t="76200" r="6985" b="76200"/>
                <wp:wrapNone/>
                <wp:docPr id="304" name="AutoShape 38"/>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tailEnd type="triangle" w="med" len="med"/>
                        </a:ln>
                      </wps:spPr>
                      <wps:bodyPr/>
                    </wps:wsp>
                  </a:graphicData>
                </a:graphic>
              </wp:anchor>
            </w:drawing>
          </mc:Choice>
          <mc:Fallback>
            <w:pict>
              <v:shape id="AutoShape 38" o:spid="_x0000_s1026" o:spt="32" type="#_x0000_t32" style="position:absolute;left:0pt;margin-left:77.75pt;margin-top:22.6pt;height:0pt;width:96.95pt;z-index:251722752;mso-width-relative:page;mso-height-relative:page;" filled="f" stroked="t" coordsize="21600,21600" o:gfxdata="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CV52QAAAAkBAAAPAAAAAAAAAAEAIAAAACIAAABkcnMvZG93bnJldi54bWxQSwEC&#10;FAAUAAAACACHTuJAvH6pffMBAADjAwAADgAAAAAAAAABACAAAAAo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5824"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303"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25824;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H6NGCf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19680" behindDoc="0" locked="0" layoutInCell="1" allowOverlap="1">
                <wp:simplePos x="0" y="0"/>
                <wp:positionH relativeFrom="column">
                  <wp:posOffset>1837055</wp:posOffset>
                </wp:positionH>
                <wp:positionV relativeFrom="paragraph">
                  <wp:posOffset>119380</wp:posOffset>
                </wp:positionV>
                <wp:extent cx="1828165" cy="882650"/>
                <wp:effectExtent l="57150" t="38100" r="635" b="31750"/>
                <wp:wrapNone/>
                <wp:docPr id="302" name="AutoShape 31"/>
                <wp:cNvGraphicFramePr/>
                <a:graphic xmlns:a="http://schemas.openxmlformats.org/drawingml/2006/main">
                  <a:graphicData uri="http://schemas.microsoft.com/office/word/2010/wordprocessingShape">
                    <wps:wsp>
                      <wps:cNvSpPr>
                        <a:spLocks noChangeArrowheads="1"/>
                      </wps:cNvSpPr>
                      <wps:spPr bwMode="auto">
                        <a:xfrm>
                          <a:off x="0" y="0"/>
                          <a:ext cx="1828165" cy="882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b/>
                                <w:sz w:val="20"/>
                                <w:szCs w:val="20"/>
                                <w:lang w:val="en-US"/>
                              </w:rPr>
                              <w:t>Bearer token  in APi?</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44.65pt;margin-top:9.4pt;height:69.5pt;width:143.95pt;z-index:251719680;mso-width-relative:page;mso-height-relative:page;" fillcolor="#F07F09 [3220]" filled="t" stroked="t" coordsize="21600,21600" o:gfxdata="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EKFPynZAAAACgEAAA8AAAAAAAAAAQAgAAAAIgAAAGRy&#10;cy9kb3ducmV2LnhtbFBLAQIUABQAAAAIAIdO4kBO+n5erwIAAMo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b/>
                          <w:sz w:val="20"/>
                          <w:szCs w:val="20"/>
                          <w:lang w:val="en-US"/>
                        </w:rPr>
                        <w:t>Bearer token  in APi?</w:t>
                      </w:r>
                    </w:p>
                  </w:txbxContent>
                </v:textbox>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0704" behindDoc="0" locked="0" layoutInCell="1" allowOverlap="1">
                <wp:simplePos x="0" y="0"/>
                <wp:positionH relativeFrom="column">
                  <wp:posOffset>969010</wp:posOffset>
                </wp:positionH>
                <wp:positionV relativeFrom="paragraph">
                  <wp:posOffset>242570</wp:posOffset>
                </wp:positionV>
                <wp:extent cx="835660" cy="0"/>
                <wp:effectExtent l="0" t="0" r="2540" b="0"/>
                <wp:wrapNone/>
                <wp:docPr id="301" name="AutoShape 35"/>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000000"/>
                          </a:solidFill>
                          <a:round/>
                        </a:ln>
                      </wps:spPr>
                      <wps:bodyPr/>
                    </wps:wsp>
                  </a:graphicData>
                </a:graphic>
              </wp:anchor>
            </w:drawing>
          </mc:Choice>
          <mc:Fallback>
            <w:pict>
              <v:shape id="AutoShape 35" o:spid="_x0000_s1026" o:spt="32" type="#_x0000_t32" style="position:absolute;left:0pt;flip:x;margin-left:76.3pt;margin-top:19.1pt;height:0pt;width:65.8pt;z-index:251720704;mso-width-relative:page;mso-height-relative:page;" filled="f" stroked="t" coordsize="21600,21600" o:gfxdata="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O+EPWAAAACQEAAA8AAAAA&#10;AAAAAQAgAAAAIgAAAGRycy9kb3ducmV2LnhtbFBLAQIUABQAAAAIAIdO4kADyl153QEAAL4DAAAO&#10;AAAAAAAAAAEAIAAAACUBAABkcnMvZTJvRG9jLnhtbFBLBQYAAAAABgAGAFkBAAB0BQAAAAA=&#10;">
                <v:fill on="f" focussize="0,0"/>
                <v:stroke color="#000000" joinstyle="round"/>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0464" behindDoc="0" locked="0" layoutInCell="1" allowOverlap="1">
                <wp:simplePos x="0" y="0"/>
                <wp:positionH relativeFrom="margin">
                  <wp:posOffset>266700</wp:posOffset>
                </wp:positionH>
                <wp:positionV relativeFrom="paragraph">
                  <wp:posOffset>234315</wp:posOffset>
                </wp:positionV>
                <wp:extent cx="5372100" cy="45720"/>
                <wp:effectExtent l="19050" t="19050" r="38100" b="50165"/>
                <wp:wrapNone/>
                <wp:docPr id="295"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19"/>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21pt;margin-top:18.45pt;height:3.6pt;width:423pt;mso-position-horizontal-relative:margin;z-index:251710464;mso-width-relative:page;mso-height-relative:page;" fillcolor="#000000 [3216]" filled="t" stroked="t" coordsize="21600,21600" o:gfxdata="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N5Fen1AAAAAgBAAAPAAAAAAAAAAEAIAAAACIAAABkcnMvZG93bnJldi54bWxQSwECFAAUAAAA&#10;CACHTuJAhoIYIZ0CAAC9BQAADgAAAAAAAAABACAAAAAjAQAAZHJzL2Uyb0RvYy54bWxQSwUGAAAA&#10;AAYABgBZAQAAMg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04320" behindDoc="0" locked="0" layoutInCell="1" allowOverlap="1">
                <wp:simplePos x="0" y="0"/>
                <wp:positionH relativeFrom="column">
                  <wp:posOffset>2759710</wp:posOffset>
                </wp:positionH>
                <wp:positionV relativeFrom="paragraph">
                  <wp:posOffset>43180</wp:posOffset>
                </wp:positionV>
                <wp:extent cx="0" cy="183515"/>
                <wp:effectExtent l="76200" t="0" r="38100" b="45085"/>
                <wp:wrapNone/>
                <wp:docPr id="292" name="AutoShape 57"/>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7.3pt;margin-top:3.4pt;height:14.45pt;width:0pt;z-index:251704320;mso-width-relative:page;mso-height-relative:page;" filled="f" stroked="t" coordsize="21600,21600" o:gfxdata="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tsE+dcAAAAIAQAADwAAAAAAAAABACAAAAAiAAAAZHJzL2Rvd25yZXYueG1sUEsBAhQAFAAA&#10;AAgAh07iQE8sw6vwAQAA4gMAAA4AAAAAAAAAAQAgAAAAJgEAAGRycy9lMm9Eb2MueG1sUEsFBgAA&#10;AAAGAAYAWQEAAIgFA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29920" behindDoc="0" locked="0" layoutInCell="1" allowOverlap="1">
                <wp:simplePos x="0" y="0"/>
                <wp:positionH relativeFrom="column">
                  <wp:posOffset>4418330</wp:posOffset>
                </wp:positionH>
                <wp:positionV relativeFrom="paragraph">
                  <wp:posOffset>26670</wp:posOffset>
                </wp:positionV>
                <wp:extent cx="0" cy="294640"/>
                <wp:effectExtent l="76200" t="0" r="57150" b="48260"/>
                <wp:wrapNone/>
                <wp:docPr id="341" name="AutoShape 73"/>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tailEnd type="triangle" w="med" len="med"/>
                        </a:ln>
                      </wps:spPr>
                      <wps:bodyPr/>
                    </wps:wsp>
                  </a:graphicData>
                </a:graphic>
              </wp:anchor>
            </w:drawing>
          </mc:Choice>
          <mc:Fallback>
            <w:pict>
              <v:shape id="AutoShape 73" o:spid="_x0000_s1026" o:spt="32" type="#_x0000_t32" style="position:absolute;left:0pt;margin-left:347.9pt;margin-top:2.1pt;height:23.2pt;width:0pt;z-index:251729920;mso-width-relative:page;mso-height-relative:page;" filled="f" stroked="t" coordsize="21600,21600" o:gfxdata="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36mY7WAAAACAEAAA8AAAAAAAAAAQAgAAAAIgAAAGRycy9kb3ducmV2LnhtbFBLAQIUABQA&#10;AAAIAIdO4kBtpOX38gEAAOIDAAAOAAAAAAAAAAEAIAAAACU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26848" behindDoc="0" locked="0" layoutInCell="1" allowOverlap="1">
                <wp:simplePos x="0" y="0"/>
                <wp:positionH relativeFrom="column">
                  <wp:posOffset>668655</wp:posOffset>
                </wp:positionH>
                <wp:positionV relativeFrom="paragraph">
                  <wp:posOffset>12700</wp:posOffset>
                </wp:positionV>
                <wp:extent cx="0" cy="269875"/>
                <wp:effectExtent l="76200" t="0" r="38100" b="34925"/>
                <wp:wrapNone/>
                <wp:docPr id="298" name="AutoShape 59"/>
                <wp:cNvGraphicFramePr/>
                <a:graphic xmlns:a="http://schemas.openxmlformats.org/drawingml/2006/main">
                  <a:graphicData uri="http://schemas.microsoft.com/office/word/2010/wordprocessingShape">
                    <wps:wsp>
                      <wps:cNvCnPr>
                        <a:cxnSpLocks noChangeShapeType="1"/>
                      </wps:cNvCnPr>
                      <wps:spPr bwMode="auto">
                        <a:xfrm>
                          <a:off x="0" y="0"/>
                          <a:ext cx="0" cy="269875"/>
                        </a:xfrm>
                        <a:prstGeom prst="straightConnector1">
                          <a:avLst/>
                        </a:prstGeom>
                        <a:noFill/>
                        <a:ln w="9525">
                          <a:solidFill>
                            <a:srgbClr val="000000"/>
                          </a:solidFill>
                          <a:round/>
                          <a:tailEnd type="triangle" w="med" len="med"/>
                        </a:ln>
                      </wps:spPr>
                      <wps:bodyPr/>
                    </wps:wsp>
                  </a:graphicData>
                </a:graphic>
              </wp:anchor>
            </w:drawing>
          </mc:Choice>
          <mc:Fallback>
            <w:pict>
              <v:shape id="AutoShape 59" o:spid="_x0000_s1026" o:spt="32" type="#_x0000_t32" style="position:absolute;left:0pt;margin-left:52.65pt;margin-top:1pt;height:21.25pt;width:0pt;z-index:251726848;mso-width-relative:page;mso-height-relative:page;" filled="f" stroked="t" coordsize="21600,21600" o:gfxdata="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qQADfWAAAACAEAAA8AAAAAAAAAAQAgAAAAIgAAAGRycy9kb3ducmV2LnhtbFBLAQIUABQAAAAI&#10;AIdO4kCaoUkq7wEAAOIDAAAOAAAAAAAAAAEAIAAAACUBAABkcnMvZTJvRG9jLnhtbFBLBQYAAAAA&#10;BgAGAFkBAACG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4560" behindDoc="0" locked="0" layoutInCell="1" allowOverlap="1">
                <wp:simplePos x="0" y="0"/>
                <wp:positionH relativeFrom="column">
                  <wp:posOffset>2512695</wp:posOffset>
                </wp:positionH>
                <wp:positionV relativeFrom="paragraph">
                  <wp:posOffset>33020</wp:posOffset>
                </wp:positionV>
                <wp:extent cx="0" cy="283210"/>
                <wp:effectExtent l="76200" t="0" r="57150" b="59690"/>
                <wp:wrapNone/>
                <wp:docPr id="127" name="AutoShape 64"/>
                <wp:cNvGraphicFramePr/>
                <a:graphic xmlns:a="http://schemas.openxmlformats.org/drawingml/2006/main">
                  <a:graphicData uri="http://schemas.microsoft.com/office/word/2010/wordprocessingShape">
                    <wps:wsp>
                      <wps:cNvCnPr>
                        <a:cxnSpLocks noChangeShapeType="1"/>
                      </wps:cNvCnPr>
                      <wps:spPr bwMode="auto">
                        <a:xfrm>
                          <a:off x="0" y="0"/>
                          <a:ext cx="0" cy="283282"/>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197.85pt;margin-top:2.6pt;height:22.3pt;width:0pt;z-index:251714560;mso-width-relative:page;mso-height-relative:page;" filled="f" stroked="t" coordsize="21600,21600" o:gfxdata="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iXiDYAAAACAEAAA8AAAAAAAAAAQAgAAAAIgAAAGRycy9kb3ducmV2LnhtbFBLAQIUABQA&#10;AAAIAIdO4kB3mt4X8AEAAOIDAAAOAAAAAAAAAAEAIAAAACc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5584" behindDoc="0" locked="0" layoutInCell="1" allowOverlap="1">
                <wp:simplePos x="0" y="0"/>
                <wp:positionH relativeFrom="column">
                  <wp:posOffset>1614805</wp:posOffset>
                </wp:positionH>
                <wp:positionV relativeFrom="paragraph">
                  <wp:posOffset>16510</wp:posOffset>
                </wp:positionV>
                <wp:extent cx="0" cy="283210"/>
                <wp:effectExtent l="76200" t="0" r="57150" b="59690"/>
                <wp:wrapNone/>
                <wp:docPr id="288" name="AutoShape 66"/>
                <wp:cNvGraphicFramePr/>
                <a:graphic xmlns:a="http://schemas.openxmlformats.org/drawingml/2006/main">
                  <a:graphicData uri="http://schemas.microsoft.com/office/word/2010/wordprocessingShape">
                    <wps:wsp>
                      <wps:cNvCnPr>
                        <a:cxnSpLocks noChangeShapeType="1"/>
                      </wps:cNvCnPr>
                      <wps:spPr bwMode="auto">
                        <a:xfrm>
                          <a:off x="0" y="0"/>
                          <a:ext cx="0" cy="283282"/>
                        </a:xfrm>
                        <a:prstGeom prst="straightConnector1">
                          <a:avLst/>
                        </a:prstGeom>
                        <a:noFill/>
                        <a:ln w="9525">
                          <a:solidFill>
                            <a:srgbClr val="000000"/>
                          </a:solidFill>
                          <a:round/>
                          <a:tailEnd type="triangle" w="med" len="med"/>
                        </a:ln>
                      </wps:spPr>
                      <wps:bodyPr/>
                    </wps:wsp>
                  </a:graphicData>
                </a:graphic>
              </wp:anchor>
            </w:drawing>
          </mc:Choice>
          <mc:Fallback>
            <w:pict>
              <v:shape id="AutoShape 66" o:spid="_x0000_s1026" o:spt="32" type="#_x0000_t32" style="position:absolute;left:0pt;margin-left:127.15pt;margin-top:1.3pt;height:22.3pt;width:0pt;z-index:251715584;mso-width-relative:page;mso-height-relative:page;" filled="f" stroked="t" coordsize="21600,21600" o:gfxdata="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1QWA1wAAAAgBAAAPAAAAAAAAAAEAIAAAACIAAABkcnMvZG93bnJldi54bWxQSwECFAAUAAAA&#10;CACHTuJAGC3V+O8BAADiAwAADgAAAAAAAAABACAAAAAmAQAAZHJzL2Uyb0RvYy54bWxQSwUGAAAA&#10;AAYABgBZAQAAhwU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7872" behindDoc="0" locked="0" layoutInCell="1" allowOverlap="1">
                <wp:simplePos x="0" y="0"/>
                <wp:positionH relativeFrom="margin">
                  <wp:posOffset>3971925</wp:posOffset>
                </wp:positionH>
                <wp:positionV relativeFrom="paragraph">
                  <wp:posOffset>43180</wp:posOffset>
                </wp:positionV>
                <wp:extent cx="819150" cy="457200"/>
                <wp:effectExtent l="19050" t="19050" r="38100" b="57150"/>
                <wp:wrapNone/>
                <wp:docPr id="122" name="AutoShape 45"/>
                <wp:cNvGraphicFramePr/>
                <a:graphic xmlns:a="http://schemas.openxmlformats.org/drawingml/2006/main">
                  <a:graphicData uri="http://schemas.microsoft.com/office/word/2010/wordprocessingShape">
                    <wps:wsp>
                      <wps:cNvSpPr>
                        <a:spLocks noChangeArrowheads="1"/>
                      </wps:cNvSpPr>
                      <wps:spPr bwMode="auto">
                        <a:xfrm>
                          <a:off x="0" y="0"/>
                          <a:ext cx="819150" cy="45720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 token</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312.75pt;margin-top:3.4pt;height:36pt;width:64.5pt;mso-position-horizontal-relative:margin;z-index:251727872;mso-width-relative:page;mso-height-relative:page;" fillcolor="#F07F09 [3220]" filled="t" stroked="t" coordsize="21600,21600" o:gfxdata="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TllXdQAAAAIAQAADwAAAAAAAAABACAAAAAiAAAAZHJzL2Rvd25yZXYu&#10;eG1sUEsBAhQAFAAAAAgAh07iQADHOBaqAgAAyAUAAA4AAAAAAAAAAQAgAAAAIw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 token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3536" behindDoc="0" locked="0" layoutInCell="1" allowOverlap="1">
                <wp:simplePos x="0" y="0"/>
                <wp:positionH relativeFrom="column">
                  <wp:posOffset>2143125</wp:posOffset>
                </wp:positionH>
                <wp:positionV relativeFrom="paragraph">
                  <wp:posOffset>143510</wp:posOffset>
                </wp:positionV>
                <wp:extent cx="733425" cy="285750"/>
                <wp:effectExtent l="19050" t="19050" r="47625" b="57150"/>
                <wp:wrapNone/>
                <wp:docPr id="124" name="AutoShape 45"/>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168.75pt;margin-top:11.3pt;height:22.5pt;width:57.75pt;z-index:251713536;mso-width-relative:page;mso-height-relative:page;" fillcolor="#F07F09 [3220]" filled="t" stroked="t" coordsize="21600,21600" o:gfxdata="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jp3pb2QAAAAkBAAAPAAAAAAAAAAEAIAAAACIAAABkcnMv&#10;ZG93bnJldi54bWxQSwECFAAUAAAACACHTuJAMOIA7K0CAADIBQAADgAAAAAAAAABACAAAAAoAQAA&#10;ZHJzL2Uyb0RvYy54bWxQSwUGAAAAAAYABgBZAQAARw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2512" behindDoc="0" locked="0" layoutInCell="1" allowOverlap="1">
                <wp:simplePos x="0" y="0"/>
                <wp:positionH relativeFrom="column">
                  <wp:posOffset>1181100</wp:posOffset>
                </wp:positionH>
                <wp:positionV relativeFrom="paragraph">
                  <wp:posOffset>114300</wp:posOffset>
                </wp:positionV>
                <wp:extent cx="800100" cy="295275"/>
                <wp:effectExtent l="19050" t="19050" r="38100" b="66675"/>
                <wp:wrapNone/>
                <wp:docPr id="125" name="AutoShape 43"/>
                <wp:cNvGraphicFramePr/>
                <a:graphic xmlns:a="http://schemas.openxmlformats.org/drawingml/2006/main">
                  <a:graphicData uri="http://schemas.microsoft.com/office/word/2010/wordprocessingShape">
                    <wps:wsp>
                      <wps:cNvSpPr>
                        <a:spLocks noChangeArrowheads="1"/>
                      </wps:cNvSpPr>
                      <wps:spPr bwMode="auto">
                        <a:xfrm>
                          <a:off x="0" y="0"/>
                          <a:ext cx="800100" cy="29527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wps:txbx>
                      <wps:bodyPr rot="0" vert="horz" wrap="square" lIns="91440" tIns="45720" rIns="91440" bIns="45720" anchor="t" anchorCtr="0" upright="1">
                        <a:noAutofit/>
                      </wps:bodyPr>
                    </wps:wsp>
                  </a:graphicData>
                </a:graphic>
              </wp:anchor>
            </w:drawing>
          </mc:Choice>
          <mc:Fallback>
            <w:pict>
              <v:shape id="AutoShape 43" o:spid="_x0000_s1026" o:spt="109" type="#_x0000_t109" style="position:absolute;left:0pt;margin-left:93pt;margin-top:9pt;height:23.25pt;width:63pt;z-index:251712512;mso-width-relative:page;mso-height-relative:page;" fillcolor="#F07F09 [3220]" filled="t" stroked="t" coordsize="21600,21600" o:gfxdata="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ts3sN1gAAAAkBAAAPAAAAAAAAAAEAIAAAACIAAABkcnMvZG93bnJldi54&#10;bWxQSwECFAAUAAAACACHTuJAvPo/RqcCAADIBQAADgAAAAAAAAABACAAAAAlAQAAZHJzL2Uyb0Rv&#10;Yy54bWxQSwUGAAAAAAYABgBZAQAAP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1488" behindDoc="0" locked="0" layoutInCell="1" allowOverlap="1">
                <wp:simplePos x="0" y="0"/>
                <wp:positionH relativeFrom="margin">
                  <wp:posOffset>161925</wp:posOffset>
                </wp:positionH>
                <wp:positionV relativeFrom="paragraph">
                  <wp:posOffset>85725</wp:posOffset>
                </wp:positionV>
                <wp:extent cx="885825" cy="276225"/>
                <wp:effectExtent l="19050" t="19050" r="47625" b="66675"/>
                <wp:wrapNone/>
                <wp:docPr id="126" name="AutoShape 41"/>
                <wp:cNvGraphicFramePr/>
                <a:graphic xmlns:a="http://schemas.openxmlformats.org/drawingml/2006/main">
                  <a:graphicData uri="http://schemas.microsoft.com/office/word/2010/wordprocessingShape">
                    <wps:wsp>
                      <wps:cNvSpPr>
                        <a:spLocks noChangeArrowheads="1"/>
                      </wps:cNvSpPr>
                      <wps:spPr bwMode="auto">
                        <a:xfrm>
                          <a:off x="0" y="0"/>
                          <a:ext cx="885825" cy="27622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post</w:t>
                            </w:r>
                          </w:p>
                        </w:txbxContent>
                      </wps:txbx>
                      <wps:bodyPr rot="0" vert="horz" wrap="square" lIns="91440" tIns="45720" rIns="91440" bIns="45720" anchor="t" anchorCtr="0" upright="1">
                        <a:noAutofit/>
                      </wps:bodyPr>
                    </wps:wsp>
                  </a:graphicData>
                </a:graphic>
              </wp:anchor>
            </w:drawing>
          </mc:Choice>
          <mc:Fallback>
            <w:pict>
              <v:shape id="AutoShape 41" o:spid="_x0000_s1026" o:spt="109" type="#_x0000_t109" style="position:absolute;left:0pt;margin-left:12.75pt;margin-top:6.75pt;height:21.75pt;width:69.75pt;mso-position-horizontal-relative:margin;z-index:251711488;mso-width-relative:page;mso-height-relative:page;" fillcolor="#F07F09 [3220]" filled="t" stroked="t" coordsize="21600,21600" o:gfxdata="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OU0gLTWAAAACAEAAA8AAAAAAAAAAQAgAAAAIgAAAGRycy9kb3du&#10;cmV2LnhtbFBLAQIUABQAAAAIAIdO4kBc4BhjrAIAAMgFAAAOAAAAAAAAAAEAIAAAACU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post</w:t>
                      </w:r>
                    </w:p>
                  </w:txbxContent>
                </v:textbox>
              </v:shape>
            </w:pict>
          </mc:Fallback>
        </mc:AlternateContent>
      </w:r>
    </w:p>
    <w:p>
      <w:pPr>
        <w:jc w:val="center"/>
        <w:rPr>
          <w:rFonts w:hint="default" w:ascii="Times New Roman" w:hAnsi="Times New Roman" w:cs="Times New Roman"/>
          <w:b/>
          <w:bCs/>
          <w:sz w:val="24"/>
          <w:szCs w:val="24"/>
          <w:lang w:val="en-US"/>
        </w:rPr>
      </w:pPr>
    </w:p>
    <w:p>
      <w:pPr>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3776" behindDoc="0" locked="0" layoutInCell="1" allowOverlap="1">
                <wp:simplePos x="0" y="0"/>
                <wp:positionH relativeFrom="margin">
                  <wp:posOffset>2400300</wp:posOffset>
                </wp:positionH>
                <wp:positionV relativeFrom="paragraph">
                  <wp:posOffset>53975</wp:posOffset>
                </wp:positionV>
                <wp:extent cx="981075" cy="390525"/>
                <wp:effectExtent l="19050" t="19050" r="28575" b="47625"/>
                <wp:wrapNone/>
                <wp:docPr id="331" name="Oval 48"/>
                <wp:cNvGraphicFramePr/>
                <a:graphic xmlns:a="http://schemas.openxmlformats.org/drawingml/2006/main">
                  <a:graphicData uri="http://schemas.microsoft.com/office/word/2010/wordprocessingShape">
                    <wps:wsp>
                      <wps:cNvSpPr>
                        <a:spLocks noChangeArrowheads="1"/>
                      </wps:cNvSpPr>
                      <wps:spPr bwMode="auto">
                        <a:xfrm>
                          <a:off x="0" y="0"/>
                          <a:ext cx="98107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 xml:space="preserve">End </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89pt;margin-top:4.25pt;height:30.75pt;width:77.25pt;mso-position-horizontal-relative:margin;z-index:251723776;mso-width-relative:page;mso-height-relative:page;" fillcolor="#F07F09 [3220]" filled="t" stroked="t" coordsize="21600,21600" o:gfxdata="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PGVmSdoAAAAIAQAADwAAAAAAAAABACAAAAAiAAAAZHJzL2Rvd25yZXYueG1s&#10;UEsBAhQAFAAAAAgAh07iQEHHaJShAgAArQUAAA4AAAAAAAAAAQAgAAAAKQ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 xml:space="preserve">End </w:t>
                      </w:r>
                    </w:p>
                  </w:txbxContent>
                </v:textbox>
              </v:shape>
            </w:pict>
          </mc:Fallback>
        </mc:AlternateContent>
      </w:r>
    </w:p>
    <w:p>
      <w:pP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5.5: Admin Activity diagram of the system.</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
      <w:pPr>
        <w:pStyle w:val="93"/>
      </w:pPr>
      <w:r>
        <w:t>5.9   Use Case Diagram</w:t>
      </w:r>
    </w:p>
    <w:p>
      <w:pPr>
        <w:pStyle w:val="6"/>
      </w:pPr>
    </w:p>
    <w:p>
      <w:pPr>
        <w:pStyle w:val="2"/>
      </w:pPr>
    </w:p>
    <w:p>
      <w:pPr>
        <w:pStyle w:val="2"/>
      </w:pPr>
    </w:p>
    <w:p>
      <w:pPr>
        <w:pStyle w:val="95"/>
      </w:pPr>
      <w:r>
        <w:t xml:space="preserve">5.9.1 Use Case Diagram for </w:t>
      </w:r>
      <w:r>
        <w:rPr>
          <w:rFonts w:hint="default"/>
          <w:lang w:val="en-US"/>
        </w:rPr>
        <w:t xml:space="preserve">Post Insert </w:t>
      </w:r>
      <w:r>
        <w:t>Panel</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2524125</wp:posOffset>
                </wp:positionH>
                <wp:positionV relativeFrom="paragraph">
                  <wp:posOffset>10160</wp:posOffset>
                </wp:positionV>
                <wp:extent cx="2886075" cy="581025"/>
                <wp:effectExtent l="0" t="0" r="28575" b="28575"/>
                <wp:wrapNone/>
                <wp:docPr id="113" name="Oval 148"/>
                <wp:cNvGraphicFramePr/>
                <a:graphic xmlns:a="http://schemas.openxmlformats.org/drawingml/2006/main">
                  <a:graphicData uri="http://schemas.microsoft.com/office/word/2010/wordprocessingShape">
                    <wps:wsp>
                      <wps:cNvSpPr/>
                      <wps:spPr>
                        <a:xfrm>
                          <a:off x="0" y="0"/>
                          <a:ext cx="2886075" cy="5810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8" o:spid="_x0000_s1026" o:spt="3" type="#_x0000_t3" style="position:absolute;left:0pt;margin-left:198.75pt;margin-top:0.8pt;height:45.75pt;width:227.25pt;z-index:251693056;v-text-anchor:middle;mso-width-relative:page;mso-height-relative:page;" fillcolor="#FFFFFF [3201]" filled="t" stroked="t" coordsize="21600,21600" o:gfxdata="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989CNcAAAAIAQAADwAAAAAAAAABACAAAAAiAAAAZHJzL2Rvd25yZXYueG1sUEsBAhQAFAAA&#10;AAgAh07iQM6/n0NiAgAA9QQAAA4AAAAAAAAAAQAgAAAAJgEAAGRycy9lMm9Eb2MueG1sUEsFBgAA&#10;AAAGAAYAWQEAAPo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3267075</wp:posOffset>
                </wp:positionH>
                <wp:positionV relativeFrom="paragraph">
                  <wp:posOffset>95885</wp:posOffset>
                </wp:positionV>
                <wp:extent cx="1695450" cy="419100"/>
                <wp:effectExtent l="0" t="0" r="19050" b="19050"/>
                <wp:wrapNone/>
                <wp:docPr id="112" name="Text Box 149"/>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257.25pt;margin-top:7.55pt;height:33pt;width:133.5pt;z-index:251694080;mso-width-relative:page;mso-height-relative:page;" fillcolor="#FFFFFF [3201]" filled="t" stroked="t" coordsize="21600,21600" o:gfxdata="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zL1g1QAAAAkBAAAPAAAAAAAAAAEAIAAA&#10;ACIAAABkcnMvZG93bnJldi54bWxQSwECFAAUAAAACACHTuJA4b3oUEgCAADJBAAADgAAAAAAAAAB&#10;ACAAAAAkAQAAZHJzL2Uyb0RvYy54bWxQSwUGAAAAAAYABgBZAQAA3gUAAAAA&#10;">
                <v:fill on="t" focussize="0,0"/>
                <v:stroke weight="0.5pt" color="#FFFFFF [3212]" joinstyle="round"/>
                <v:imagedata o:title=""/>
                <o:lock v:ext="edit" aspectratio="f"/>
                <v:textbo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1248" behindDoc="0" locked="0" layoutInCell="1" allowOverlap="1">
                <wp:simplePos x="0" y="0"/>
                <wp:positionH relativeFrom="column">
                  <wp:posOffset>800100</wp:posOffset>
                </wp:positionH>
                <wp:positionV relativeFrom="paragraph">
                  <wp:posOffset>43180</wp:posOffset>
                </wp:positionV>
                <wp:extent cx="1790700" cy="2249170"/>
                <wp:effectExtent l="0" t="38100" r="57150" b="17780"/>
                <wp:wrapNone/>
                <wp:docPr id="111" name="Straight Arrow Connector 399"/>
                <wp:cNvGraphicFramePr/>
                <a:graphic xmlns:a="http://schemas.openxmlformats.org/drawingml/2006/main">
                  <a:graphicData uri="http://schemas.microsoft.com/office/word/2010/wordprocessingShape">
                    <wps:wsp>
                      <wps:cNvCnPr/>
                      <wps:spPr>
                        <a:xfrm flipV="1">
                          <a:off x="0" y="0"/>
                          <a:ext cx="1790700" cy="2249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o:spt="32" type="#_x0000_t32" style="position:absolute;left:0pt;flip:y;margin-left:63pt;margin-top:3.4pt;height:177.1pt;width:141pt;z-index:251701248;mso-width-relative:page;mso-height-relative:page;" filled="f" stroked="t" coordsize="21600,21600" o:gfxdata="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QNtWtcAAAAJAQAADwAAAAAAAAABACAAAAAiAAAAZHJzL2Rvd25yZXYu&#10;eG1sUEsBAhQAFAAAAAgAh07iQITTMbn8AQAA+AMAAA4AAAAAAAAAAQAgAAAAJg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2480945</wp:posOffset>
                </wp:positionH>
                <wp:positionV relativeFrom="paragraph">
                  <wp:posOffset>114935</wp:posOffset>
                </wp:positionV>
                <wp:extent cx="3048000" cy="561975"/>
                <wp:effectExtent l="0" t="0" r="19050" b="28575"/>
                <wp:wrapNone/>
                <wp:docPr id="109" name="Oval 265"/>
                <wp:cNvGraphicFramePr/>
                <a:graphic xmlns:a="http://schemas.openxmlformats.org/drawingml/2006/main">
                  <a:graphicData uri="http://schemas.microsoft.com/office/word/2010/wordprocessingShape">
                    <wps:wsp>
                      <wps:cNvSpPr/>
                      <wps:spPr>
                        <a:xfrm>
                          <a:off x="0" y="0"/>
                          <a:ext cx="3048000" cy="5619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5" o:spid="_x0000_s1026" o:spt="3" type="#_x0000_t3" style="position:absolute;left:0pt;margin-left:195.35pt;margin-top:9.05pt;height:44.25pt;width:240pt;z-index:251696128;v-text-anchor:middle;mso-width-relative:page;mso-height-relative:page;" fillcolor="#FFFFFF [3201]" filled="t" stroked="t" coordsize="21600,21600" o:gfxdata="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ljFNn2AAAAAoBAAAPAAAAAAAAAAEAIAAAACIAAABkcnMvZG93bnJldi54bWxQSwEC&#10;FAAUAAAACACHTuJA0HykdWYCAAD1BAAADgAAAAAAAAABACAAAAAn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3223260</wp:posOffset>
                </wp:positionH>
                <wp:positionV relativeFrom="paragraph">
                  <wp:posOffset>267335</wp:posOffset>
                </wp:positionV>
                <wp:extent cx="1903095" cy="257175"/>
                <wp:effectExtent l="0" t="0" r="20955" b="28575"/>
                <wp:wrapNone/>
                <wp:docPr id="110" name="Text Box 393"/>
                <wp:cNvGraphicFramePr/>
                <a:graphic xmlns:a="http://schemas.openxmlformats.org/drawingml/2006/main">
                  <a:graphicData uri="http://schemas.microsoft.com/office/word/2010/wordprocessingShape">
                    <wps:wsp>
                      <wps:cNvSpPr txBox="1"/>
                      <wps:spPr>
                        <a:xfrm>
                          <a:off x="0" y="0"/>
                          <a:ext cx="190309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3" o:spid="_x0000_s1026" o:spt="202" type="#_x0000_t202" style="position:absolute;left:0pt;margin-left:253.8pt;margin-top:21.05pt;height:20.25pt;width:149.85pt;z-index:251698176;mso-width-relative:page;mso-height-relative:page;" fillcolor="#FFFFFF [3201]" filled="t" stroked="t" coordsize="21600,21600" o:gfxdata="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N8PYAAAACQEAAA8AAAAAAAAA&#10;AQAgAAAAIgAAAGRycy9kb3ducmV2LnhtbFBLAQIUABQAAAAIAIdO4kBpbu+TSgIAAMkEAAAOAAAA&#10;AAAAAAEAIAAAACc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2272" behindDoc="0" locked="0" layoutInCell="1" allowOverlap="1">
                <wp:simplePos x="0" y="0"/>
                <wp:positionH relativeFrom="column">
                  <wp:posOffset>819150</wp:posOffset>
                </wp:positionH>
                <wp:positionV relativeFrom="paragraph">
                  <wp:posOffset>147955</wp:posOffset>
                </wp:positionV>
                <wp:extent cx="1743075" cy="1515745"/>
                <wp:effectExtent l="0" t="38100" r="47625" b="27305"/>
                <wp:wrapNone/>
                <wp:docPr id="108" name="Straight Arrow Connector 400"/>
                <wp:cNvGraphicFramePr/>
                <a:graphic xmlns:a="http://schemas.openxmlformats.org/drawingml/2006/main">
                  <a:graphicData uri="http://schemas.microsoft.com/office/word/2010/wordprocessingShape">
                    <wps:wsp>
                      <wps:cNvCnPr/>
                      <wps:spPr>
                        <a:xfrm flipV="1">
                          <a:off x="0" y="0"/>
                          <a:ext cx="1743075" cy="1515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o:spt="32" type="#_x0000_t32" style="position:absolute;left:0pt;flip:y;margin-left:64.5pt;margin-top:11.65pt;height:119.35pt;width:137.25pt;z-index:251702272;mso-width-relative:page;mso-height-relative:page;" filled="f" stroked="t" coordsize="21600,21600" o:gfxdata="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2ikTNkAAAAKAQAADwAAAAAAAAABACAAAAAiAAAAZHJzL2Rvd25yZXYu&#10;eG1sUEsBAhQAFAAAAAgAh07iQBLeP6T6AQAA+AMAAA4AAAAAAAAAAQAgAAAAKA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2552700</wp:posOffset>
                </wp:positionH>
                <wp:positionV relativeFrom="paragraph">
                  <wp:posOffset>172085</wp:posOffset>
                </wp:positionV>
                <wp:extent cx="3076575" cy="704850"/>
                <wp:effectExtent l="0" t="0" r="28575" b="19050"/>
                <wp:wrapNone/>
                <wp:docPr id="107" name="Oval 264"/>
                <wp:cNvGraphicFramePr/>
                <a:graphic xmlns:a="http://schemas.openxmlformats.org/drawingml/2006/main">
                  <a:graphicData uri="http://schemas.microsoft.com/office/word/2010/wordprocessingShape">
                    <wps:wsp>
                      <wps:cNvSpPr/>
                      <wps:spPr>
                        <a:xfrm>
                          <a:off x="0" y="0"/>
                          <a:ext cx="3076575" cy="7048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4" o:spid="_x0000_s1026" o:spt="3" type="#_x0000_t3" style="position:absolute;left:0pt;margin-left:201pt;margin-top:13.55pt;height:55.5pt;width:242.25pt;z-index:251695104;v-text-anchor:middle;mso-width-relative:page;mso-height-relative:page;" fillcolor="#FFFFFF [3201]" filled="t" stroked="t" coordsize="21600,21600" o:gfxdata="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cKIl2QAAAAoBAAAPAAAAAAAAAAEAIAAAACIAAABkcnMvZG93bnJldi54bWxQSwEC&#10;FAAUAAAACACHTuJAxpMz2WUCAAD1BAAADgAAAAAAAAABACAAAAAo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3124200</wp:posOffset>
                </wp:positionH>
                <wp:positionV relativeFrom="paragraph">
                  <wp:posOffset>305435</wp:posOffset>
                </wp:positionV>
                <wp:extent cx="2000250" cy="447675"/>
                <wp:effectExtent l="0" t="0" r="19050" b="28575"/>
                <wp:wrapNone/>
                <wp:docPr id="106" name="Text Box 394"/>
                <wp:cNvGraphicFramePr/>
                <a:graphic xmlns:a="http://schemas.openxmlformats.org/drawingml/2006/main">
                  <a:graphicData uri="http://schemas.microsoft.com/office/word/2010/wordprocessingShape">
                    <wps:wsp>
                      <wps:cNvSpPr txBox="1"/>
                      <wps:spPr>
                        <a:xfrm>
                          <a:off x="0" y="0"/>
                          <a:ext cx="200025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4" o:spid="_x0000_s1026" o:spt="202" type="#_x0000_t202" style="position:absolute;left:0pt;margin-left:246pt;margin-top:24.05pt;height:35.25pt;width:157.5pt;z-index:251699200;mso-width-relative:page;mso-height-relative:page;" fillcolor="#FFFFFF [3201]" filled="t" stroked="t" coordsize="21600,21600" o:gfxdata="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OUJ71wAAAAoBAAAPAAAAAAAAAAEAIAAA&#10;ACIAAABkcnMvZG93bnJldi54bWxQSwECFAAUAAAACACHTuJAM3pk5UYCAADJBAAADgAAAAAAAAAB&#10;ACAAAAAmAQAAZHJzL2Uyb0RvYy54bWxQSwUGAAAAAAYABgBZAQAA3g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3296" behindDoc="0" locked="0" layoutInCell="1" allowOverlap="1">
                <wp:simplePos x="0" y="0"/>
                <wp:positionH relativeFrom="column">
                  <wp:posOffset>828675</wp:posOffset>
                </wp:positionH>
                <wp:positionV relativeFrom="paragraph">
                  <wp:posOffset>271780</wp:posOffset>
                </wp:positionV>
                <wp:extent cx="1752600" cy="749935"/>
                <wp:effectExtent l="0" t="38100" r="57150" b="31115"/>
                <wp:wrapNone/>
                <wp:docPr id="105" name="Straight Arrow Connector 401"/>
                <wp:cNvGraphicFramePr/>
                <a:graphic xmlns:a="http://schemas.openxmlformats.org/drawingml/2006/main">
                  <a:graphicData uri="http://schemas.microsoft.com/office/word/2010/wordprocessingShape">
                    <wps:wsp>
                      <wps:cNvCnPr/>
                      <wps:spPr>
                        <a:xfrm flipV="1">
                          <a:off x="0" y="0"/>
                          <a:ext cx="1752600" cy="749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o:spt="32" type="#_x0000_t32" style="position:absolute;left:0pt;flip:y;margin-left:65.25pt;margin-top:21.4pt;height:59.05pt;width:138pt;z-index:251703296;mso-width-relative:page;mso-height-relative:page;" filled="f" stroked="t" coordsize="21600,21600" o:gfxdata="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wZzPNgAAAAKAQAADwAAAAAAAAABACAAAAAiAAAAZHJzL2Rvd25yZXYu&#10;eG1sUEsBAhQAFAAAAAgAh07iQBYqoNz7AQAA9wMAAA4AAAAAAAAAAQAgAAAAJw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0944" behindDoc="0" locked="0" layoutInCell="1" allowOverlap="1">
                <wp:simplePos x="0" y="0"/>
                <wp:positionH relativeFrom="column">
                  <wp:posOffset>828675</wp:posOffset>
                </wp:positionH>
                <wp:positionV relativeFrom="paragraph">
                  <wp:posOffset>695960</wp:posOffset>
                </wp:positionV>
                <wp:extent cx="1971675" cy="3248025"/>
                <wp:effectExtent l="0" t="0" r="66675" b="47625"/>
                <wp:wrapNone/>
                <wp:docPr id="104" name="Straight Arrow Connector 64981"/>
                <wp:cNvGraphicFramePr/>
                <a:graphic xmlns:a="http://schemas.openxmlformats.org/drawingml/2006/main">
                  <a:graphicData uri="http://schemas.microsoft.com/office/word/2010/wordprocessingShape">
                    <wps:wsp>
                      <wps:cNvCnPr/>
                      <wps:spPr>
                        <a:xfrm>
                          <a:off x="0" y="0"/>
                          <a:ext cx="1971675" cy="3248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981" o:spid="_x0000_s1026" o:spt="32" type="#_x0000_t32" style="position:absolute;left:0pt;margin-left:65.25pt;margin-top:54.8pt;height:255.75pt;width:155.25pt;z-index:251730944;mso-width-relative:page;mso-height-relative:page;" filled="f" stroked="t" coordsize="21600,21600" o:gfxdata="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1I0t1wAAAAsBAAAPAAAAAAAAAAEAIAAAACIAAABkcnMvZG93bnJldi54bWxQ&#10;SwECFAAUAAAACACHTuJA5eB+I/gBAADw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column">
                  <wp:posOffset>847725</wp:posOffset>
                </wp:positionH>
                <wp:positionV relativeFrom="paragraph">
                  <wp:posOffset>753110</wp:posOffset>
                </wp:positionV>
                <wp:extent cx="2047875" cy="3981450"/>
                <wp:effectExtent l="0" t="0" r="66675" b="57150"/>
                <wp:wrapNone/>
                <wp:docPr id="286" name="Straight Arrow Connector 405"/>
                <wp:cNvGraphicFramePr/>
                <a:graphic xmlns:a="http://schemas.openxmlformats.org/drawingml/2006/main">
                  <a:graphicData uri="http://schemas.microsoft.com/office/word/2010/wordprocessingShape">
                    <wps:wsp>
                      <wps:cNvCnPr/>
                      <wps:spPr>
                        <a:xfrm>
                          <a:off x="0" y="0"/>
                          <a:ext cx="2047875" cy="398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66.75pt;margin-top:59.3pt;height:313.5pt;width:161.25pt;z-index:251675648;mso-width-relative:page;mso-height-relative:page;" filled="f" stroked="t" coordsize="21600,21600" o:gfxdata="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9THftYAAAALAQAADwAAAAAAAAABACAAAAAiAAAAZHJzL2Rvd25yZXYueG1sUEsB&#10;AhQAFAAAAAgAh07iQHIv5TX3AQAA7gMAAA4AAAAAAAAAAQAgAAAAJQ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column">
                  <wp:posOffset>876300</wp:posOffset>
                </wp:positionH>
                <wp:positionV relativeFrom="paragraph">
                  <wp:posOffset>734060</wp:posOffset>
                </wp:positionV>
                <wp:extent cx="1876425" cy="2438400"/>
                <wp:effectExtent l="0" t="0" r="66675" b="57150"/>
                <wp:wrapNone/>
                <wp:docPr id="287" name="Straight Arrow Connector 404"/>
                <wp:cNvGraphicFramePr/>
                <a:graphic xmlns:a="http://schemas.openxmlformats.org/drawingml/2006/main">
                  <a:graphicData uri="http://schemas.microsoft.com/office/word/2010/wordprocessingShape">
                    <wps:wsp>
                      <wps:cNvCnPr/>
                      <wps:spPr>
                        <a:xfrm>
                          <a:off x="0" y="0"/>
                          <a:ext cx="1876425" cy="2438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4" o:spid="_x0000_s1026" o:spt="32" type="#_x0000_t32" style="position:absolute;left:0pt;margin-left:69pt;margin-top:57.8pt;height:192pt;width:147.75pt;z-index:251674624;mso-width-relative:page;mso-height-relative:page;" filled="f" stroked="t" coordsize="21600,21600" o:gfxdata="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Nxd/rXAAAACwEAAA8AAAAAAAAAAQAgAAAAIgAAAGRycy9kb3ducmV2LnhtbFBL&#10;AQIUABQAAAAIAIdO4kAiB3hy9wEAAO4DAAAOAAAAAAAAAAEAIAAAACYBAABkcnMvZTJvRG9jLnht&#10;bFBLBQYAAAAABgAGAFkBAACP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8720" behindDoc="0" locked="0" layoutInCell="1" allowOverlap="1">
                <wp:simplePos x="0" y="0"/>
                <wp:positionH relativeFrom="column">
                  <wp:posOffset>885825</wp:posOffset>
                </wp:positionH>
                <wp:positionV relativeFrom="paragraph">
                  <wp:posOffset>734060</wp:posOffset>
                </wp:positionV>
                <wp:extent cx="1685925" cy="1638300"/>
                <wp:effectExtent l="0" t="0" r="66675" b="57150"/>
                <wp:wrapNone/>
                <wp:docPr id="99" name="Straight Arrow Connector 87"/>
                <wp:cNvGraphicFramePr/>
                <a:graphic xmlns:a="http://schemas.openxmlformats.org/drawingml/2006/main">
                  <a:graphicData uri="http://schemas.microsoft.com/office/word/2010/wordprocessingShape">
                    <wps:wsp>
                      <wps:cNvCnPr/>
                      <wps:spPr>
                        <a:xfrm>
                          <a:off x="0" y="0"/>
                          <a:ext cx="1685925"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7" o:spid="_x0000_s1026" o:spt="32" type="#_x0000_t32" style="position:absolute;left:0pt;margin-left:69.75pt;margin-top:57.8pt;height:129pt;width:132.75pt;z-index:251678720;mso-width-relative:page;mso-height-relative:page;" filled="f" stroked="t" coordsize="21600,21600" o:gfxdata="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u5zH71wAAAAsBAAAPAAAAAAAAAAEAIAAAACIAAABkcnMvZG93bnJldi54bWxQSwEC&#10;FAAUAAAACACHTuJABTEFV/UBAADs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column">
                  <wp:posOffset>876300</wp:posOffset>
                </wp:positionH>
                <wp:positionV relativeFrom="paragraph">
                  <wp:posOffset>640715</wp:posOffset>
                </wp:positionV>
                <wp:extent cx="1752600" cy="45720"/>
                <wp:effectExtent l="0" t="76200" r="0" b="50165"/>
                <wp:wrapNone/>
                <wp:docPr id="101" name="Straight Arrow Connector 88"/>
                <wp:cNvGraphicFramePr/>
                <a:graphic xmlns:a="http://schemas.openxmlformats.org/drawingml/2006/main">
                  <a:graphicData uri="http://schemas.microsoft.com/office/word/2010/wordprocessingShape">
                    <wps:wsp>
                      <wps:cNvCnPr/>
                      <wps:spPr>
                        <a:xfrm flipV="1">
                          <a:off x="0" y="0"/>
                          <a:ext cx="1752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flip:y;margin-left:69pt;margin-top:50.45pt;height:3.6pt;width:138pt;z-index:251679744;mso-width-relative:page;mso-height-relative:page;" filled="f" stroked="t" coordsize="21600,21600" o:gfxdata="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oj5ua1wAAAAsBAAAPAAAAAAAAAAEAIAAAACIAAABkcnMvZG93bnJldi54bWxQ&#10;SwECFAAUAAAACACHTuJARIDpdfgBAAD1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2609850</wp:posOffset>
                </wp:positionH>
                <wp:positionV relativeFrom="paragraph">
                  <wp:posOffset>305435</wp:posOffset>
                </wp:positionV>
                <wp:extent cx="3162300" cy="725805"/>
                <wp:effectExtent l="0" t="0" r="19050" b="17145"/>
                <wp:wrapNone/>
                <wp:docPr id="102" name="Oval 275"/>
                <wp:cNvGraphicFramePr/>
                <a:graphic xmlns:a="http://schemas.openxmlformats.org/drawingml/2006/main">
                  <a:graphicData uri="http://schemas.microsoft.com/office/word/2010/wordprocessingShape">
                    <wps:wsp>
                      <wps:cNvSpPr/>
                      <wps:spPr>
                        <a:xfrm>
                          <a:off x="0" y="0"/>
                          <a:ext cx="3162300" cy="72580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75" o:spid="_x0000_s1026" o:spt="3" type="#_x0000_t3" style="position:absolute;left:0pt;margin-left:205.5pt;margin-top:24.05pt;height:57.15pt;width:249pt;z-index:251671552;v-text-anchor:middle;mso-width-relative:page;mso-height-relative:page;" fillcolor="#FFFFFF [3201]" filled="t" stroked="t" coordsize="21600,21600" o:gfxdata="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HYKmNkAAAAKAQAADwAAAAAAAAABACAAAAAiAAAAZHJzL2Rvd25yZXYueG1sUEsBAhQA&#10;FAAAAAgAh07iQITkEvpjAgAA9QQAAA4AAAAAAAAAAQAgAAAAKA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3076575</wp:posOffset>
                </wp:positionH>
                <wp:positionV relativeFrom="paragraph">
                  <wp:posOffset>429260</wp:posOffset>
                </wp:positionV>
                <wp:extent cx="2324100" cy="467360"/>
                <wp:effectExtent l="0" t="0" r="19050" b="27940"/>
                <wp:wrapNone/>
                <wp:docPr id="103" name="Text Box 396"/>
                <wp:cNvGraphicFramePr/>
                <a:graphic xmlns:a="http://schemas.openxmlformats.org/drawingml/2006/main">
                  <a:graphicData uri="http://schemas.microsoft.com/office/word/2010/wordprocessingShape">
                    <wps:wsp>
                      <wps:cNvSpPr txBox="1"/>
                      <wps:spPr>
                        <a:xfrm>
                          <a:off x="0" y="0"/>
                          <a:ext cx="2324100" cy="46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6" o:spid="_x0000_s1026" o:spt="202" type="#_x0000_t202" style="position:absolute;left:0pt;margin-left:242.25pt;margin-top:33.8pt;height:36.8pt;width:183pt;z-index:251672576;mso-width-relative:page;mso-height-relative:page;" fillcolor="#FFFFFF [3201]" filled="t" stroked="t" coordsize="21600,21600" o:gfxdata="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qn6sl1wAAAAoBAAAPAAAAAAAA&#10;AAEAIAAAACIAAABkcnMvZG93bnJldi54bWxQSwECFAAUAAAACACHTuJAz1u4cUwCAADJBAAADgAA&#10;AAAAAAABACAAAAAm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v:textbox>
              </v:shape>
            </w:pict>
          </mc:Fallback>
        </mc:AlternateContent>
      </w:r>
      <w:r>
        <w:rPr>
          <w:rFonts w:ascii="Times New Roman" w:hAnsi="Times New Roman" w:cs="Times New Roman"/>
          <w:b/>
          <w:bCs/>
          <w:sz w:val="24"/>
          <w:szCs w:val="24"/>
        </w:rPr>
        <w:drawing>
          <wp:anchor distT="0" distB="0" distL="114300" distR="114300" simplePos="0" relativeHeight="251811840" behindDoc="0" locked="0" layoutInCell="1" allowOverlap="1">
            <wp:simplePos x="0" y="0"/>
            <wp:positionH relativeFrom="column">
              <wp:posOffset>85725</wp:posOffset>
            </wp:positionH>
            <wp:positionV relativeFrom="paragraph">
              <wp:posOffset>238760</wp:posOffset>
            </wp:positionV>
            <wp:extent cx="792480" cy="792480"/>
            <wp:effectExtent l="0" t="0" r="7620" b="7620"/>
            <wp:wrapTopAndBottom/>
            <wp:docPr id="61" name="Picture 61" descr="C:\Users\Joy Kumar\Downloads\people-solid\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oy Kumar\Downloads\people-solid\128x1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92480" cy="79248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3162300</wp:posOffset>
                </wp:positionH>
                <wp:positionV relativeFrom="paragraph">
                  <wp:posOffset>996315</wp:posOffset>
                </wp:positionV>
                <wp:extent cx="2095500" cy="447675"/>
                <wp:effectExtent l="0" t="0" r="19050" b="28575"/>
                <wp:wrapNone/>
                <wp:docPr id="284" name="Text Box 85"/>
                <wp:cNvGraphicFramePr/>
                <a:graphic xmlns:a="http://schemas.openxmlformats.org/drawingml/2006/main">
                  <a:graphicData uri="http://schemas.microsoft.com/office/word/2010/wordprocessingShape">
                    <wps:wsp>
                      <wps:cNvSpPr txBox="1"/>
                      <wps:spPr>
                        <a:xfrm>
                          <a:off x="0" y="0"/>
                          <a:ext cx="209550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Pay the Gas Price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49pt;margin-top:78.45pt;height:35.25pt;width:165pt;z-index:251677696;mso-width-relative:page;mso-height-relative:page;" fillcolor="#FFFFFF [3201]" filled="t" stroked="t" coordsize="21600,21600" o:gfxdata="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sf0vZAAAACwEAAA8AAAAA&#10;AAAAAQAgAAAAIgAAAGRycy9kb3ducmV2LnhtbFBLAQIUABQAAAAIAIdO4kBxb0AtTAIAAMgEAAAO&#10;AAAAAAAAAAEAIAAAACgBAABkcnMvZTJvRG9jLnhtbFBLBQYAAAAABgAGAFkBAADmBQAAAAA=&#10;">
                <v:fill on="t" focussize="0,0"/>
                <v:stroke weight="0.5pt" color="#FFFFFF [3212]" joinstyle="round"/>
                <v:imagedata o:title=""/>
                <o:lock v:ext="edit" aspectratio="f"/>
                <v:textbox>
                  <w:txbxContent>
                    <w:p>
                      <w:pPr>
                        <w:rPr>
                          <w:rFonts w:hint="default"/>
                          <w:lang w:val="en-US"/>
                        </w:rPr>
                      </w:pPr>
                      <w:r>
                        <w:rPr>
                          <w:rFonts w:hint="default"/>
                          <w:lang w:val="en-US"/>
                        </w:rPr>
                        <w:t xml:space="preserve">Pay the Gas Price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page">
                  <wp:posOffset>3733800</wp:posOffset>
                </wp:positionH>
                <wp:positionV relativeFrom="paragraph">
                  <wp:posOffset>882015</wp:posOffset>
                </wp:positionV>
                <wp:extent cx="3143250" cy="657225"/>
                <wp:effectExtent l="0" t="0" r="19050" b="28575"/>
                <wp:wrapNone/>
                <wp:docPr id="285" name="Oval 83"/>
                <wp:cNvGraphicFramePr/>
                <a:graphic xmlns:a="http://schemas.openxmlformats.org/drawingml/2006/main">
                  <a:graphicData uri="http://schemas.microsoft.com/office/word/2010/wordprocessingShape">
                    <wps:wsp>
                      <wps:cNvSpPr/>
                      <wps:spPr>
                        <a:xfrm>
                          <a:off x="0" y="0"/>
                          <a:ext cx="3143250" cy="6572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3" o:spid="_x0000_s1026" o:spt="3" type="#_x0000_t3" style="position:absolute;left:0pt;margin-left:294pt;margin-top:69.45pt;height:51.75pt;width:247.5pt;mso-position-horizontal-relative:page;z-index:251676672;v-text-anchor:middle;mso-width-relative:page;mso-height-relative:page;" fillcolor="#FFFFFF [3201]" filled="t" stroked="t" coordsize="21600,21600" o:gfxdata="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YnqxC2wAAAAwBAAAPAAAAAAAAAAEAIAAAACIAAABkcnMvZG93bnJldi54bWxQSwECFAAU&#10;AAAACACHTuJACYdRI2ACAAD0BAAADgAAAAAAAAABACAAAAAqAQAAZHJzL2Uyb0RvYy54bWxQSwUG&#10;AAAAAAYABgBZAQAA/A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margin">
                  <wp:posOffset>95250</wp:posOffset>
                </wp:positionH>
                <wp:positionV relativeFrom="paragraph">
                  <wp:posOffset>786765</wp:posOffset>
                </wp:positionV>
                <wp:extent cx="876300" cy="329565"/>
                <wp:effectExtent l="0" t="0" r="0" b="0"/>
                <wp:wrapNone/>
                <wp:docPr id="283" name="Text Box 63"/>
                <wp:cNvGraphicFramePr/>
                <a:graphic xmlns:a="http://schemas.openxmlformats.org/drawingml/2006/main">
                  <a:graphicData uri="http://schemas.microsoft.com/office/word/2010/wordprocessingShape">
                    <wps:wsp>
                      <wps:cNvSpPr txBox="1"/>
                      <wps:spPr>
                        <a:xfrm>
                          <a:off x="0" y="0"/>
                          <a:ext cx="876300"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7.5pt;margin-top:61.95pt;height:25.95pt;width:69pt;mso-position-horizontal-relative:margin;z-index:251669504;mso-width-relative:page;mso-height-relative:page;" fillcolor="#FFFFFF [3201]" filled="t" stroked="t" coordsize="21600,21600" o:gfxdata="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HfQVtUAAAAKAQAADwAAAAAA&#10;AAABACAAAAAiAAAAZHJzL2Rvd25yZXYueG1sUEsBAhQAFAAAAAgAh07iQKRpFIZPAgAAxgQAAA4A&#10;AAAAAAAAAQAgAAAAJAEAAGRycy9lMm9Eb2MueG1sUEsFBgAAAAAGAAYAWQEAAOUFAAAAAA==&#10;">
                <v:fill on="t" focussize="0,0"/>
                <v:stroke weight="0.5pt" color="#000000 [3204]" joinstyle="round"/>
                <v:imagedata o:title=""/>
                <o:lock v:ext="edit" aspectratio="f"/>
                <v:textbo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2588895</wp:posOffset>
                </wp:positionH>
                <wp:positionV relativeFrom="paragraph">
                  <wp:posOffset>313055</wp:posOffset>
                </wp:positionV>
                <wp:extent cx="3220720" cy="671195"/>
                <wp:effectExtent l="0" t="0" r="17780" b="14605"/>
                <wp:wrapNone/>
                <wp:docPr id="280" name="Oval 266"/>
                <wp:cNvGraphicFramePr/>
                <a:graphic xmlns:a="http://schemas.openxmlformats.org/drawingml/2006/main">
                  <a:graphicData uri="http://schemas.microsoft.com/office/word/2010/wordprocessingShape">
                    <wps:wsp>
                      <wps:cNvSpPr/>
                      <wps:spPr>
                        <a:xfrm>
                          <a:off x="0" y="0"/>
                          <a:ext cx="3220720" cy="67119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6" o:spid="_x0000_s1026" o:spt="3" type="#_x0000_t3" style="position:absolute;left:0pt;margin-left:203.85pt;margin-top:24.65pt;height:52.85pt;width:253.6pt;z-index:251670528;v-text-anchor:middle;mso-width-relative:page;mso-height-relative:page;" fillcolor="#FFFFFF [3201]" filled="t" stroked="t" coordsize="21600,21600" o:gfxdata="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2DU3jZAAAACgEAAA8AAAAAAAAAAQAgAAAAIgAAAGRycy9kb3ducmV2LnhtbFBLAQIUABQA&#10;AAAIAIdO4kA8nnvCYQIAAPUEAAAOAAAAAAAAAAEAIAAAACgBAABkcnMvZTJvRG9jLnhtbFBLBQYA&#10;AAAABgAGAFkBAAD7BQAAAAA=&#10;">
                <v:fill on="t" focussize="0,0"/>
                <v:stroke weight="0pt" color="#000000 [3213]" miterlimit="8" joinstyle="miter"/>
                <v:imagedata o:title=""/>
                <o:lock v:ext="edit" aspectratio="f"/>
              </v:shape>
            </w:pict>
          </mc:Fallback>
        </mc:AlternateContent>
      </w:r>
    </w:p>
    <w:p>
      <w:pPr>
        <w:tabs>
          <w:tab w:val="left" w:pos="854"/>
        </w:tabs>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3183255</wp:posOffset>
                </wp:positionH>
                <wp:positionV relativeFrom="paragraph">
                  <wp:posOffset>88900</wp:posOffset>
                </wp:positionV>
                <wp:extent cx="1950720" cy="447675"/>
                <wp:effectExtent l="0" t="0" r="11430" b="28575"/>
                <wp:wrapNone/>
                <wp:docPr id="279" name="Text Box 397"/>
                <wp:cNvGraphicFramePr/>
                <a:graphic xmlns:a="http://schemas.openxmlformats.org/drawingml/2006/main">
                  <a:graphicData uri="http://schemas.microsoft.com/office/word/2010/wordprocessingShape">
                    <wps:wsp>
                      <wps:cNvSpPr txBox="1"/>
                      <wps:spPr>
                        <a:xfrm>
                          <a:off x="0" y="0"/>
                          <a:ext cx="195072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7" o:spid="_x0000_s1026" o:spt="202" type="#_x0000_t202" style="position:absolute;left:0pt;margin-left:250.65pt;margin-top:7pt;height:35.25pt;width:153.6pt;z-index:251673600;mso-width-relative:page;mso-height-relative:page;" fillcolor="#FFFFFF [3201]" filled="t" stroked="t" coordsize="21600,21600" o:gfxdata="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TwpW9cAAAAJAQAADwAAAAAAAAAB&#10;ACAAAAAiAAAAZHJzL2Rvd25yZXYueG1sUEsBAhQAFAAAAAgAh07iQL6PrZ5KAgAAyQQAAA4AAAAA&#10;AAAAAQAgAAAAJgEAAGRycy9lMm9Eb2MueG1sUEsFBgAAAAAGAAYAWQEAAOIFA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v:textbox>
              </v:shape>
            </w:pict>
          </mc:Fallback>
        </mc:AlternateContent>
      </w:r>
      <w:r>
        <w:rPr>
          <w:rFonts w:ascii="Times New Roman" w:hAnsi="Times New Roman" w:cs="Times New Roman"/>
          <w:b/>
          <w:bCs/>
          <w:sz w:val="24"/>
          <w:szCs w:val="24"/>
        </w:rPr>
        <w:tab/>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1968" behindDoc="0" locked="0" layoutInCell="1" allowOverlap="1">
                <wp:simplePos x="0" y="0"/>
                <wp:positionH relativeFrom="column">
                  <wp:posOffset>2705100</wp:posOffset>
                </wp:positionH>
                <wp:positionV relativeFrom="paragraph">
                  <wp:posOffset>114935</wp:posOffset>
                </wp:positionV>
                <wp:extent cx="3067050" cy="571500"/>
                <wp:effectExtent l="0" t="0" r="19050" b="19050"/>
                <wp:wrapNone/>
                <wp:docPr id="278" name="Oval 64982"/>
                <wp:cNvGraphicFramePr/>
                <a:graphic xmlns:a="http://schemas.openxmlformats.org/drawingml/2006/main">
                  <a:graphicData uri="http://schemas.microsoft.com/office/word/2010/wordprocessingShape">
                    <wps:wsp>
                      <wps:cNvSpPr/>
                      <wps:spPr>
                        <a:xfrm>
                          <a:off x="0" y="0"/>
                          <a:ext cx="30670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4982" o:spid="_x0000_s1026" o:spt="3" type="#_x0000_t3" style="position:absolute;left:0pt;margin-left:213pt;margin-top:9.05pt;height:45pt;width:241.5pt;z-index:251731968;v-text-anchor:middle;mso-width-relative:page;mso-height-relative:page;" fillcolor="#FFFFFF [3201]" filled="t" stroked="t" coordsize="21600,21600" o:gfxdata="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mk8rfXAAAACgEAAA8AAAAAAAAAAQAgAAAAIgAAAGRycy9kb3ducmV2LnhtbFBLAQIU&#10;ABQAAAAIAIdO4kCQZAFfZgIAAPcEAAAOAAAAAAAAAAEAIAAAACYBAABkcnMvZTJvRG9jLnhtbFBL&#10;BQYAAAAABgAGAFkBAAD+BQ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2992" behindDoc="0" locked="0" layoutInCell="1" allowOverlap="1">
                <wp:simplePos x="0" y="0"/>
                <wp:positionH relativeFrom="column">
                  <wp:posOffset>3170555</wp:posOffset>
                </wp:positionH>
                <wp:positionV relativeFrom="paragraph">
                  <wp:posOffset>258445</wp:posOffset>
                </wp:positionV>
                <wp:extent cx="2040890" cy="307975"/>
                <wp:effectExtent l="0" t="0" r="16510" b="15875"/>
                <wp:wrapNone/>
                <wp:docPr id="277" name="Text Box 64991"/>
                <wp:cNvGraphicFramePr/>
                <a:graphic xmlns:a="http://schemas.openxmlformats.org/drawingml/2006/main">
                  <a:graphicData uri="http://schemas.microsoft.com/office/word/2010/wordprocessingShape">
                    <wps:wsp>
                      <wps:cNvSpPr txBox="1"/>
                      <wps:spPr>
                        <a:xfrm>
                          <a:off x="0" y="0"/>
                          <a:ext cx="204089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91" o:spid="_x0000_s1026" o:spt="202" type="#_x0000_t202" style="position:absolute;left:0pt;margin-left:249.65pt;margin-top:20.35pt;height:24.25pt;width:160.7pt;z-index:251732992;mso-width-relative:page;mso-height-relative:page;" fillcolor="#FFFFFF [3201]" filled="t" stroked="t" coordsize="21600,21600" o:gfxdata="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9ud0X1gAAAAkBAAAPAAAAAAAA&#10;AAEAIAAAACIAAABkcnMvZG93bnJldi54bWxQSwECFAAUAAAACACHTuJAjNLnPk0CAADLBAAADgAA&#10;AAAAAAABACAAAAAl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3635375</wp:posOffset>
                </wp:positionH>
                <wp:positionV relativeFrom="paragraph">
                  <wp:posOffset>287020</wp:posOffset>
                </wp:positionV>
                <wp:extent cx="1653540" cy="416560"/>
                <wp:effectExtent l="4445" t="4445" r="18415" b="17145"/>
                <wp:wrapNone/>
                <wp:docPr id="276" name="Text Box 398"/>
                <wp:cNvGraphicFramePr/>
                <a:graphic xmlns:a="http://schemas.openxmlformats.org/drawingml/2006/main">
                  <a:graphicData uri="http://schemas.microsoft.com/office/word/2010/wordprocessingShape">
                    <wps:wsp>
                      <wps:cNvSpPr txBox="1"/>
                      <wps:spPr>
                        <a:xfrm>
                          <a:off x="0" y="0"/>
                          <a:ext cx="1653540" cy="4165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8" o:spid="_x0000_s1026" o:spt="202" type="#_x0000_t202" style="position:absolute;left:0pt;margin-left:286.25pt;margin-top:22.6pt;height:32.8pt;width:130.2pt;z-index:251700224;mso-width-relative:page;mso-height-relative:page;" fillcolor="#FFFFFF [3201]" filled="t" stroked="t" coordsize="21600,21600" o:gfxdata="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Wsq8Z2AAAAAoBAAAPAAAAAAAA&#10;AAEAIAAAACIAAABkcnMvZG93bnJldi54bWxQSwECFAAUAAAACACHTuJAKaUPUksCAADJBAAADgAA&#10;AAAAAAABACAAAAAn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2673350</wp:posOffset>
                </wp:positionH>
                <wp:positionV relativeFrom="paragraph">
                  <wp:posOffset>144145</wp:posOffset>
                </wp:positionV>
                <wp:extent cx="3079750" cy="828040"/>
                <wp:effectExtent l="5080" t="5080" r="20320" b="5080"/>
                <wp:wrapNone/>
                <wp:docPr id="275" name="Oval 267"/>
                <wp:cNvGraphicFramePr/>
                <a:graphic xmlns:a="http://schemas.openxmlformats.org/drawingml/2006/main">
                  <a:graphicData uri="http://schemas.microsoft.com/office/word/2010/wordprocessingShape">
                    <wps:wsp>
                      <wps:cNvSpPr/>
                      <wps:spPr>
                        <a:xfrm>
                          <a:off x="0" y="0"/>
                          <a:ext cx="3079750" cy="82804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7" o:spid="_x0000_s1026" o:spt="3" type="#_x0000_t3" style="position:absolute;left:0pt;margin-left:210.5pt;margin-top:11.35pt;height:65.2pt;width:242.5pt;z-index:251697152;v-text-anchor:middle;mso-width-relative:page;mso-height-relative:page;" fillcolor="#FFFFFF [3201]" filled="t" stroked="t" coordsize="21600,21600" o:gfxdata="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vVTODZAAAACgEAAA8AAAAAAAAAAQAgAAAAIgAAAGRycy9kb3ducmV2LnhtbFBLAQIU&#10;ABQAAAAIAIdO4kC1PEgUZAIAAPUEAAAOAAAAAAAAAAEAIAAAACgBAABkcnMvZTJvRG9jLnhtbFBL&#10;BQYAAAAABgAGAFkBAAD+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ind w:left="0"/>
      </w:pPr>
      <w:r>
        <w:t xml:space="preserve">                          Figure 5.6: Use Case diagram for Teacher Panel</w:t>
      </w:r>
    </w:p>
    <w:p>
      <w:pPr>
        <w:pStyle w:val="95"/>
      </w:pPr>
      <w:r>
        <w:t>5.9.2 Use Case Diagram for Student Panel</w:t>
      </w:r>
    </w:p>
    <w:p>
      <w:pPr>
        <w:pStyle w:val="95"/>
        <w:rPr>
          <w:rFonts w:hint="default"/>
          <w:lang w:val="en-US"/>
        </w:rPr>
      </w:pPr>
      <w:r>
        <w:rPr>
          <w:sz w:val="20"/>
          <w:szCs w:val="20"/>
        </w:rPr>
        <mc:AlternateContent>
          <mc:Choice Requires="wps">
            <w:drawing>
              <wp:anchor distT="0" distB="0" distL="114300" distR="114300" simplePos="0" relativeHeight="251716608" behindDoc="0" locked="0" layoutInCell="1" allowOverlap="1">
                <wp:simplePos x="0" y="0"/>
                <wp:positionH relativeFrom="column">
                  <wp:posOffset>2486025</wp:posOffset>
                </wp:positionH>
                <wp:positionV relativeFrom="paragraph">
                  <wp:posOffset>285750</wp:posOffset>
                </wp:positionV>
                <wp:extent cx="2924175" cy="476250"/>
                <wp:effectExtent l="0" t="0" r="9525" b="0"/>
                <wp:wrapNone/>
                <wp:docPr id="1619" name="Oval 23"/>
                <wp:cNvGraphicFramePr/>
                <a:graphic xmlns:a="http://schemas.openxmlformats.org/drawingml/2006/main">
                  <a:graphicData uri="http://schemas.microsoft.com/office/word/2010/wordprocessingShape">
                    <wps:wsp>
                      <wps:cNvSpPr/>
                      <wps:spPr>
                        <a:xfrm>
                          <a:off x="0" y="0"/>
                          <a:ext cx="2924175" cy="4762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195.75pt;margin-top:22.5pt;height:37.5pt;width:230.25pt;z-index:251716608;v-text-anchor:middle;mso-width-relative:page;mso-height-relative:page;" fillcolor="#FFFFFF [3201]" filled="t" stroked="t" coordsize="21600,21600" o:gfxdata="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OfTo3YAAAACgEAAA8AAAAAAAAAAQAgAAAAIgAAAGRycy9kb3ducmV2LnhtbFBLAQIU&#10;ABQAAAAIAIdO4kCWo5UfZQIAAPUEAAAOAAAAAAAAAAEAIAAAACcBAABkcnMvZTJvRG9jLnhtbFBL&#10;BQYAAAAABgAGAFkBAAD+BQAAAAA=&#10;">
                <v:fill on="t" focussize="0,0"/>
                <v:stroke weight="0pt" color="#000000 [3213]" miterlimit="8" joinstyle="miter"/>
                <v:imagedata o:title=""/>
                <o:lock v:ext="edit" aspectratio="f"/>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3021965</wp:posOffset>
                </wp:positionH>
                <wp:positionV relativeFrom="paragraph">
                  <wp:posOffset>366395</wp:posOffset>
                </wp:positionV>
                <wp:extent cx="1870075" cy="311150"/>
                <wp:effectExtent l="0" t="0" r="0" b="0"/>
                <wp:wrapNone/>
                <wp:docPr id="1620" name="Text Box 64980"/>
                <wp:cNvGraphicFramePr/>
                <a:graphic xmlns:a="http://schemas.openxmlformats.org/drawingml/2006/main">
                  <a:graphicData uri="http://schemas.microsoft.com/office/word/2010/wordprocessingShape">
                    <wps:wsp>
                      <wps:cNvSpPr txBox="1"/>
                      <wps:spPr>
                        <a:xfrm>
                          <a:off x="0" y="0"/>
                          <a:ext cx="1870075"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80" o:spid="_x0000_s1026" o:spt="202" type="#_x0000_t202" style="position:absolute;left:0pt;margin-left:237.95pt;margin-top:28.85pt;height:24.5pt;width:147.25pt;z-index:251728896;mso-width-relative:page;mso-height-relative:page;" fillcolor="#FFFFFF [3201]" filled="t" stroked="t" coordsize="21600,21600" o:gfxdata="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lc2yXYAAAACgEAAA8AAAAAAAAA&#10;AQAgAAAAIgAAAGRycy9kb3ducmV2LnhtbFBLAQIUABQAAAAIAIdO4kDMXOdtSgIAAMwEAAAOAAAA&#10;AAAAAAEAIAAAACc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Admin Login</w:t>
                      </w:r>
                    </w:p>
                  </w:txbxContent>
                </v:textbox>
              </v:shape>
            </w:pict>
          </mc:Fallback>
        </mc:AlternateContent>
      </w:r>
      <w:r>
        <w:rPr>
          <w:rFonts w:hint="default" w:cs="Times New Roman"/>
          <w:b/>
          <w:bCs/>
          <w:sz w:val="24"/>
          <w:szCs w:val="24"/>
          <w:lang w:val="en-US"/>
        </w:rPr>
        <w:t xml:space="preserve"> </w:t>
      </w:r>
      <w:r>
        <w:t xml:space="preserve">5.9.3 Use Case Diagram for </w:t>
      </w:r>
      <w:r>
        <w:rPr>
          <w:rFonts w:hint="default"/>
          <w:lang w:val="en-US"/>
        </w:rPr>
        <w:t xml:space="preserve">OSN Admin </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2208" behindDoc="0" locked="0" layoutInCell="1" allowOverlap="1">
                <wp:simplePos x="0" y="0"/>
                <wp:positionH relativeFrom="column">
                  <wp:posOffset>1247775</wp:posOffset>
                </wp:positionH>
                <wp:positionV relativeFrom="paragraph">
                  <wp:posOffset>57150</wp:posOffset>
                </wp:positionV>
                <wp:extent cx="1257300" cy="3441700"/>
                <wp:effectExtent l="0" t="38100" r="57150" b="25400"/>
                <wp:wrapNone/>
                <wp:docPr id="1618" name="Straight Arrow Connector 156"/>
                <wp:cNvGraphicFramePr/>
                <a:graphic xmlns:a="http://schemas.openxmlformats.org/drawingml/2006/main">
                  <a:graphicData uri="http://schemas.microsoft.com/office/word/2010/wordprocessingShape">
                    <wps:wsp>
                      <wps:cNvCnPr/>
                      <wps:spPr>
                        <a:xfrm flipV="1">
                          <a:off x="0" y="0"/>
                          <a:ext cx="1257300" cy="344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flip:y;margin-left:98.25pt;margin-top:4.5pt;height:271pt;width:99pt;z-index:251742208;mso-width-relative:page;mso-height-relative:page;" filled="f" stroked="t" coordsize="21600,21600" o:gfxdata="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HRC21wAAAAkBAAAPAAAAAAAAAAEAIAAAACIAAABkcnMvZG93bnJldi54&#10;bWxQSwECFAAUAAAACACHTuJABT50ifsBAAD5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7392" behindDoc="0" locked="0" layoutInCell="1" allowOverlap="1">
                <wp:simplePos x="0" y="0"/>
                <wp:positionH relativeFrom="column">
                  <wp:posOffset>1228725</wp:posOffset>
                </wp:positionH>
                <wp:positionV relativeFrom="paragraph">
                  <wp:posOffset>271780</wp:posOffset>
                </wp:positionV>
                <wp:extent cx="1419225" cy="2953385"/>
                <wp:effectExtent l="0" t="38100" r="66675" b="18415"/>
                <wp:wrapNone/>
                <wp:docPr id="421" name="Straight Arrow Connector 421"/>
                <wp:cNvGraphicFramePr/>
                <a:graphic xmlns:a="http://schemas.openxmlformats.org/drawingml/2006/main">
                  <a:graphicData uri="http://schemas.microsoft.com/office/word/2010/wordprocessingShape">
                    <wps:wsp>
                      <wps:cNvCnPr/>
                      <wps:spPr>
                        <a:xfrm flipV="1">
                          <a:off x="0" y="0"/>
                          <a:ext cx="1419225" cy="295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6.75pt;margin-top:21.4pt;height:232.55pt;width:111.75pt;z-index:251707392;mso-width-relative:page;mso-height-relative:page;" filled="f" stroked="t" coordsize="21600,21600" o:gfxdata="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LoLIDZAAAACgEAAA8AAAAAAAAAAQAgAAAAIgAAAGRycy9kb3ducmV2&#10;LnhtbFBLAQIUABQAAAAIAIdO4kCPM9Al+wEAAPgDAAAOAAAAAAAAAAEAIAAAACg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margin">
                  <wp:posOffset>3084195</wp:posOffset>
                </wp:positionH>
                <wp:positionV relativeFrom="paragraph">
                  <wp:posOffset>167005</wp:posOffset>
                </wp:positionV>
                <wp:extent cx="1762125" cy="247650"/>
                <wp:effectExtent l="0" t="0" r="9525" b="0"/>
                <wp:wrapNone/>
                <wp:docPr id="1616" name="Text Box 414"/>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4" o:spid="_x0000_s1026" o:spt="202" type="#_x0000_t202" style="position:absolute;left:0pt;margin-left:242.85pt;margin-top:13.15pt;height:19.5pt;width:138.75pt;mso-position-horizontal-relative:margin;z-index:251664384;mso-width-relative:page;mso-height-relative:page;" fillcolor="#FFFFFF [3201]" filled="t" stroked="t" coordsize="21600,21600" o:gfxdata="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MM6SjZAAAACQEAAA8AAAAAAAAA&#10;AQAgAAAAIgAAAGRycy9kb3ducmV2LnhtbFBLAQIUABQAAAAIAIdO4kC1SzxkSQIAAMoEAAAOAAAA&#10;AAAAAAEAIAAAACg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column">
                  <wp:posOffset>2638425</wp:posOffset>
                </wp:positionH>
                <wp:positionV relativeFrom="paragraph">
                  <wp:posOffset>33655</wp:posOffset>
                </wp:positionV>
                <wp:extent cx="2822575" cy="457200"/>
                <wp:effectExtent l="0" t="0" r="0" b="0"/>
                <wp:wrapNone/>
                <wp:docPr id="1617" name="Oval 413"/>
                <wp:cNvGraphicFramePr/>
                <a:graphic xmlns:a="http://schemas.openxmlformats.org/drawingml/2006/main">
                  <a:graphicData uri="http://schemas.microsoft.com/office/word/2010/wordprocessingShape">
                    <wps:wsp>
                      <wps:cNvSpPr/>
                      <wps:spPr>
                        <a:xfrm>
                          <a:off x="0" y="0"/>
                          <a:ext cx="282257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3" o:spid="_x0000_s1026" o:spt="3" type="#_x0000_t3" style="position:absolute;left:0pt;margin-left:207.75pt;margin-top:2.65pt;height:36pt;width:222.25pt;z-index:251663360;v-text-anchor:middle;mso-width-relative:page;mso-height-relative:page;" fillcolor="#FFFFFF [3201]" filled="t" stroked="t" coordsize="21600,21600" o:gfxdata="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uQAGjYAAAACAEAAA8AAAAAAAAAAQAgAAAAIgAAAGRycy9kb3ducmV2LnhtbFBLAQIUABQA&#10;AAAIAIdO4kBrpdnwYgIAAPYEAAAOAAAAAAAAAAEAIAAAACcBAABkcnMvZTJvRG9jLnhtbFBLBQYA&#10;AAAABgAGAFkBAAD7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5344" behindDoc="0" locked="0" layoutInCell="1" allowOverlap="1">
                <wp:simplePos x="0" y="0"/>
                <wp:positionH relativeFrom="column">
                  <wp:posOffset>2533650</wp:posOffset>
                </wp:positionH>
                <wp:positionV relativeFrom="paragraph">
                  <wp:posOffset>266700</wp:posOffset>
                </wp:positionV>
                <wp:extent cx="2990850" cy="571500"/>
                <wp:effectExtent l="0" t="0" r="0" b="0"/>
                <wp:wrapNone/>
                <wp:docPr id="1615" name="Oval 412"/>
                <wp:cNvGraphicFramePr/>
                <a:graphic xmlns:a="http://schemas.openxmlformats.org/drawingml/2006/main">
                  <a:graphicData uri="http://schemas.microsoft.com/office/word/2010/wordprocessingShape">
                    <wps:wsp>
                      <wps:cNvSpPr/>
                      <wps:spPr>
                        <a:xfrm>
                          <a:off x="0" y="0"/>
                          <a:ext cx="29908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2" o:spid="_x0000_s1026" o:spt="3" type="#_x0000_t3" style="position:absolute;left:0pt;margin-left:199.5pt;margin-top:21pt;height:45pt;width:235.5pt;z-index:251705344;v-text-anchor:middle;mso-width-relative:page;mso-height-relative:page;" fillcolor="#FFFFFF [3201]" filled="t" stroked="t" coordsize="21600,21600" o:gfxdata="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LA/eNgAAAAKAQAADwAAAAAAAAABACAAAAAiAAAAZHJzL2Rvd25yZXYueG1sUEsBAhQA&#10;FAAAAAgAh07iQJGz325kAgAA9gQAAA4AAAAAAAAAAQAgAAAAJw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3232" behindDoc="0" locked="0" layoutInCell="1" allowOverlap="1">
                <wp:simplePos x="0" y="0"/>
                <wp:positionH relativeFrom="column">
                  <wp:posOffset>1247775</wp:posOffset>
                </wp:positionH>
                <wp:positionV relativeFrom="paragraph">
                  <wp:posOffset>243205</wp:posOffset>
                </wp:positionV>
                <wp:extent cx="1314450" cy="2355850"/>
                <wp:effectExtent l="0" t="38100" r="57150" b="25400"/>
                <wp:wrapNone/>
                <wp:docPr id="1614" name="Straight Arrow Connector 157"/>
                <wp:cNvGraphicFramePr/>
                <a:graphic xmlns:a="http://schemas.openxmlformats.org/drawingml/2006/main">
                  <a:graphicData uri="http://schemas.microsoft.com/office/word/2010/wordprocessingShape">
                    <wps:wsp>
                      <wps:cNvCnPr/>
                      <wps:spPr>
                        <a:xfrm flipV="1">
                          <a:off x="0" y="0"/>
                          <a:ext cx="1314450" cy="235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flip:y;margin-left:98.25pt;margin-top:19.15pt;height:185.5pt;width:103.5pt;z-index:251743232;mso-width-relative:page;mso-height-relative:page;" filled="f" stroked="t" coordsize="21600,21600" o:gfxdata="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cBhMH2QAAAAoBAAAPAAAAAAAAAAEAIAAAACIAAABkcnMvZG93bnJldi54&#10;bWxQSwECFAAUAAAACACHTuJAloSr9/kBAAD5AwAADgAAAAAAAAABACAAAAAo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6368" behindDoc="0" locked="0" layoutInCell="1" allowOverlap="1">
                <wp:simplePos x="0" y="0"/>
                <wp:positionH relativeFrom="column">
                  <wp:posOffset>3053080</wp:posOffset>
                </wp:positionH>
                <wp:positionV relativeFrom="paragraph">
                  <wp:posOffset>101600</wp:posOffset>
                </wp:positionV>
                <wp:extent cx="2124710" cy="318770"/>
                <wp:effectExtent l="0" t="0" r="8890" b="5080"/>
                <wp:wrapNone/>
                <wp:docPr id="416" name="Text Box 416"/>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pt;margin-top:8pt;height:25.1pt;width:167.3pt;z-index:251706368;mso-width-relative:page;mso-height-relative:page;" fillcolor="#FFFFFF [3201]" filled="t" stroked="t" coordsize="21600,21600" o:gfxdata="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W4yKPXAAAACQEAAA8AAAAAAAAA&#10;AQAgAAAAIgAAAGRycy9kb3ducmV2LnhtbFBLAQIUABQAAAAIAIdO4kCD3P4+SwIAAMkEAAAOAAAA&#10;AAAAAAEAIAAAACY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62230</wp:posOffset>
                </wp:positionV>
                <wp:extent cx="3114675" cy="514350"/>
                <wp:effectExtent l="0" t="0" r="9525" b="0"/>
                <wp:wrapNone/>
                <wp:docPr id="1613" name="Oval 81"/>
                <wp:cNvGraphicFramePr/>
                <a:graphic xmlns:a="http://schemas.openxmlformats.org/drawingml/2006/main">
                  <a:graphicData uri="http://schemas.microsoft.com/office/word/2010/wordprocessingShape">
                    <wps:wsp>
                      <wps:cNvSpPr/>
                      <wps:spPr>
                        <a:xfrm>
                          <a:off x="0" y="0"/>
                          <a:ext cx="3114675" cy="5143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96.5pt;margin-top:4.9pt;height:40.5pt;width:245.25pt;z-index:251734016;v-text-anchor:middle;mso-width-relative:page;mso-height-relative:page;" fillcolor="#FFFFFF [3201]" filled="t" stroked="t" coordsize="21600,21600" o:gfxdata="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N1RoNcAAAAIAQAADwAAAAAAAAABACAAAAAiAAAAZHJzL2Rvd25yZXYueG1sUEsBAhQA&#10;FAAAAAgAh07iQEDVQBBlAgAA9QQAAA4AAAAAAAAAAQAgAAAAJg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5040" behindDoc="0" locked="0" layoutInCell="1" allowOverlap="1">
                <wp:simplePos x="0" y="0"/>
                <wp:positionH relativeFrom="column">
                  <wp:posOffset>3091180</wp:posOffset>
                </wp:positionH>
                <wp:positionV relativeFrom="paragraph">
                  <wp:posOffset>174625</wp:posOffset>
                </wp:positionV>
                <wp:extent cx="2124710" cy="318770"/>
                <wp:effectExtent l="0" t="0" r="8890" b="5080"/>
                <wp:wrapNone/>
                <wp:docPr id="1612" name="Text Box 147"/>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243.4pt;margin-top:13.75pt;height:25.1pt;width:167.3pt;z-index:251735040;mso-width-relative:page;mso-height-relative:page;" fillcolor="#FFFFFF [3201]" filled="t" stroked="t" coordsize="21600,21600" o:gfxdata="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90jtvYAAAACQEAAA8AAAAA&#10;AAAAAQAgAAAAIgAAAGRycy9kb3ducmV2LnhtbFBLAQIUABQAAAAIAIdO4kBR+RBgTQIAAMoEAAAO&#10;AAAAAAAAAAEAIAAAACcBAABkcnMvZTJvRG9jLnhtbFBLBQYAAAAABgAGAFkBAADm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8416" behindDoc="0" locked="0" layoutInCell="1" allowOverlap="1">
                <wp:simplePos x="0" y="0"/>
                <wp:positionH relativeFrom="column">
                  <wp:posOffset>1362075</wp:posOffset>
                </wp:positionH>
                <wp:positionV relativeFrom="paragraph">
                  <wp:posOffset>635</wp:posOffset>
                </wp:positionV>
                <wp:extent cx="1143000" cy="1704340"/>
                <wp:effectExtent l="3810" t="0" r="15240" b="10160"/>
                <wp:wrapNone/>
                <wp:docPr id="422" name="Straight Arrow Connector 422"/>
                <wp:cNvGraphicFramePr/>
                <a:graphic xmlns:a="http://schemas.openxmlformats.org/drawingml/2006/main">
                  <a:graphicData uri="http://schemas.microsoft.com/office/word/2010/wordprocessingShape">
                    <wps:wsp>
                      <wps:cNvCnPr/>
                      <wps:spPr>
                        <a:xfrm flipV="1">
                          <a:off x="0" y="0"/>
                          <a:ext cx="1143000" cy="170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7.25pt;margin-top:0.05pt;height:134.2pt;width:90pt;z-index:251708416;mso-width-relative:page;mso-height-relative:page;" filled="f" stroked="t" coordsize="21600,21600" o:gfxdata="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t1pmW1wAAAAgBAAAPAAAAAAAAAAEAIAAAACIAAABkcnMvZG93bnJldi54&#10;bWxQSwECFAAUAAAACACHTuJA6HwoTfsBAAD4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1298575</wp:posOffset>
                </wp:positionH>
                <wp:positionV relativeFrom="paragraph">
                  <wp:posOffset>300990</wp:posOffset>
                </wp:positionV>
                <wp:extent cx="1206500" cy="1170940"/>
                <wp:effectExtent l="3175" t="0" r="9525" b="10160"/>
                <wp:wrapNone/>
                <wp:docPr id="424" name="Straight Arrow Connector 424"/>
                <wp:cNvGraphicFramePr/>
                <a:graphic xmlns:a="http://schemas.openxmlformats.org/drawingml/2006/main">
                  <a:graphicData uri="http://schemas.microsoft.com/office/word/2010/wordprocessingShape">
                    <wps:wsp>
                      <wps:cNvCnPr>
                        <a:endCxn id="1611" idx="2"/>
                      </wps:cNvCnPr>
                      <wps:spPr>
                        <a:xfrm flipV="1">
                          <a:off x="0" y="0"/>
                          <a:ext cx="1206500" cy="1170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2.25pt;margin-top:23.7pt;height:92.2pt;width:95pt;z-index:251667456;mso-width-relative:page;mso-height-relative:page;" filled="f" stroked="t" coordsize="21600,21600" o:gfxdata="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cBt2QAAAAoBAAAPAAAAAAAAAAEA&#10;IAAAACIAAABkcnMvZG93bnJldi54bWxQSwECFAAUAAAACACHTuJAdQ8Rjg4CAAAiBAAADgAAAAAA&#10;AAABACAAAAAoAQAAZHJzL2Uyb0RvYy54bWxQSwUGAAAAAAYABgBZAQAAq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3200400</wp:posOffset>
                </wp:positionH>
                <wp:positionV relativeFrom="paragraph">
                  <wp:posOffset>100965</wp:posOffset>
                </wp:positionV>
                <wp:extent cx="1885950" cy="41910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8859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pt;margin-top:7.95pt;height:33pt;width:148.5pt;z-index:251665408;mso-width-relative:page;mso-height-relative:page;" fillcolor="#FFFFFF [3201]" filled="t" stroked="t" coordsize="21600,21600" o:gfxdata="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kguMjXAAAACQEAAA8AAAAAAAAAAQAg&#10;AAAAIgAAAGRycy9kb3ducmV2LnhtbFBLAQIUABQAAAAIAIdO4kCEvGmRSAIAAMkEAAAOAAAAAAAA&#10;AAEAIAAAACYBAABkcnMvZTJvRG9jLnhtbFBLBQYAAAAABgAGAFkBAADg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margin">
                  <wp:posOffset>2505075</wp:posOffset>
                </wp:positionH>
                <wp:positionV relativeFrom="paragraph">
                  <wp:posOffset>5715</wp:posOffset>
                </wp:positionV>
                <wp:extent cx="3106420" cy="590550"/>
                <wp:effectExtent l="0" t="0" r="0" b="0"/>
                <wp:wrapNone/>
                <wp:docPr id="1611" name="Oval 411"/>
                <wp:cNvGraphicFramePr/>
                <a:graphic xmlns:a="http://schemas.openxmlformats.org/drawingml/2006/main">
                  <a:graphicData uri="http://schemas.microsoft.com/office/word/2010/wordprocessingShape">
                    <wps:wsp>
                      <wps:cNvSpPr/>
                      <wps:spPr>
                        <a:xfrm>
                          <a:off x="0" y="0"/>
                          <a:ext cx="3106420" cy="5905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1" o:spid="_x0000_s1026" o:spt="3" type="#_x0000_t3" style="position:absolute;left:0pt;margin-left:197.25pt;margin-top:0.45pt;height:46.5pt;width:244.6pt;mso-position-horizontal-relative:margin;z-index:251662336;v-text-anchor:middle;mso-width-relative:page;mso-height-relative:page;" fillcolor="#FFFFFF [3201]" filled="t" stroked="t" coordsize="21600,21600" o:gfxdata="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vBpSNYAAAAHAQAADwAAAAAAAAABACAAAAAiAAAAZHJzL2Rvd25yZXYueG1sUEsBAhQAFAAA&#10;AAgAh07iQDgMqWJjAgAA9gQAAA4AAAAAAAAAAQAgAAAAJQEAAGRycy9lMm9Eb2MueG1sUEsFBgAA&#10;AAAGAAYAWQEAAPo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810816" behindDoc="0" locked="0" layoutInCell="1" allowOverlap="1">
            <wp:simplePos x="0" y="0"/>
            <wp:positionH relativeFrom="column">
              <wp:posOffset>314325</wp:posOffset>
            </wp:positionH>
            <wp:positionV relativeFrom="paragraph">
              <wp:posOffset>114935</wp:posOffset>
            </wp:positionV>
            <wp:extent cx="933450" cy="933450"/>
            <wp:effectExtent l="0" t="0" r="0" b="0"/>
            <wp:wrapSquare wrapText="bothSides"/>
            <wp:docPr id="406" name="Picture 406" descr="C:\Users\Joy Kuma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C:\Users\Joy Kumar\Pictures\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1822450</wp:posOffset>
                </wp:positionH>
                <wp:positionV relativeFrom="paragraph">
                  <wp:posOffset>166370</wp:posOffset>
                </wp:positionV>
                <wp:extent cx="1828800" cy="372110"/>
                <wp:effectExtent l="0" t="0" r="0" b="8890"/>
                <wp:wrapNone/>
                <wp:docPr id="418" name="Text Box 418"/>
                <wp:cNvGraphicFramePr/>
                <a:graphic xmlns:a="http://schemas.openxmlformats.org/drawingml/2006/main">
                  <a:graphicData uri="http://schemas.microsoft.com/office/word/2010/wordprocessingShape">
                    <wps:wsp>
                      <wps:cNvSpPr txBox="1"/>
                      <wps:spPr>
                        <a:xfrm>
                          <a:off x="0" y="0"/>
                          <a:ext cx="1828800" cy="3721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5pt;margin-top:13.1pt;height:29.3pt;width:144pt;z-index:251666432;mso-width-relative:page;mso-height-relative:page;" fillcolor="#FFFFFF [3201]" filled="t" stroked="t" coordsize="21600,21600" o:gfxdata="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yRRoTYAAAACQEAAA8AAAAAAAAA&#10;AQAgAAAAIgAAAGRycy9kb3ducmV2LnhtbFBLAQIUABQAAAAIAIdO4kByPl4xSgIAAMkEAAAOAAAA&#10;AAAAAAEAIAAAACc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column">
                  <wp:posOffset>1155700</wp:posOffset>
                </wp:positionH>
                <wp:positionV relativeFrom="paragraph">
                  <wp:posOffset>55245</wp:posOffset>
                </wp:positionV>
                <wp:extent cx="3038475" cy="552450"/>
                <wp:effectExtent l="0" t="0" r="9525" b="0"/>
                <wp:wrapNone/>
                <wp:docPr id="1609" name="Oval 409"/>
                <wp:cNvGraphicFramePr/>
                <a:graphic xmlns:a="http://schemas.openxmlformats.org/drawingml/2006/main">
                  <a:graphicData uri="http://schemas.microsoft.com/office/word/2010/wordprocessingShape">
                    <wps:wsp>
                      <wps:cNvSpPr/>
                      <wps:spPr>
                        <a:xfrm>
                          <a:off x="0" y="0"/>
                          <a:ext cx="3038475" cy="5524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09" o:spid="_x0000_s1026" o:spt="3" type="#_x0000_t3" style="position:absolute;left:0pt;margin-left:91pt;margin-top:4.35pt;height:43.5pt;width:239.25pt;z-index:251661312;v-text-anchor:middle;mso-width-relative:page;mso-height-relative:page;" fillcolor="#FFFFFF [3201]" filled="t" stroked="t" coordsize="21600,21600" o:gfxdata="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H/entcAAAAIAQAADwAAAAAAAAABACAAAAAiAAAAZHJzL2Rvd25yZXYueG1sUEsBAhQA&#10;FAAAAAgAh07iQFNWQf5lAgAA9gQAAA4AAAAAAAAAAQAgAAAAJg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column">
                  <wp:posOffset>-31750</wp:posOffset>
                </wp:positionH>
                <wp:positionV relativeFrom="paragraph">
                  <wp:posOffset>538480</wp:posOffset>
                </wp:positionV>
                <wp:extent cx="1290955" cy="127635"/>
                <wp:effectExtent l="635" t="4445" r="3810" b="39370"/>
                <wp:wrapNone/>
                <wp:docPr id="425" name="Straight Arrow Connector 425"/>
                <wp:cNvGraphicFramePr/>
                <a:graphic xmlns:a="http://schemas.openxmlformats.org/drawingml/2006/main">
                  <a:graphicData uri="http://schemas.microsoft.com/office/word/2010/wordprocessingShape">
                    <wps:wsp>
                      <wps:cNvCnPr>
                        <a:endCxn id="1602" idx="2"/>
                      </wps:cNvCnPr>
                      <wps:spPr>
                        <a:xfrm>
                          <a:off x="0" y="0"/>
                          <a:ext cx="1290955" cy="127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pt;margin-top:42.4pt;height:10.05pt;width:101.65pt;z-index:251668480;mso-width-relative:page;mso-height-relative:page;" filled="f" stroked="t" coordsize="21600,21600" o:gfxdata="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NV7+nWAAAACQEAAA8AAAAAAAAAAQAgAAAAIgAAAGRy&#10;cy9kb3ducmV2LnhtbFBLAQIUABQAAAAIAIdO4kDN82tVBwIAABcEAAAOAAAAAAAAAAEAIAAAACUB&#10;AABkcnMvZTJvRG9jLnhtbFBLBQYAAAAABgAGAFkBAACe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41184" behindDoc="0" locked="0" layoutInCell="1" allowOverlap="1">
                <wp:simplePos x="0" y="0"/>
                <wp:positionH relativeFrom="column">
                  <wp:posOffset>42545</wp:posOffset>
                </wp:positionH>
                <wp:positionV relativeFrom="paragraph">
                  <wp:posOffset>2540</wp:posOffset>
                </wp:positionV>
                <wp:extent cx="1113155" cy="476250"/>
                <wp:effectExtent l="1905" t="5080" r="8890" b="13970"/>
                <wp:wrapNone/>
                <wp:docPr id="1610" name="Straight Arrow Connector 155"/>
                <wp:cNvGraphicFramePr/>
                <a:graphic xmlns:a="http://schemas.openxmlformats.org/drawingml/2006/main">
                  <a:graphicData uri="http://schemas.microsoft.com/office/word/2010/wordprocessingShape">
                    <wps:wsp>
                      <wps:cNvCnPr>
                        <a:endCxn id="1609" idx="2"/>
                      </wps:cNvCnPr>
                      <wps:spPr>
                        <a:xfrm flipV="1">
                          <a:off x="0" y="0"/>
                          <a:ext cx="111315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5" o:spid="_x0000_s1026" o:spt="32" type="#_x0000_t32" style="position:absolute;left:0pt;flip:y;margin-left:3.35pt;margin-top:0.2pt;height:37.5pt;width:87.65pt;z-index:251741184;mso-width-relative:page;mso-height-relative:page;" filled="f" stroked="t" coordsize="21600,21600" o:gfxdata="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9TTtYAAAAFAQAADwAAAAAAAAABACAAAAAi&#10;AAAAZHJzL2Rvd25yZXYueG1sUEsBAhQAFAAAAAgAh07iQKsNNZkMAgAAIgQAAA4AAAAAAAAAAQAg&#10;AAAAJQEAAGRycy9lMm9Eb2MueG1sUEsFBgAAAAAGAAYAWQEAAKM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column">
                  <wp:posOffset>-31750</wp:posOffset>
                </wp:positionH>
                <wp:positionV relativeFrom="paragraph">
                  <wp:posOffset>531495</wp:posOffset>
                </wp:positionV>
                <wp:extent cx="2927350" cy="1688465"/>
                <wp:effectExtent l="2540" t="3810" r="3810" b="3175"/>
                <wp:wrapNone/>
                <wp:docPr id="1606" name="Straight Arrow Connector 31"/>
                <wp:cNvGraphicFramePr/>
                <a:graphic xmlns:a="http://schemas.openxmlformats.org/drawingml/2006/main">
                  <a:graphicData uri="http://schemas.microsoft.com/office/word/2010/wordprocessingShape">
                    <wps:wsp>
                      <wps:cNvCnPr/>
                      <wps:spPr>
                        <a:xfrm>
                          <a:off x="0" y="0"/>
                          <a:ext cx="2927350" cy="168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2.5pt;margin-top:41.85pt;height:132.95pt;width:230.5pt;z-index:251684864;mso-width-relative:page;mso-height-relative:page;" filled="f" stroked="t" coordsize="21600,21600" o:gfxdata="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vqqH9cAAAAJAQAADwAAAAAAAAABACAAAAAiAAAAZHJzL2Rvd25yZXYueG1sUEsBAhQA&#10;FAAAAAgAh07iQFnaze7zAQAA7gMAAA4AAAAAAAAAAQAgAAAAJg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-20955</wp:posOffset>
                </wp:positionH>
                <wp:positionV relativeFrom="paragraph">
                  <wp:posOffset>520700</wp:posOffset>
                </wp:positionV>
                <wp:extent cx="2859405" cy="1184275"/>
                <wp:effectExtent l="1905" t="4445" r="15240" b="11430"/>
                <wp:wrapNone/>
                <wp:docPr id="1607" name="Straight Arrow Connector 91"/>
                <wp:cNvGraphicFramePr/>
                <a:graphic xmlns:a="http://schemas.openxmlformats.org/drawingml/2006/main">
                  <a:graphicData uri="http://schemas.microsoft.com/office/word/2010/wordprocessingShape">
                    <wps:wsp>
                      <wps:cNvCnPr/>
                      <wps:spPr>
                        <a:xfrm>
                          <a:off x="0" y="0"/>
                          <a:ext cx="2859405" cy="1184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o:spt="32" type="#_x0000_t32" style="position:absolute;left:0pt;margin-left:-1.65pt;margin-top:41pt;height:93.25pt;width:225.15pt;z-index:251691008;mso-width-relative:page;mso-height-relative:page;" filled="f" stroked="t" coordsize="21600,21600" o:gfxdata="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62lKNcAAAAJAQAADwAAAAAAAAABACAAAAAiAAAAZHJzL2Rvd25yZXYueG1sUEsB&#10;AhQAFAAAAAgAh07iQPAWGd32AQAA7gMAAA4AAAAAAAAAAQAgAAAAJg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40160" behindDoc="0" locked="0" layoutInCell="1" allowOverlap="1">
                <wp:simplePos x="0" y="0"/>
                <wp:positionH relativeFrom="column">
                  <wp:posOffset>-42545</wp:posOffset>
                </wp:positionH>
                <wp:positionV relativeFrom="paragraph">
                  <wp:posOffset>510540</wp:posOffset>
                </wp:positionV>
                <wp:extent cx="1897380" cy="581660"/>
                <wp:effectExtent l="1270" t="4445" r="6350" b="23495"/>
                <wp:wrapNone/>
                <wp:docPr id="1608" name="Straight Arrow Connector 154"/>
                <wp:cNvGraphicFramePr/>
                <a:graphic xmlns:a="http://schemas.openxmlformats.org/drawingml/2006/main">
                  <a:graphicData uri="http://schemas.microsoft.com/office/word/2010/wordprocessingShape">
                    <wps:wsp>
                      <wps:cNvCnPr>
                        <a:endCxn id="1601" idx="1"/>
                      </wps:cNvCnPr>
                      <wps:spPr>
                        <a:xfrm>
                          <a:off x="0" y="0"/>
                          <a:ext cx="189738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margin-left:-3.35pt;margin-top:40.2pt;height:45.8pt;width:149.4pt;z-index:251740160;mso-width-relative:page;mso-height-relative:page;" filled="f" stroked="t" coordsize="21600,21600" o:gfxdata="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JGOcX1gAAAAkBAAAPAAAAAAAAAAEAIAAAACIAAABkcnMv&#10;ZG93bnJldi54bWxQSwECFAAUAAAACACHTuJAETsYfgUCAAAYBAAADgAAAAAAAAABACAAAAAlAQAA&#10;ZHJzL2Uyb0RvYy54bWxQSwUGAAAAAAYABgBZAQAAnA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2816" behindDoc="0" locked="0" layoutInCell="1" allowOverlap="1">
                <wp:simplePos x="0" y="0"/>
                <wp:positionH relativeFrom="column">
                  <wp:posOffset>1259205</wp:posOffset>
                </wp:positionH>
                <wp:positionV relativeFrom="paragraph">
                  <wp:posOffset>37465</wp:posOffset>
                </wp:positionV>
                <wp:extent cx="3009900" cy="600075"/>
                <wp:effectExtent l="0" t="0" r="0" b="9525"/>
                <wp:wrapNone/>
                <wp:docPr id="1602" name="Oval 20"/>
                <wp:cNvGraphicFramePr/>
                <a:graphic xmlns:a="http://schemas.openxmlformats.org/drawingml/2006/main">
                  <a:graphicData uri="http://schemas.microsoft.com/office/word/2010/wordprocessingShape">
                    <wps:wsp>
                      <wps:cNvSpPr/>
                      <wps:spPr>
                        <a:xfrm>
                          <a:off x="0" y="0"/>
                          <a:ext cx="3009900" cy="6000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99.15pt;margin-top:2.95pt;height:47.25pt;width:237pt;z-index:251682816;v-text-anchor:middle;mso-width-relative:page;mso-height-relative:page;" fillcolor="#FFFFFF [3201]" filled="t" stroked="t" coordsize="21600,21600" o:gfxdata="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AHYItcAAAAJAQAADwAAAAAAAAABACAAAAAiAAAAZHJzL2Rvd25yZXYueG1sUEsB&#10;AhQAFAAAAAgAh07iQBB1UaxoAgAAAAUAAA4AAAAAAAAAAQAgAAAAJgEAAGRycy9lMm9Eb2MueG1s&#10;UEsFBgAAAAAGAAYAWQEAAAAGAAAAAA==&#10;">
                <v:fill on="t" focussize="0,0"/>
                <v:stroke weight="0pt" color="#000000 [3213]"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-84455</wp:posOffset>
                </wp:positionH>
                <wp:positionV relativeFrom="paragraph">
                  <wp:posOffset>107950</wp:posOffset>
                </wp:positionV>
                <wp:extent cx="2999105" cy="2298065"/>
                <wp:effectExtent l="3175" t="3810" r="7620" b="3175"/>
                <wp:wrapNone/>
                <wp:docPr id="1603" name="Straight Arrow Connector 92"/>
                <wp:cNvGraphicFramePr/>
                <a:graphic xmlns:a="http://schemas.openxmlformats.org/drawingml/2006/main">
                  <a:graphicData uri="http://schemas.microsoft.com/office/word/2010/wordprocessingShape">
                    <wps:wsp>
                      <wps:cNvCnPr/>
                      <wps:spPr>
                        <a:xfrm>
                          <a:off x="0" y="0"/>
                          <a:ext cx="2999105" cy="2298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o:spt="32" type="#_x0000_t32" style="position:absolute;left:0pt;margin-left:-6.65pt;margin-top:8.5pt;height:180.95pt;width:236.15pt;z-index:251692032;mso-width-relative:page;mso-height-relative:page;" filled="f" stroked="t" coordsize="21600,21600" o:gfxdata="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mnM+1wAAAAoBAAAPAAAAAAAAAAEAIAAAACIAAABkcnMvZG93bnJldi54bWxQSwEC&#10;FAAUAAAACACHTuJAPPNFv/UBAADu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margin">
                  <wp:posOffset>337820</wp:posOffset>
                </wp:positionH>
                <wp:positionV relativeFrom="paragraph">
                  <wp:posOffset>91440</wp:posOffset>
                </wp:positionV>
                <wp:extent cx="852805" cy="298450"/>
                <wp:effectExtent l="0" t="0" r="4445" b="6350"/>
                <wp:wrapNone/>
                <wp:docPr id="1604" name="Text Box 407"/>
                <wp:cNvGraphicFramePr/>
                <a:graphic xmlns:a="http://schemas.openxmlformats.org/drawingml/2006/main">
                  <a:graphicData uri="http://schemas.microsoft.com/office/word/2010/wordprocessingShape">
                    <wps:wsp>
                      <wps:cNvSpPr txBox="1"/>
                      <wps:spPr>
                        <a:xfrm>
                          <a:off x="0" y="0"/>
                          <a:ext cx="852805"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7" o:spid="_x0000_s1026" o:spt="202" type="#_x0000_t202" style="position:absolute;left:0pt;margin-left:26.6pt;margin-top:7.2pt;height:23.5pt;width:67.15pt;mso-position-horizontal-relative:margin;z-index:251660288;mso-width-relative:page;mso-height-relative:page;" fillcolor="#FFFFFF [3201]" filled="t" stroked="t" coordsize="21600,21600" o:gfxdata="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9pPY9UAAAAIAQAADwAA&#10;AAAAAAABACAAAAAiAAAAZHJzL2Rvd25yZXYueG1sUEsBAhQAFAAAAAgAh07iQJeyVOZSAgAAyAQA&#10;AA4AAAAAAAAAAQAgAAAAJAEAAGRycy9lMm9Eb2MueG1sUEsFBgAAAAAGAAYAWQEAAOgFAAAAAA==&#10;">
                <v:fill on="t" focussize="0,0"/>
                <v:stroke weight="0.5pt" color="#000000 [3204]" joinstyle="round"/>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Admin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7088" behindDoc="0" locked="0" layoutInCell="1" allowOverlap="1">
                <wp:simplePos x="0" y="0"/>
                <wp:positionH relativeFrom="column">
                  <wp:posOffset>2819400</wp:posOffset>
                </wp:positionH>
                <wp:positionV relativeFrom="paragraph">
                  <wp:posOffset>43815</wp:posOffset>
                </wp:positionV>
                <wp:extent cx="2714625" cy="428625"/>
                <wp:effectExtent l="0" t="0" r="9525" b="9525"/>
                <wp:wrapNone/>
                <wp:docPr id="1601" name="Oval 150"/>
                <wp:cNvGraphicFramePr/>
                <a:graphic xmlns:a="http://schemas.openxmlformats.org/drawingml/2006/main">
                  <a:graphicData uri="http://schemas.microsoft.com/office/word/2010/wordprocessingShape">
                    <wps:wsp>
                      <wps:cNvSpPr/>
                      <wps:spPr>
                        <a:xfrm>
                          <a:off x="0" y="0"/>
                          <a:ext cx="2714625" cy="4286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0" o:spid="_x0000_s1026" o:spt="3" type="#_x0000_t3" style="position:absolute;left:0pt;margin-left:222pt;margin-top:3.45pt;height:33.75pt;width:213.75pt;z-index:251737088;v-text-anchor:middle;mso-width-relative:page;mso-height-relative:page;" fillcolor="#FFFFFF [3201]" filled="t" stroked="t" coordsize="21600,21600" o:gfxdata="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Ph0dgAAAAIAQAADwAAAAAAAAABACAAAAAiAAAAZHJzL2Rvd25yZXYueG1sUEsB&#10;AhQAFAAAAAgAh07iQObH6Y5nAgAAAQUAAA4AAAAAAAAAAQAgAAAAJwEAAGRycy9lMm9Eb2MueG1s&#10;UEsFBgAAAAAGAAYAWQEAAAAGAAAAAA==&#10;">
                <v:fill on="t" focussize="0,0"/>
                <v:stroke weight="0pt" color="#000000 [3213]" miterlimit="8" joinstyle="miter"/>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9136" behindDoc="0" locked="0" layoutInCell="1" allowOverlap="1">
                <wp:simplePos x="0" y="0"/>
                <wp:positionH relativeFrom="margin">
                  <wp:posOffset>2752725</wp:posOffset>
                </wp:positionH>
                <wp:positionV relativeFrom="paragraph">
                  <wp:posOffset>239395</wp:posOffset>
                </wp:positionV>
                <wp:extent cx="2905125" cy="457200"/>
                <wp:effectExtent l="0" t="0" r="9525" b="0"/>
                <wp:wrapNone/>
                <wp:docPr id="1600" name="Oval 152"/>
                <wp:cNvGraphicFramePr/>
                <a:graphic xmlns:a="http://schemas.openxmlformats.org/drawingml/2006/main">
                  <a:graphicData uri="http://schemas.microsoft.com/office/word/2010/wordprocessingShape">
                    <wps:wsp>
                      <wps:cNvSpPr/>
                      <wps:spPr>
                        <a:xfrm>
                          <a:off x="0" y="0"/>
                          <a:ext cx="29051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official notices.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2" o:spid="_x0000_s1026" o:spt="3" type="#_x0000_t3" style="position:absolute;left:0pt;margin-left:216.75pt;margin-top:18.85pt;height:36pt;width:228.75pt;mso-position-horizontal-relative:margin;z-index:251739136;v-text-anchor:middle;mso-width-relative:page;mso-height-relative:page;" fillcolor="#FFFFFF [3201]" filled="t" stroked="t" coordsize="21600,21600" o:gfxdata="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qUTcR2QAAAAoBAAAPAAAAAAAAAAEAIAAAACIAAABkcnMvZG93bnJldi54bWxQ&#10;SwECFAAUAAAACACHTuJAZNJPvmgCAAAB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official notices.</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9440" behindDoc="0" locked="0" layoutInCell="1" allowOverlap="1">
                <wp:simplePos x="0" y="0"/>
                <wp:positionH relativeFrom="column">
                  <wp:posOffset>2838450</wp:posOffset>
                </wp:positionH>
                <wp:positionV relativeFrom="paragraph">
                  <wp:posOffset>106045</wp:posOffset>
                </wp:positionV>
                <wp:extent cx="2809875" cy="409575"/>
                <wp:effectExtent l="0" t="0" r="9525" b="9525"/>
                <wp:wrapNone/>
                <wp:docPr id="1567" name="Oval 90"/>
                <wp:cNvGraphicFramePr/>
                <a:graphic xmlns:a="http://schemas.openxmlformats.org/drawingml/2006/main">
                  <a:graphicData uri="http://schemas.microsoft.com/office/word/2010/wordprocessingShape">
                    <wps:wsp>
                      <wps:cNvSpPr/>
                      <wps:spPr>
                        <a:xfrm>
                          <a:off x="0" y="0"/>
                          <a:ext cx="2809875" cy="4095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department forum.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0" o:spid="_x0000_s1026" o:spt="3" type="#_x0000_t3" style="position:absolute;left:0pt;margin-left:223.5pt;margin-top:8.35pt;height:32.25pt;width:221.25pt;z-index:251709440;v-text-anchor:middle;mso-width-relative:page;mso-height-relative:page;" fillcolor="#FFFFFF [3201]" filled="t" stroked="t" coordsize="21600,21600" o:gfxdata="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ZPsKu2QAAAAkBAAAPAAAAAAAAAAEAIAAAACIAAABkcnMvZG93bnJldi54bWxQ&#10;SwECFAAUAAAACACHTuJAzx7+NG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department forum.</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8960" behindDoc="0" locked="0" layoutInCell="1" allowOverlap="1">
                <wp:simplePos x="0" y="0"/>
                <wp:positionH relativeFrom="column">
                  <wp:posOffset>2858770</wp:posOffset>
                </wp:positionH>
                <wp:positionV relativeFrom="paragraph">
                  <wp:posOffset>301625</wp:posOffset>
                </wp:positionV>
                <wp:extent cx="2752725" cy="457200"/>
                <wp:effectExtent l="0" t="0" r="9525" b="0"/>
                <wp:wrapNone/>
                <wp:docPr id="1566" name="Oval 89"/>
                <wp:cNvGraphicFramePr/>
                <a:graphic xmlns:a="http://schemas.openxmlformats.org/drawingml/2006/main">
                  <a:graphicData uri="http://schemas.microsoft.com/office/word/2010/wordprocessingShape">
                    <wps:wsp>
                      <wps:cNvSpPr/>
                      <wps:spPr>
                        <a:xfrm>
                          <a:off x="0" y="0"/>
                          <a:ext cx="27527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faculty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9" o:spid="_x0000_s1026" o:spt="3" type="#_x0000_t3" style="position:absolute;left:0pt;margin-left:225.1pt;margin-top:23.75pt;height:36pt;width:216.75pt;z-index:251688960;v-text-anchor:middle;mso-width-relative:page;mso-height-relative:page;" fillcolor="#FFFFFF [3201]" filled="t" stroked="t" coordsize="21600,21600" o:gfxdata="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7Ll0c2QAAAAoBAAAPAAAAAAAAAAEAIAAAACIAAABkcnMvZG93bnJldi54bWxQ&#10;SwECFAAUAAAACACHTuJAKzlLVW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faculty information.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p>
    <w:p>
      <w:pPr>
        <w:pStyle w:val="100"/>
      </w:pPr>
      <w:r>
        <w:rPr>
          <w:rFonts w:cs="Times New Roman"/>
          <w:b/>
          <w:bCs w:val="0"/>
          <w:sz w:val="24"/>
          <w:szCs w:val="24"/>
        </w:rPr>
        <mc:AlternateContent>
          <mc:Choice Requires="wps">
            <w:drawing>
              <wp:anchor distT="0" distB="0" distL="114300" distR="114300" simplePos="0" relativeHeight="251738112" behindDoc="0" locked="0" layoutInCell="1" allowOverlap="1">
                <wp:simplePos x="0" y="0"/>
                <wp:positionH relativeFrom="column">
                  <wp:posOffset>2931160</wp:posOffset>
                </wp:positionH>
                <wp:positionV relativeFrom="paragraph">
                  <wp:posOffset>170180</wp:posOffset>
                </wp:positionV>
                <wp:extent cx="2676525" cy="438150"/>
                <wp:effectExtent l="0" t="0" r="9525" b="0"/>
                <wp:wrapNone/>
                <wp:docPr id="1564" name="Oval 151"/>
                <wp:cNvGraphicFramePr/>
                <a:graphic xmlns:a="http://schemas.openxmlformats.org/drawingml/2006/main">
                  <a:graphicData uri="http://schemas.microsoft.com/office/word/2010/wordprocessingShape">
                    <wps:wsp>
                      <wps:cNvSpPr/>
                      <wps:spPr>
                        <a:xfrm>
                          <a:off x="0" y="0"/>
                          <a:ext cx="2676525" cy="4381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Sign-out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1" o:spid="_x0000_s1026" o:spt="3" type="#_x0000_t3" style="position:absolute;left:0pt;margin-left:230.8pt;margin-top:13.4pt;height:34.5pt;width:210.75pt;z-index:251738112;v-text-anchor:middle;mso-width-relative:page;mso-height-relative:page;" fillcolor="#FFFFFF [3201]" filled="t" stroked="t" coordsize="21600,21600" o:gfxdata="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39aHDZAAAACQEAAA8AAAAAAAAAAQAgAAAAIgAAAGRycy9kb3ducmV2&#10;LnhtbFBLAQIUABQAAAAIAIdO4kCfArjbbQIAAAEFAAAOAAAAAAAAAAEAIAAAACgBAABkcnMvZTJv&#10;RG9jLnhtbFBLBQYAAAAABgAGAFkBAAAHBg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Sign-out</w:t>
                      </w:r>
                    </w:p>
                  </w:txbxContent>
                </v:textbox>
              </v:shape>
            </w:pict>
          </mc:Fallback>
        </mc:AlternateContent>
      </w:r>
    </w:p>
    <w:p>
      <w:pPr>
        <w:pStyle w:val="100"/>
      </w:pPr>
    </w:p>
    <w:p>
      <w:pPr>
        <w:pStyle w:val="100"/>
      </w:pPr>
      <w:r>
        <w:t>Figure 5.8: Use Case diagram for Admin Panel</w:t>
      </w:r>
    </w:p>
    <w:p>
      <w:pPr>
        <w:pStyle w:val="93"/>
      </w:pPr>
      <w:r>
        <w:t>5.10  Entity Relationship Diagram</w:t>
      </w:r>
    </w:p>
    <w:bookmarkEnd w:id="71"/>
    <w:bookmarkEnd w:id="72"/>
    <w:p>
      <w:pPr>
        <w:pStyle w:val="100"/>
        <w:ind w:left="0"/>
        <w:jc w:val="left"/>
      </w:pPr>
      <w:r>
        <w:drawing>
          <wp:inline distT="0" distB="0" distL="0" distR="0">
            <wp:extent cx="5911215" cy="7328535"/>
            <wp:effectExtent l="0" t="0" r="13335" b="571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30358" cy="7352453"/>
                    </a:xfrm>
                    <a:prstGeom prst="rect">
                      <a:avLst/>
                    </a:prstGeom>
                  </pic:spPr>
                </pic:pic>
              </a:graphicData>
            </a:graphic>
          </wp:inline>
        </w:drawing>
      </w:r>
    </w:p>
    <w:p>
      <w:pPr>
        <w:pStyle w:val="100"/>
        <w:ind w:left="0"/>
      </w:pPr>
      <w:r>
        <w:t xml:space="preserve">                                   </w:t>
      </w:r>
    </w:p>
    <w:p>
      <w:pPr>
        <w:pStyle w:val="100"/>
        <w:ind w:left="0"/>
      </w:pPr>
      <w:r>
        <w:t xml:space="preserve">                                        Figure 5.9: Entity Relationship Diagram</w:t>
      </w:r>
    </w:p>
    <w:p>
      <w:pPr>
        <w:pStyle w:val="95"/>
        <w:rPr>
          <w:sz w:val="25"/>
          <w:szCs w:val="25"/>
        </w:rPr>
      </w:pPr>
      <w:bookmarkStart w:id="73" w:name="_Toc536698663"/>
      <w:bookmarkStart w:id="74" w:name="_Toc536698520"/>
      <w:r>
        <w:t>5.10.1   Logical Schema</w:t>
      </w:r>
    </w:p>
    <w:p>
      <w:pPr>
        <w:pStyle w:val="54"/>
        <w:numPr>
          <w:ilvl w:val="0"/>
          <w:numId w:val="23"/>
        </w:numPr>
        <w:spacing w:before="100" w:beforeAutospacing="1" w:line="276" w:lineRule="auto"/>
        <w:rPr>
          <w:b/>
          <w:sz w:val="24"/>
          <w:szCs w:val="24"/>
        </w:rPr>
      </w:pPr>
      <w:r>
        <w:rPr>
          <w:sz w:val="24"/>
          <w:szCs w:val="24"/>
        </w:rPr>
        <w:t>admin ( id, name , email, password</w:t>
      </w:r>
      <w:r>
        <w:rPr>
          <w:rFonts w:hint="default"/>
          <w:sz w:val="24"/>
          <w:szCs w:val="24"/>
          <w:lang w:val="en-US"/>
        </w:rPr>
        <w:t xml:space="preserve"> , Bearer Token </w:t>
      </w:r>
      <w:r>
        <w:rPr>
          <w:sz w:val="24"/>
          <w:szCs w:val="24"/>
        </w:rPr>
        <w:t>)</w:t>
      </w:r>
    </w:p>
    <w:p>
      <w:pPr>
        <w:pStyle w:val="54"/>
        <w:numPr>
          <w:ilvl w:val="0"/>
          <w:numId w:val="23"/>
        </w:numPr>
        <w:spacing w:before="100" w:beforeAutospacing="1" w:line="276" w:lineRule="auto"/>
        <w:rPr>
          <w:b/>
          <w:sz w:val="24"/>
          <w:szCs w:val="24"/>
        </w:rPr>
      </w:pPr>
      <w:r>
        <w:rPr>
          <w:rFonts w:hint="default"/>
          <w:sz w:val="24"/>
          <w:szCs w:val="24"/>
          <w:lang w:val="en-US"/>
        </w:rPr>
        <w:t xml:space="preserve">User </w:t>
      </w:r>
      <w:r>
        <w:rPr>
          <w:sz w:val="24"/>
          <w:szCs w:val="24"/>
        </w:rPr>
        <w:t>(id,</w:t>
      </w:r>
      <w:r>
        <w:rPr>
          <w:rFonts w:hint="default"/>
          <w:sz w:val="24"/>
          <w:szCs w:val="24"/>
          <w:lang w:val="en-US"/>
        </w:rPr>
        <w:t xml:space="preserve"> name , email, email_verified_at , password , remember_token , created_at , updated_at</w:t>
      </w:r>
      <w:r>
        <w:rPr>
          <w:sz w:val="24"/>
          <w:szCs w:val="24"/>
        </w:rPr>
        <w:t>)</w:t>
      </w:r>
    </w:p>
    <w:p>
      <w:pPr>
        <w:pStyle w:val="54"/>
        <w:numPr>
          <w:ilvl w:val="0"/>
          <w:numId w:val="23"/>
        </w:numPr>
        <w:spacing w:before="100" w:beforeAutospacing="1" w:line="276" w:lineRule="auto"/>
        <w:rPr>
          <w:b/>
          <w:sz w:val="24"/>
          <w:szCs w:val="24"/>
        </w:rPr>
      </w:pPr>
      <w:r>
        <w:rPr>
          <w:rFonts w:hint="default"/>
          <w:sz w:val="24"/>
          <w:szCs w:val="24"/>
          <w:lang w:val="en-US"/>
        </w:rPr>
        <w:t>Post</w:t>
      </w:r>
      <w:r>
        <w:rPr>
          <w:sz w:val="24"/>
          <w:szCs w:val="24"/>
        </w:rPr>
        <w:t>(id,</w:t>
      </w:r>
      <w:r>
        <w:rPr>
          <w:rFonts w:hint="default"/>
          <w:sz w:val="24"/>
          <w:szCs w:val="24"/>
          <w:lang w:val="en-US"/>
        </w:rPr>
        <w:t xml:space="preserve"> user_id ,  title , image , created_at , updated_at </w:t>
      </w:r>
      <w:r>
        <w:rPr>
          <w:sz w:val="24"/>
          <w:szCs w:val="24"/>
        </w:rPr>
        <w:t>)</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2"/>
        <w:ind w:left="0" w:leftChars="0" w:firstLine="0" w:firstLineChars="0"/>
      </w:pPr>
      <w:r>
        <w:drawing>
          <wp:inline distT="0" distB="0" distL="114300" distR="114300">
            <wp:extent cx="5272405" cy="1637030"/>
            <wp:effectExtent l="0" t="0" r="4445" b="127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31"/>
                    <a:stretch>
                      <a:fillRect/>
                    </a:stretch>
                  </pic:blipFill>
                  <pic:spPr>
                    <a:xfrm>
                      <a:off x="0" y="0"/>
                      <a:ext cx="5272405" cy="1637030"/>
                    </a:xfrm>
                    <a:prstGeom prst="rect">
                      <a:avLst/>
                    </a:prstGeom>
                    <a:noFill/>
                    <a:ln>
                      <a:noFill/>
                    </a:ln>
                  </pic:spPr>
                </pic:pic>
              </a:graphicData>
            </a:graphic>
          </wp:inline>
        </w:drawing>
      </w:r>
    </w:p>
    <w:p>
      <w:pPr>
        <w:pStyle w:val="2"/>
        <w:rPr>
          <w:rFonts w:hint="default"/>
          <w:lang w:val="en-US"/>
        </w:rPr>
      </w:pPr>
      <w:r>
        <w:rPr>
          <w:rFonts w:hint="default"/>
          <w:lang w:val="en-US"/>
        </w:rPr>
        <w:t xml:space="preserve">        Fig 5.11 : Table (Admin)</w:t>
      </w:r>
    </w:p>
    <w:p>
      <w:pPr>
        <w:pStyle w:val="2"/>
        <w:rPr>
          <w:rFonts w:hint="default"/>
          <w:lang w:val="en-US"/>
        </w:rPr>
      </w:pPr>
    </w:p>
    <w:p>
      <w:pPr>
        <w:pStyle w:val="2"/>
      </w:pPr>
      <w:r>
        <w:drawing>
          <wp:inline distT="0" distB="0" distL="114300" distR="114300">
            <wp:extent cx="5270500" cy="1303655"/>
            <wp:effectExtent l="0" t="0" r="6350" b="10795"/>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pic:cNvPicPr>
                  </pic:nvPicPr>
                  <pic:blipFill>
                    <a:blip r:embed="rId32"/>
                    <a:stretch>
                      <a:fillRect/>
                    </a:stretch>
                  </pic:blipFill>
                  <pic:spPr>
                    <a:xfrm>
                      <a:off x="0" y="0"/>
                      <a:ext cx="5270500" cy="1303655"/>
                    </a:xfrm>
                    <a:prstGeom prst="rect">
                      <a:avLst/>
                    </a:prstGeom>
                    <a:noFill/>
                    <a:ln>
                      <a:noFill/>
                    </a:ln>
                  </pic:spPr>
                </pic:pic>
              </a:graphicData>
            </a:graphic>
          </wp:inline>
        </w:drawing>
      </w:r>
    </w:p>
    <w:p>
      <w:pPr>
        <w:pStyle w:val="2"/>
        <w:rPr>
          <w:rFonts w:hint="default"/>
          <w:lang w:val="en-US"/>
        </w:rPr>
      </w:pPr>
      <w:r>
        <w:rPr>
          <w:rFonts w:hint="default"/>
          <w:lang w:val="en-US"/>
        </w:rPr>
        <w:t xml:space="preserve">            Fig 5.12 : Table ( Posts)</w:t>
      </w:r>
    </w:p>
    <w:p>
      <w:pPr>
        <w:pStyle w:val="2"/>
      </w:pPr>
      <w:r>
        <w:drawing>
          <wp:inline distT="0" distB="0" distL="114300" distR="114300">
            <wp:extent cx="5266055" cy="1741170"/>
            <wp:effectExtent l="0" t="0" r="10795" b="1143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33"/>
                    <a:stretch>
                      <a:fillRect/>
                    </a:stretch>
                  </pic:blipFill>
                  <pic:spPr>
                    <a:xfrm>
                      <a:off x="0" y="0"/>
                      <a:ext cx="5266055" cy="1741170"/>
                    </a:xfrm>
                    <a:prstGeom prst="rect">
                      <a:avLst/>
                    </a:prstGeom>
                    <a:noFill/>
                    <a:ln>
                      <a:noFill/>
                    </a:ln>
                  </pic:spPr>
                </pic:pic>
              </a:graphicData>
            </a:graphic>
          </wp:inline>
        </w:drawing>
      </w:r>
    </w:p>
    <w:p>
      <w:pPr>
        <w:pStyle w:val="2"/>
        <w:rPr>
          <w:rFonts w:hint="default"/>
          <w:lang w:val="en-US"/>
        </w:rPr>
      </w:pPr>
      <w:r>
        <w:rPr>
          <w:rFonts w:hint="default"/>
          <w:lang w:val="en-US"/>
        </w:rPr>
        <w:t xml:space="preserve">     Fig 5.13 : Table (Admin access_tokens )</w:t>
      </w:r>
    </w:p>
    <w:p>
      <w:pPr>
        <w:pStyle w:val="2"/>
      </w:pPr>
      <w:r>
        <w:drawing>
          <wp:inline distT="0" distB="0" distL="114300" distR="114300">
            <wp:extent cx="5269230" cy="931545"/>
            <wp:effectExtent l="0" t="0" r="7620" b="190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34"/>
                    <a:stretch>
                      <a:fillRect/>
                    </a:stretch>
                  </pic:blipFill>
                  <pic:spPr>
                    <a:xfrm>
                      <a:off x="0" y="0"/>
                      <a:ext cx="5269230" cy="931545"/>
                    </a:xfrm>
                    <a:prstGeom prst="rect">
                      <a:avLst/>
                    </a:prstGeom>
                    <a:noFill/>
                    <a:ln>
                      <a:noFill/>
                    </a:ln>
                  </pic:spPr>
                </pic:pic>
              </a:graphicData>
            </a:graphic>
          </wp:inline>
        </w:drawing>
      </w:r>
    </w:p>
    <w:p>
      <w:pPr>
        <w:pStyle w:val="2"/>
        <w:rPr>
          <w:rFonts w:hint="default"/>
          <w:lang w:val="en-US"/>
        </w:rPr>
      </w:pPr>
      <w:r>
        <w:rPr>
          <w:rFonts w:hint="default"/>
          <w:lang w:val="en-US"/>
        </w:rPr>
        <w:t>Fig 5.15 : Table ( Admin Token refresh )</w:t>
      </w:r>
    </w:p>
    <w:p>
      <w:pPr>
        <w:pStyle w:val="54"/>
        <w:spacing w:before="100" w:beforeAutospacing="1" w:line="276" w:lineRule="auto"/>
        <w:jc w:val="center"/>
        <w:rPr>
          <w:b/>
          <w:sz w:val="25"/>
          <w:szCs w:val="25"/>
        </w:rPr>
      </w:pPr>
    </w:p>
    <w:p>
      <w:pPr>
        <w:pStyle w:val="54"/>
        <w:spacing w:before="100" w:beforeAutospacing="1" w:line="276" w:lineRule="auto"/>
      </w:pPr>
      <w:r>
        <w:drawing>
          <wp:inline distT="0" distB="0" distL="114300" distR="114300">
            <wp:extent cx="5274310" cy="858520"/>
            <wp:effectExtent l="0" t="0" r="2540" b="1778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35"/>
                    <a:stretch>
                      <a:fillRect/>
                    </a:stretch>
                  </pic:blipFill>
                  <pic:spPr>
                    <a:xfrm>
                      <a:off x="0" y="0"/>
                      <a:ext cx="5274310" cy="858520"/>
                    </a:xfrm>
                    <a:prstGeom prst="rect">
                      <a:avLst/>
                    </a:prstGeom>
                    <a:noFill/>
                    <a:ln>
                      <a:noFill/>
                    </a:ln>
                  </pic:spPr>
                </pic:pic>
              </a:graphicData>
            </a:graphic>
          </wp:inline>
        </w:drawing>
      </w:r>
    </w:p>
    <w:p>
      <w:pPr>
        <w:pStyle w:val="54"/>
        <w:spacing w:before="100" w:beforeAutospacing="1" w:line="276" w:lineRule="auto"/>
        <w:rPr>
          <w:rFonts w:hint="default"/>
          <w:lang w:val="en-US"/>
        </w:rPr>
      </w:pPr>
      <w:r>
        <w:rPr>
          <w:rFonts w:hint="default"/>
          <w:lang w:val="en-US"/>
        </w:rPr>
        <w:t xml:space="preserve">       Fig 5.14 : Table ( Admin Password reset )</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bookmarkEnd w:id="73"/>
    <w:bookmarkEnd w:id="74"/>
    <w:p>
      <w:pPr>
        <w:pStyle w:val="93"/>
        <w:ind w:left="0" w:firstLine="0"/>
      </w:pPr>
      <w:r>
        <w:t>5.11  Data flow diagram</w:t>
      </w:r>
    </w:p>
    <w:p>
      <w:pPr>
        <w:pStyle w:val="95"/>
        <w:rPr>
          <w:lang w:eastAsia="zh-CN"/>
        </w:rPr>
      </w:pPr>
      <w:r>
        <w:rPr>
          <w:lang w:eastAsia="zh-CN"/>
        </w:rPr>
        <w:t>5.11.1 Level 0 DFD</w:t>
      </w:r>
    </w:p>
    <w:p>
      <w:pPr>
        <w:rPr>
          <w:rFonts w:ascii="Times New Roman" w:hAnsi="Times New Roman" w:eastAsia="SimSun" w:cs="Times New Roman"/>
          <w:b/>
          <w:sz w:val="24"/>
          <w:szCs w:val="24"/>
          <w:lang w:eastAsia="zh-CN"/>
        </w:rPr>
      </w:pPr>
      <w:r>
        <w:rPr>
          <w:rFonts w:ascii="Times New Roman" w:hAnsi="Times New Roman" w:cs="Times New Roman"/>
          <w:sz w:val="24"/>
          <w:szCs w:val="24"/>
        </w:rPr>
        <mc:AlternateContent>
          <mc:Choice Requires="wps">
            <w:drawing>
              <wp:anchor distT="0" distB="0" distL="114300" distR="114300" simplePos="0" relativeHeight="251767808" behindDoc="0" locked="0" layoutInCell="1" allowOverlap="1">
                <wp:simplePos x="0" y="0"/>
                <wp:positionH relativeFrom="column">
                  <wp:posOffset>2026920</wp:posOffset>
                </wp:positionH>
                <wp:positionV relativeFrom="paragraph">
                  <wp:posOffset>332740</wp:posOffset>
                </wp:positionV>
                <wp:extent cx="728980" cy="274320"/>
                <wp:effectExtent l="0" t="0" r="0" b="0"/>
                <wp:wrapNone/>
                <wp:docPr id="1032" name="Text Box 2"/>
                <wp:cNvGraphicFramePr/>
                <a:graphic xmlns:a="http://schemas.openxmlformats.org/drawingml/2006/main">
                  <a:graphicData uri="http://schemas.microsoft.com/office/word/2010/wordprocessingShape">
                    <wps:wsp>
                      <wps:cNvSpPr txBox="1">
                        <a:spLocks noChangeArrowheads="1"/>
                      </wps:cNvSpPr>
                      <wps:spPr bwMode="auto">
                        <a:xfrm>
                          <a:off x="0" y="0"/>
                          <a:ext cx="728980" cy="274320"/>
                        </a:xfrm>
                        <a:prstGeom prst="rect">
                          <a:avLst/>
                        </a:prstGeom>
                        <a:solidFill>
                          <a:srgbClr val="FFFFFF"/>
                        </a:solidFill>
                        <a:ln w="9525">
                          <a:solidFill>
                            <a:sysClr val="window" lastClr="FFFFFF"/>
                          </a:solidFill>
                          <a:miter lim="800000"/>
                        </a:ln>
                      </wps:spPr>
                      <wps:txbx>
                        <w:txbxContent>
                          <w:p>
                            <w:r>
                              <w:t>Control</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59.6pt;margin-top:26.2pt;height:21.6pt;width:57.4pt;z-index:251767808;mso-width-relative:page;mso-height-relative:page;" fillcolor="#FFFFFF" filled="t" stroked="t" coordsize="21600,21600" o:gfxdata="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jVuJ7YAAAACQEAAA8AAAAAAAAAAQAgAAAAIgAAAGRycy9kb3du&#10;cmV2LnhtbFBLAQIUABQAAAAIAIdO4kAZBv6wOAIAAIwEAAAOAAAAAAAAAAEAIAAAACcBAABkcnMv&#10;ZTJvRG9jLnhtbFBLBQYAAAAABgAGAFkBAADRBQAAAAA=&#10;">
                <v:fill on="t" focussize="0,0"/>
                <v:stroke color="#FFFFFF" miterlimit="8" joinstyle="miter"/>
                <v:imagedata o:title=""/>
                <o:lock v:ext="edit" aspectratio="f"/>
                <v:textbox>
                  <w:txbxContent>
                    <w:p>
                      <w:r>
                        <w:t>Control</w:t>
                      </w:r>
                    </w:p>
                  </w:txbxContent>
                </v:textbox>
              </v:shape>
            </w:pict>
          </mc:Fallback>
        </mc:AlternateContent>
      </w:r>
      <w:r>
        <w:rPr>
          <w:rFonts w:ascii="Times New Roman" w:hAnsi="Times New Roman" w:cs="Times New Roman"/>
          <w:sz w:val="24"/>
          <w:szCs w:val="24"/>
        </w:rPr>
        <mc:AlternateContent>
          <mc:Choice Requires="wps">
            <w:drawing>
              <wp:anchor distT="0" distB="0" distL="0" distR="0" simplePos="0" relativeHeight="251748352" behindDoc="0" locked="0" layoutInCell="1" allowOverlap="1">
                <wp:simplePos x="0" y="0"/>
                <wp:positionH relativeFrom="column">
                  <wp:posOffset>515620</wp:posOffset>
                </wp:positionH>
                <wp:positionV relativeFrom="paragraph">
                  <wp:posOffset>292100</wp:posOffset>
                </wp:positionV>
                <wp:extent cx="6985" cy="360045"/>
                <wp:effectExtent l="0" t="0" r="12065" b="1905"/>
                <wp:wrapNone/>
                <wp:docPr id="1563" name="1078"/>
                <wp:cNvGraphicFramePr/>
                <a:graphic xmlns:a="http://schemas.openxmlformats.org/drawingml/2006/main">
                  <a:graphicData uri="http://schemas.microsoft.com/office/word/2010/wordprocessingShape">
                    <wps:wsp>
                      <wps:cNvCnPr>
                        <a:cxnSpLocks noChangeShapeType="1"/>
                      </wps:cNvCnPr>
                      <wps:spPr bwMode="auto">
                        <a:xfrm flipV="1">
                          <a:off x="0" y="0"/>
                          <a:ext cx="6985" cy="360045"/>
                        </a:xfrm>
                        <a:prstGeom prst="straightConnector1">
                          <a:avLst/>
                        </a:prstGeom>
                        <a:noFill/>
                        <a:ln w="9525">
                          <a:solidFill>
                            <a:srgbClr val="000000"/>
                          </a:solidFill>
                          <a:round/>
                        </a:ln>
                      </wps:spPr>
                      <wps:bodyPr/>
                    </wps:wsp>
                  </a:graphicData>
                </a:graphic>
              </wp:anchor>
            </w:drawing>
          </mc:Choice>
          <mc:Fallback>
            <w:pict>
              <v:shape id="1078" o:spid="_x0000_s1026" o:spt="32" type="#_x0000_t32" style="position:absolute;left:0pt;flip:y;margin-left:40.6pt;margin-top:23pt;height:28.35pt;width:0.55pt;z-index:251748352;mso-width-relative:page;mso-height-relative:page;" filled="f" stroked="t" coordsize="21600,21600" o:gfxdata="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n/3sdYAAAAIAQAADwAAAAAA&#10;AAABACAAAAAiAAAAZHJzL2Rvd25yZXYueG1sUEsBAhQAFAAAAAgAh07iQBU5JMPcAQAAugMAAA4A&#10;AAAAAAAAAQAgAAAAJQEAAGRycy9lMm9Eb2MueG1sUEsFBgAAAAAGAAYAWQEAAHMFA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49376" behindDoc="0" locked="0" layoutInCell="1" allowOverlap="1">
                <wp:simplePos x="0" y="0"/>
                <wp:positionH relativeFrom="column">
                  <wp:posOffset>4494530</wp:posOffset>
                </wp:positionH>
                <wp:positionV relativeFrom="paragraph">
                  <wp:posOffset>294640</wp:posOffset>
                </wp:positionV>
                <wp:extent cx="0" cy="364490"/>
                <wp:effectExtent l="76200" t="0" r="57150" b="35560"/>
                <wp:wrapNone/>
                <wp:docPr id="1562" name="1076"/>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straightConnector1">
                          <a:avLst/>
                        </a:prstGeom>
                        <a:noFill/>
                        <a:ln w="9525">
                          <a:solidFill>
                            <a:srgbClr val="000000"/>
                          </a:solidFill>
                          <a:round/>
                          <a:tailEnd type="triangle" w="med" len="med"/>
                        </a:ln>
                      </wps:spPr>
                      <wps:bodyPr/>
                    </wps:wsp>
                  </a:graphicData>
                </a:graphic>
              </wp:anchor>
            </w:drawing>
          </mc:Choice>
          <mc:Fallback>
            <w:pict>
              <v:shape id="1076" o:spid="_x0000_s1026" o:spt="32" type="#_x0000_t32" style="position:absolute;left:0pt;margin-left:353.9pt;margin-top:23.2pt;height:28.7pt;width:0pt;z-index:251749376;mso-width-relative:page;mso-height-relative:page;" filled="f" stroked="t" coordsize="21600,21600" o:gfxdata="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t6y6NkAAAAKAQAADwAAAAAAAAABACAAAAAiAAAAZHJzL2Rvd25yZXYueG1sUEsBAhQAFAAA&#10;AAgAh07iQG0+fZnuAQAA2wMAAA4AAAAAAAAAAQAgAAAAKAEAAGRycy9lMm9Eb2MueG1sUEsFBgAA&#10;AAAGAAYAWQEAAIgFA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50400" behindDoc="0" locked="0" layoutInCell="1" allowOverlap="1">
                <wp:simplePos x="0" y="0"/>
                <wp:positionH relativeFrom="column">
                  <wp:posOffset>524510</wp:posOffset>
                </wp:positionH>
                <wp:positionV relativeFrom="paragraph">
                  <wp:posOffset>294005</wp:posOffset>
                </wp:positionV>
                <wp:extent cx="3971925" cy="0"/>
                <wp:effectExtent l="0" t="0" r="9525" b="0"/>
                <wp:wrapNone/>
                <wp:docPr id="1561" name="1075"/>
                <wp:cNvGraphicFramePr/>
                <a:graphic xmlns:a="http://schemas.openxmlformats.org/drawingml/2006/main">
                  <a:graphicData uri="http://schemas.microsoft.com/office/word/2010/wordprocessingShape">
                    <wps:wsp>
                      <wps:cNvCnPr>
                        <a:cxnSpLocks noChangeShapeType="1"/>
                      </wps:cNvCnPr>
                      <wps:spPr bwMode="auto">
                        <a:xfrm>
                          <a:off x="0" y="0"/>
                          <a:ext cx="3971925" cy="0"/>
                        </a:xfrm>
                        <a:prstGeom prst="straightConnector1">
                          <a:avLst/>
                        </a:prstGeom>
                        <a:noFill/>
                        <a:ln w="9525">
                          <a:solidFill>
                            <a:srgbClr val="000000"/>
                          </a:solidFill>
                          <a:round/>
                        </a:ln>
                      </wps:spPr>
                      <wps:bodyPr/>
                    </wps:wsp>
                  </a:graphicData>
                </a:graphic>
              </wp:anchor>
            </w:drawing>
          </mc:Choice>
          <mc:Fallback>
            <w:pict>
              <v:shape id="1075" o:spid="_x0000_s1026" o:spt="32" type="#_x0000_t32" style="position:absolute;left:0pt;margin-left:41.3pt;margin-top:23.15pt;height:0pt;width:312.75pt;z-index:251750400;mso-width-relative:page;mso-height-relative:page;" filled="f" stroked="t" coordsize="21600,21600" o:gfxdata="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KEiG1gAAAAgBAAAPAAAAAAAAAAEAIAAAACIA&#10;AABkcnMvZG93bnJldi54bWxQSwECFAAUAAAACACHTuJA66xHMdIBAACuAwAADgAAAAAAAAABACAA&#10;AAAlAQAAZHJzL2Uyb0RvYy54bWxQSwUGAAAAAAYABgBZAQAAaQUAAAAA&#10;">
                <v:fill on="f" focussize="0,0"/>
                <v:stroke color="#000000" joinstyle="round"/>
                <v:imagedata o:title=""/>
                <o:lock v:ext="edit" aspectratio="f"/>
              </v:shape>
            </w:pict>
          </mc:Fallback>
        </mc:AlternateContent>
      </w:r>
    </w:p>
    <w:p>
      <w:pPr>
        <w:rPr>
          <w:rFonts w:ascii="Times New Roman" w:hAnsi="Times New Roman" w:cs="Times New Roman"/>
          <w:sz w:val="24"/>
          <w:szCs w:val="24"/>
          <w:lang w:eastAsia="zh-CN"/>
        </w:rPr>
      </w:pPr>
      <w:r>
        <w:rPr>
          <w:rFonts w:ascii="Times New Roman" w:hAnsi="Times New Roman" w:cs="Times New Roman"/>
          <w:sz w:val="24"/>
          <w:szCs w:val="24"/>
        </w:rPr>
        <mc:AlternateContent>
          <mc:Choice Requires="wps">
            <w:drawing>
              <wp:anchor distT="0" distB="0" distL="0" distR="0" simplePos="0" relativeHeight="251745280" behindDoc="0" locked="0" layoutInCell="1" allowOverlap="1">
                <wp:simplePos x="0" y="0"/>
                <wp:positionH relativeFrom="column">
                  <wp:posOffset>3298190</wp:posOffset>
                </wp:positionH>
                <wp:positionV relativeFrom="paragraph">
                  <wp:posOffset>293370</wp:posOffset>
                </wp:positionV>
                <wp:extent cx="2238375" cy="513715"/>
                <wp:effectExtent l="0" t="0" r="9525" b="635"/>
                <wp:wrapNone/>
                <wp:docPr id="1560" name="1079"/>
                <wp:cNvGraphicFramePr/>
                <a:graphic xmlns:a="http://schemas.openxmlformats.org/drawingml/2006/main">
                  <a:graphicData uri="http://schemas.microsoft.com/office/word/2010/wordprocessingShape">
                    <wps:wsp>
                      <wps:cNvSpPr>
                        <a:spLocks noChangeArrowheads="1"/>
                      </wps:cNvSpPr>
                      <wps:spPr bwMode="auto">
                        <a:xfrm>
                          <a:off x="0" y="0"/>
                          <a:ext cx="2238375" cy="513715"/>
                        </a:xfrm>
                        <a:prstGeom prst="rect">
                          <a:avLst/>
                        </a:prstGeom>
                        <a:solidFill>
                          <a:srgbClr val="FFFFFF"/>
                        </a:solidFill>
                        <a:ln w="9525">
                          <a:solidFill>
                            <a:srgbClr val="000000"/>
                          </a:solidFill>
                          <a:miter lim="800000"/>
                        </a:ln>
                      </wps:spPr>
                      <wps:txbx>
                        <w:txbxContent>
                          <w:p>
                            <w:pPr>
                              <w:jc w:val="center"/>
                              <w:rPr>
                                <w:sz w:val="28"/>
                                <w:szCs w:val="28"/>
                              </w:rPr>
                            </w:pPr>
                            <w:r>
                              <w:rPr>
                                <w:sz w:val="28"/>
                                <w:szCs w:val="28"/>
                              </w:rPr>
                              <w:t>Administration System</w:t>
                            </w:r>
                          </w:p>
                        </w:txbxContent>
                      </wps:txbx>
                      <wps:bodyPr rot="0" vert="horz" wrap="square" lIns="91440" tIns="45720" rIns="91440" bIns="45720" anchor="t" anchorCtr="0" upright="1">
                        <a:noAutofit/>
                      </wps:bodyPr>
                    </wps:wsp>
                  </a:graphicData>
                </a:graphic>
              </wp:anchor>
            </w:drawing>
          </mc:Choice>
          <mc:Fallback>
            <w:pict>
              <v:rect id="1079" o:spid="_x0000_s1026" o:spt="1" style="position:absolute;left:0pt;margin-left:259.7pt;margin-top:23.1pt;height:40.45pt;width:176.25pt;z-index:251745280;mso-width-relative:page;mso-height-relative:page;" fillcolor="#FFFFFF" filled="t" stroked="t" coordsize="21600,21600" o:gfxdata="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yIOPtkAAAAKAQAADwAAAAAAAAABACAAAAAiAAAAZHJzL2Rvd25yZXYueG1sUEsB&#10;AhQAFAAAAAgAh07iQCezZCgtAgAAeQQAAA4AAAAAAAAAAQAgAAAAKAEAAGRycy9lMm9Eb2MueG1s&#10;UEsFBgAAAAAGAAYAWQEAAMcFAAAAAA==&#10;">
                <v:fill on="t" focussize="0,0"/>
                <v:stroke color="#000000" miterlimit="8" joinstyle="miter"/>
                <v:imagedata o:title=""/>
                <o:lock v:ext="edit" aspectratio="f"/>
                <v:textbox>
                  <w:txbxContent>
                    <w:p>
                      <w:pPr>
                        <w:jc w:val="center"/>
                        <w:rPr>
                          <w:sz w:val="28"/>
                          <w:szCs w:val="28"/>
                        </w:rPr>
                      </w:pPr>
                      <w:r>
                        <w:rPr>
                          <w:sz w:val="28"/>
                          <w:szCs w:val="28"/>
                        </w:rPr>
                        <w:t>Administration System</w:t>
                      </w:r>
                    </w:p>
                  </w:txbxContent>
                </v:textbox>
              </v:rect>
            </w:pict>
          </mc:Fallback>
        </mc:AlternateContent>
      </w:r>
    </w:p>
    <w:p>
      <w:pPr>
        <w:tabs>
          <w:tab w:val="left" w:pos="3270"/>
        </w:tabs>
        <w:rPr>
          <w:rFonts w:ascii="Times New Roman" w:hAnsi="Times New Roman" w:cs="Times New Roman"/>
          <w:sz w:val="24"/>
          <w:szCs w:val="24"/>
          <w:lang w:eastAsia="zh-CN"/>
        </w:rPr>
      </w:pPr>
      <w:r>
        <w:rPr>
          <w:rFonts w:ascii="Times New Roman" w:hAnsi="Times New Roman" w:cs="Times New Roman"/>
          <w:sz w:val="24"/>
          <w:szCs w:val="24"/>
        </w:rPr>
        <mc:AlternateContent>
          <mc:Choice Requires="wps">
            <w:drawing>
              <wp:anchor distT="0" distB="0" distL="0" distR="0" simplePos="0" relativeHeight="251777024" behindDoc="0" locked="0" layoutInCell="1" allowOverlap="1">
                <wp:simplePos x="0" y="0"/>
                <wp:positionH relativeFrom="column">
                  <wp:posOffset>5840095</wp:posOffset>
                </wp:positionH>
                <wp:positionV relativeFrom="paragraph">
                  <wp:posOffset>259080</wp:posOffset>
                </wp:positionV>
                <wp:extent cx="0" cy="2670810"/>
                <wp:effectExtent l="76200" t="0" r="38100" b="34290"/>
                <wp:wrapNone/>
                <wp:docPr id="1559" name="1082"/>
                <wp:cNvGraphicFramePr/>
                <a:graphic xmlns:a="http://schemas.openxmlformats.org/drawingml/2006/main">
                  <a:graphicData uri="http://schemas.microsoft.com/office/word/2010/wordprocessingShape">
                    <wps:wsp>
                      <wps:cNvCnPr>
                        <a:cxnSpLocks noChangeShapeType="1"/>
                      </wps:cNvCnPr>
                      <wps:spPr bwMode="auto">
                        <a:xfrm>
                          <a:off x="0" y="0"/>
                          <a:ext cx="0" cy="2670810"/>
                        </a:xfrm>
                        <a:prstGeom prst="straightConnector1">
                          <a:avLst/>
                        </a:prstGeom>
                        <a:noFill/>
                        <a:ln w="9525">
                          <a:solidFill>
                            <a:srgbClr val="000000"/>
                          </a:solidFill>
                          <a:round/>
                          <a:tailEnd type="triangle" w="med" len="med"/>
                        </a:ln>
                      </wps:spPr>
                      <wps:bodyPr/>
                    </wps:wsp>
                  </a:graphicData>
                </a:graphic>
              </wp:anchor>
            </w:drawing>
          </mc:Choice>
          <mc:Fallback>
            <w:pict>
              <v:shape id="1082" o:spid="_x0000_s1026" o:spt="32" type="#_x0000_t32" style="position:absolute;left:0pt;margin-left:459.85pt;margin-top:20.4pt;height:210.3pt;width:0pt;z-index:251777024;mso-width-relative:page;mso-height-relative:page;" filled="f" stroked="t" coordsize="21600,21600" o:gfxdata="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Zin4zXAAAACgEAAA8AAAAAAAAAAQAgAAAAIgAAAGRycy9kb3ducmV2LnhtbFBLAQIUABQAAAAI&#10;AIdO4kC5kI+67gEAANwDAAAOAAAAAAAAAAEAIAAAACYBAABkcnMvZTJvRG9jLnhtbFBLBQYAAAAA&#10;BgAGAFkBAACGBQ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44256" behindDoc="0" locked="0" layoutInCell="1" allowOverlap="1">
                <wp:simplePos x="0" y="0"/>
                <wp:positionH relativeFrom="margin">
                  <wp:align>left</wp:align>
                </wp:positionH>
                <wp:positionV relativeFrom="paragraph">
                  <wp:posOffset>19685</wp:posOffset>
                </wp:positionV>
                <wp:extent cx="1247775" cy="287655"/>
                <wp:effectExtent l="0" t="0" r="9525" b="0"/>
                <wp:wrapNone/>
                <wp:docPr id="1558" name="1080"/>
                <wp:cNvGraphicFramePr/>
                <a:graphic xmlns:a="http://schemas.openxmlformats.org/drawingml/2006/main">
                  <a:graphicData uri="http://schemas.microsoft.com/office/word/2010/wordprocessingShape">
                    <wps:wsp>
                      <wps:cNvSpPr>
                        <a:spLocks noChangeArrowheads="1"/>
                      </wps:cNvSpPr>
                      <wps:spPr bwMode="auto">
                        <a:xfrm>
                          <a:off x="0" y="0"/>
                          <a:ext cx="1247775" cy="287655"/>
                        </a:xfrm>
                        <a:prstGeom prst="rect">
                          <a:avLst/>
                        </a:prstGeom>
                        <a:solidFill>
                          <a:srgbClr val="FFFFFF"/>
                        </a:solidFill>
                        <a:ln w="9525">
                          <a:solidFill>
                            <a:srgbClr val="000000"/>
                          </a:solidFill>
                          <a:miter lim="800000"/>
                        </a:ln>
                      </wps:spPr>
                      <wps:txbx>
                        <w:txbxContent>
                          <w:p>
                            <w:pPr>
                              <w:jc w:val="center"/>
                              <w:rPr>
                                <w:sz w:val="28"/>
                                <w:szCs w:val="28"/>
                              </w:rPr>
                            </w:pPr>
                            <w:r>
                              <w:rPr>
                                <w:sz w:val="28"/>
                                <w:szCs w:val="28"/>
                              </w:rPr>
                              <w:t>Admin</w:t>
                            </w:r>
                          </w:p>
                        </w:txbxContent>
                      </wps:txbx>
                      <wps:bodyPr rot="0" vert="horz" wrap="square" lIns="91440" tIns="45720" rIns="91440" bIns="45720" anchor="t" anchorCtr="0" upright="1">
                        <a:noAutofit/>
                      </wps:bodyPr>
                    </wps:wsp>
                  </a:graphicData>
                </a:graphic>
              </wp:anchor>
            </w:drawing>
          </mc:Choice>
          <mc:Fallback>
            <w:pict>
              <v:rect id="1080" o:spid="_x0000_s1026" o:spt="1" style="position:absolute;left:0pt;margin-top:1.55pt;height:22.65pt;width:98.25pt;mso-position-horizontal:left;mso-position-horizontal-relative:margin;z-index:251744256;mso-width-relative:page;mso-height-relative:page;" fillcolor="#FFFFFF" filled="t" stroked="t" coordsize="21600,21600" o:gfxdata="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9oK0/VAAAABQEAAA8AAAAAAAAAAQAgAAAAIgAAAGRycy9kb3ducmV2LnhtbFBLAQIUABQA&#10;AAAIAIdO4kDYpAu5LAIAAHkEAAAOAAAAAAAAAAEAIAAAACQBAABkcnMvZTJvRG9jLnhtbFBLBQYA&#10;AAAABgAGAFkBAADCBQAAAAA=&#10;">
                <v:fill on="t" focussize="0,0"/>
                <v:stroke color="#000000" miterlimit="8" joinstyle="miter"/>
                <v:imagedata o:title=""/>
                <o:lock v:ext="edit" aspectratio="f"/>
                <v:textbox>
                  <w:txbxContent>
                    <w:p>
                      <w:pPr>
                        <w:jc w:val="center"/>
                        <w:rPr>
                          <w:sz w:val="28"/>
                          <w:szCs w:val="28"/>
                        </w:rPr>
                      </w:pPr>
                      <w:r>
                        <w:rPr>
                          <w:sz w:val="28"/>
                          <w:szCs w:val="28"/>
                        </w:rPr>
                        <w:t>Admin</w:t>
                      </w:r>
                    </w:p>
                  </w:txbxContent>
                </v:textbox>
              </v:rect>
            </w:pict>
          </mc:Fallback>
        </mc:AlternateContent>
      </w:r>
      <w:r>
        <w:rPr>
          <w:rFonts w:ascii="Times New Roman" w:hAnsi="Times New Roman" w:cs="Times New Roman"/>
          <w:sz w:val="24"/>
          <w:szCs w:val="24"/>
        </w:rPr>
        <mc:AlternateContent>
          <mc:Choice Requires="wps">
            <w:drawing>
              <wp:anchor distT="0" distB="0" distL="0" distR="0" simplePos="0" relativeHeight="251776000" behindDoc="0" locked="0" layoutInCell="1" allowOverlap="1">
                <wp:simplePos x="0" y="0"/>
                <wp:positionH relativeFrom="column">
                  <wp:posOffset>5624195</wp:posOffset>
                </wp:positionH>
                <wp:positionV relativeFrom="paragraph">
                  <wp:posOffset>274955</wp:posOffset>
                </wp:positionV>
                <wp:extent cx="238125" cy="4445"/>
                <wp:effectExtent l="0" t="0" r="9525" b="14605"/>
                <wp:wrapNone/>
                <wp:docPr id="1557" name="1083"/>
                <wp:cNvGraphicFramePr/>
                <a:graphic xmlns:a="http://schemas.openxmlformats.org/drawingml/2006/main">
                  <a:graphicData uri="http://schemas.microsoft.com/office/word/2010/wordprocessingShape">
                    <wps:wsp>
                      <wps:cNvCnPr>
                        <a:cxnSpLocks noChangeShapeType="1"/>
                      </wps:cNvCnPr>
                      <wps:spPr bwMode="auto">
                        <a:xfrm flipH="1">
                          <a:off x="0" y="0"/>
                          <a:ext cx="238125" cy="4445"/>
                        </a:xfrm>
                        <a:prstGeom prst="straightConnector1">
                          <a:avLst/>
                        </a:prstGeom>
                        <a:noFill/>
                        <a:ln w="9525">
                          <a:solidFill>
                            <a:srgbClr val="000000"/>
                          </a:solidFill>
                          <a:round/>
                        </a:ln>
                      </wps:spPr>
                      <wps:bodyPr/>
                    </wps:wsp>
                  </a:graphicData>
                </a:graphic>
              </wp:anchor>
            </w:drawing>
          </mc:Choice>
          <mc:Fallback>
            <w:pict>
              <v:shape id="1083" o:spid="_x0000_s1026" o:spt="32" type="#_x0000_t32" style="position:absolute;left:0pt;flip:x;margin-left:442.85pt;margin-top:21.65pt;height:0.35pt;width:18.75pt;z-index:251776000;mso-width-relative:page;mso-height-relative:page;" filled="f" stroked="t" coordsize="21600,21600" o:gfxdata="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QJTTp2AAAAAkBAAAPAAAA&#10;AAAAAAEAIAAAACIAAABkcnMvZG93bnJldi54bWxQSwECFAAUAAAACACHTuJA1FRI7twBAAC6AwAA&#10;DgAAAAAAAAABACAAAAAnAQAAZHJzL2Uyb0RvYy54bWxQSwUGAAAAAAYABgBZAQAAdQU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58592" behindDoc="0" locked="0" layoutInCell="1" allowOverlap="1">
                <wp:simplePos x="0" y="0"/>
                <wp:positionH relativeFrom="column">
                  <wp:posOffset>5537200</wp:posOffset>
                </wp:positionH>
                <wp:positionV relativeFrom="paragraph">
                  <wp:posOffset>267970</wp:posOffset>
                </wp:positionV>
                <wp:extent cx="118110" cy="5080"/>
                <wp:effectExtent l="0" t="0" r="0" b="13970"/>
                <wp:wrapNone/>
                <wp:docPr id="1556" name="1083"/>
                <wp:cNvGraphicFramePr/>
                <a:graphic xmlns:a="http://schemas.openxmlformats.org/drawingml/2006/main">
                  <a:graphicData uri="http://schemas.microsoft.com/office/word/2010/wordprocessingShape">
                    <wps:wsp>
                      <wps:cNvCnPr>
                        <a:cxnSpLocks noChangeShapeType="1"/>
                      </wps:cNvCnPr>
                      <wps:spPr bwMode="auto">
                        <a:xfrm flipH="1" flipV="1">
                          <a:off x="0" y="0"/>
                          <a:ext cx="118110" cy="5080"/>
                        </a:xfrm>
                        <a:prstGeom prst="straightConnector1">
                          <a:avLst/>
                        </a:prstGeom>
                        <a:noFill/>
                        <a:ln w="9525">
                          <a:solidFill>
                            <a:srgbClr val="000000"/>
                          </a:solidFill>
                          <a:round/>
                        </a:ln>
                      </wps:spPr>
                      <wps:bodyPr/>
                    </wps:wsp>
                  </a:graphicData>
                </a:graphic>
              </wp:anchor>
            </w:drawing>
          </mc:Choice>
          <mc:Fallback>
            <w:pict>
              <v:shape id="1083" o:spid="_x0000_s1026" o:spt="32" type="#_x0000_t32" style="position:absolute;left:0pt;flip:x y;margin-left:436pt;margin-top:21.1pt;height:0.4pt;width:9.3pt;z-index:251758592;mso-width-relative:page;mso-height-relative:page;" filled="f" stroked="t" coordsize="21600,21600" o:gfxdata="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6HTnf2QAAAAkB&#10;AAAPAAAAAAAAAAEAIAAAACIAAABkcnMvZG93bnJldi54bWxQSwECFAAUAAAACACHTuJA3CA6DeEB&#10;AADEAwAADgAAAAAAAAABACAAAAAoAQAAZHJzL2Uyb0RvYy54bWxQSwUGAAAAAAYABgBZAQAAewUA&#10;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59616" behindDoc="0" locked="0" layoutInCell="1" allowOverlap="1">
                <wp:simplePos x="0" y="0"/>
                <wp:positionH relativeFrom="column">
                  <wp:posOffset>5654040</wp:posOffset>
                </wp:positionH>
                <wp:positionV relativeFrom="paragraph">
                  <wp:posOffset>273050</wp:posOffset>
                </wp:positionV>
                <wp:extent cx="0" cy="1289050"/>
                <wp:effectExtent l="76200" t="0" r="76200" b="44450"/>
                <wp:wrapNone/>
                <wp:docPr id="1555" name="1082"/>
                <wp:cNvGraphicFramePr/>
                <a:graphic xmlns:a="http://schemas.openxmlformats.org/drawingml/2006/main">
                  <a:graphicData uri="http://schemas.microsoft.com/office/word/2010/wordprocessingShape">
                    <wps:wsp>
                      <wps:cNvCnPr>
                        <a:cxnSpLocks noChangeShapeType="1"/>
                      </wps:cNvCnPr>
                      <wps:spPr bwMode="auto">
                        <a:xfrm>
                          <a:off x="0" y="0"/>
                          <a:ext cx="0" cy="1289050"/>
                        </a:xfrm>
                        <a:prstGeom prst="straightConnector1">
                          <a:avLst/>
                        </a:prstGeom>
                        <a:noFill/>
                        <a:ln w="9525">
                          <a:solidFill>
                            <a:srgbClr val="000000"/>
                          </a:solidFill>
                          <a:round/>
                          <a:tailEnd type="triangle" w="med" len="med"/>
                        </a:ln>
                      </wps:spPr>
                      <wps:bodyPr/>
                    </wps:wsp>
                  </a:graphicData>
                </a:graphic>
              </wp:anchor>
            </w:drawing>
          </mc:Choice>
          <mc:Fallback>
            <w:pict>
              <v:shape id="1082" o:spid="_x0000_s1026" o:spt="32" type="#_x0000_t32" style="position:absolute;left:0pt;margin-left:445.2pt;margin-top:21.5pt;height:101.5pt;width:0pt;z-index:251759616;mso-width-relative:page;mso-height-relative:page;" filled="f" stroked="t" coordsize="21600,21600" o:gfxdata="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oXGuy2QAAAAoBAAAPAAAAAAAAAAEAIAAAACIAAABkcnMvZG93bnJldi54bWxQSwECFAAUAAAA&#10;CACHTuJAzAC5KO0BAADcAwAADgAAAAAAAAABACAAAAAoAQAAZHJzL2Uyb0RvYy54bWxQSwUGAAAA&#10;AAYABgBZAQAAhwU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54496" behindDoc="0" locked="0" layoutInCell="1" allowOverlap="1">
                <wp:simplePos x="0" y="0"/>
                <wp:positionH relativeFrom="column">
                  <wp:posOffset>523240</wp:posOffset>
                </wp:positionH>
                <wp:positionV relativeFrom="paragraph">
                  <wp:posOffset>273050</wp:posOffset>
                </wp:positionV>
                <wp:extent cx="0" cy="616585"/>
                <wp:effectExtent l="0" t="0" r="0" b="0"/>
                <wp:wrapNone/>
                <wp:docPr id="1545" name="1081"/>
                <wp:cNvGraphicFramePr/>
                <a:graphic xmlns:a="http://schemas.openxmlformats.org/drawingml/2006/main">
                  <a:graphicData uri="http://schemas.microsoft.com/office/word/2010/wordprocessingShape">
                    <wps:wsp>
                      <wps:cNvCnPr>
                        <a:cxnSpLocks noChangeShapeType="1"/>
                      </wps:cNvCnPr>
                      <wps:spPr bwMode="auto">
                        <a:xfrm flipV="1">
                          <a:off x="0" y="0"/>
                          <a:ext cx="0" cy="616585"/>
                        </a:xfrm>
                        <a:prstGeom prst="straightConnector1">
                          <a:avLst/>
                        </a:prstGeom>
                        <a:noFill/>
                        <a:ln w="9525">
                          <a:solidFill>
                            <a:srgbClr val="000000"/>
                          </a:solidFill>
                          <a:round/>
                        </a:ln>
                      </wps:spPr>
                      <wps:bodyPr/>
                    </wps:wsp>
                  </a:graphicData>
                </a:graphic>
              </wp:anchor>
            </w:drawing>
          </mc:Choice>
          <mc:Fallback>
            <w:pict>
              <v:shape id="1081" o:spid="_x0000_s1026" o:spt="32" type="#_x0000_t32" style="position:absolute;left:0pt;flip:y;margin-left:41.2pt;margin-top:21.5pt;height:48.55pt;width:0pt;z-index:251754496;mso-width-relative:page;mso-height-relative:page;" filled="f" stroked="t" coordsize="21600,21600" o:gfxdata="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cW43d1AAAAAgBAAAPAAAAAAAAAAEAIAAA&#10;ACIAAABkcnMvZG93bnJldi54bWxQSwECFAAUAAAACACHTuJAcaNoUNcBAAC3AwAADgAAAAAAAAAB&#10;ACAAAAAjAQAAZHJzL2Uyb0RvYy54bWxQSwUGAAAAAAYABgBZAQAAbAUAAAAA&#10;">
                <v:fill on="f" focussize="0,0"/>
                <v:stroke color="#000000" joinstyle="round"/>
                <v:imagedata o:title=""/>
                <o:lock v:ext="edit" aspectratio="f"/>
              </v:shape>
            </w:pict>
          </mc:Fallback>
        </mc:AlternateContent>
      </w:r>
      <w:r>
        <w:rPr>
          <w:rFonts w:ascii="Times New Roman" w:hAnsi="Times New Roman" w:cs="Times New Roman"/>
          <w:sz w:val="24"/>
          <w:szCs w:val="24"/>
          <w:lang w:eastAsia="zh-CN"/>
        </w:rPr>
        <w:tab/>
      </w:r>
    </w:p>
    <w:p>
      <w:pPr>
        <w:tabs>
          <w:tab w:val="left" w:pos="3930"/>
        </w:tabs>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55520" behindDoc="0" locked="0" layoutInCell="1" allowOverlap="1">
                <wp:simplePos x="0" y="0"/>
                <wp:positionH relativeFrom="column">
                  <wp:posOffset>4467860</wp:posOffset>
                </wp:positionH>
                <wp:positionV relativeFrom="paragraph">
                  <wp:posOffset>78740</wp:posOffset>
                </wp:positionV>
                <wp:extent cx="0" cy="451485"/>
                <wp:effectExtent l="76200" t="38100" r="38100" b="5715"/>
                <wp:wrapNone/>
                <wp:docPr id="1544" name="1085"/>
                <wp:cNvGraphicFramePr/>
                <a:graphic xmlns:a="http://schemas.openxmlformats.org/drawingml/2006/main">
                  <a:graphicData uri="http://schemas.microsoft.com/office/word/2010/wordprocessingShape">
                    <wps:wsp>
                      <wps:cNvCnPr>
                        <a:cxnSpLocks noChangeShapeType="1"/>
                      </wps:cNvCnPr>
                      <wps:spPr bwMode="auto">
                        <a:xfrm flipV="1">
                          <a:off x="0" y="0"/>
                          <a:ext cx="0" cy="451485"/>
                        </a:xfrm>
                        <a:prstGeom prst="straightConnector1">
                          <a:avLst/>
                        </a:prstGeom>
                        <a:noFill/>
                        <a:ln w="9525">
                          <a:solidFill>
                            <a:srgbClr val="000000"/>
                          </a:solidFill>
                          <a:round/>
                          <a:tailEnd type="triangle" w="med" len="med"/>
                        </a:ln>
                      </wps:spPr>
                      <wps:bodyPr/>
                    </wps:wsp>
                  </a:graphicData>
                </a:graphic>
              </wp:anchor>
            </w:drawing>
          </mc:Choice>
          <mc:Fallback>
            <w:pict>
              <v:shape id="1085" o:spid="_x0000_s1026" o:spt="32" type="#_x0000_t32" style="position:absolute;left:0pt;flip:y;margin-left:351.8pt;margin-top:6.2pt;height:35.55pt;width:0pt;z-index:251755520;mso-width-relative:page;mso-height-relative:page;" filled="f" stroked="t" coordsize="21600,21600" o:gfxdata="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hnHcbXAAAACQEAAA8AAAAAAAAAAQAgAAAAIgAAAGRycy9kb3ducmV2LnhtbFBLAQIUABQA&#10;AAAIAIdO4kDugL1g8QEAAOUDAAAOAAAAAAAAAAEAIAAAACYBAABkcnMvZTJvRG9jLnhtbFBLBQYA&#10;AAAABgAGAFkBAACJBQAAAAA=&#10;">
                <v:fill on="f" focussize="0,0"/>
                <v:stroke color="#000000" joinstyle="round" endarrow="block"/>
                <v:imagedata o:title=""/>
                <o:lock v:ext="edit" aspectratio="f"/>
              </v:shape>
            </w:pict>
          </mc:Fallback>
        </mc:AlternateContent>
      </w:r>
    </w:p>
    <w:p>
      <w:pPr>
        <w:tabs>
          <w:tab w:val="left" w:pos="2281"/>
        </w:tabs>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56544" behindDoc="0" locked="0" layoutInCell="1" allowOverlap="1">
                <wp:simplePos x="0" y="0"/>
                <wp:positionH relativeFrom="column">
                  <wp:posOffset>513715</wp:posOffset>
                </wp:positionH>
                <wp:positionV relativeFrom="paragraph">
                  <wp:posOffset>160655</wp:posOffset>
                </wp:positionV>
                <wp:extent cx="3951605" cy="635"/>
                <wp:effectExtent l="0" t="0" r="10795" b="18415"/>
                <wp:wrapNone/>
                <wp:docPr id="1542" name="1086"/>
                <wp:cNvGraphicFramePr/>
                <a:graphic xmlns:a="http://schemas.openxmlformats.org/drawingml/2006/main">
                  <a:graphicData uri="http://schemas.microsoft.com/office/word/2010/wordprocessingShape">
                    <wps:wsp>
                      <wps:cNvCnPr>
                        <a:cxnSpLocks noChangeShapeType="1"/>
                      </wps:cNvCnPr>
                      <wps:spPr bwMode="auto">
                        <a:xfrm>
                          <a:off x="0" y="0"/>
                          <a:ext cx="3951605" cy="635"/>
                        </a:xfrm>
                        <a:prstGeom prst="straightConnector1">
                          <a:avLst/>
                        </a:prstGeom>
                        <a:noFill/>
                        <a:ln w="9525">
                          <a:solidFill>
                            <a:srgbClr val="000000"/>
                          </a:solidFill>
                          <a:round/>
                        </a:ln>
                      </wps:spPr>
                      <wps:bodyPr/>
                    </wps:wsp>
                  </a:graphicData>
                </a:graphic>
              </wp:anchor>
            </w:drawing>
          </mc:Choice>
          <mc:Fallback>
            <w:pict>
              <v:shape id="1086" o:spid="_x0000_s1026" o:spt="32" type="#_x0000_t32" style="position:absolute;left:0pt;margin-left:40.45pt;margin-top:12.65pt;height:0.05pt;width:311.15pt;z-index:251756544;mso-width-relative:page;mso-height-relative:page;" filled="f" stroked="t" coordsize="21600,21600" o:gfxdata="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jLAMo1wAAAAgBAAAPAAAAAAAAAAEA&#10;IAAAACIAAABkcnMvZG93bnJldi54bWxQSwECFAAUAAAACACHTuJAiNW2ZtcBAACwAwAADgAAAAAA&#10;AAABACAAAAAmAQAAZHJzL2Uyb0RvYy54bWxQSwUGAAAAAAYABgBZAQAAbwUAAAAA&#10;">
                <v:fill on="f" focussize="0,0"/>
                <v:stroke color="#000000" joinstyle="round"/>
                <v:imagedata o:title=""/>
                <o:lock v:ext="edit" aspectratio="f"/>
              </v:shape>
            </w:pict>
          </mc:Fallback>
        </mc:AlternateContent>
      </w:r>
      <w:r>
        <w:rPr>
          <w:rFonts w:ascii="Times New Roman" w:hAnsi="Times New Roman" w:cs="Times New Roman"/>
          <w:sz w:val="24"/>
          <w:szCs w:val="24"/>
        </w:rPr>
        <w:tab/>
      </w:r>
      <w:r>
        <w:rPr>
          <w:rFonts w:ascii="Times New Roman" w:hAnsi="Times New Roman" w:cs="Times New Roman"/>
          <w:sz w:val="24"/>
          <w:szCs w:val="24"/>
        </w:rPr>
        <w:t xml:space="preserve">      Add/Edit Info/ Delete</w: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62688" behindDoc="0" locked="0" layoutInCell="1" allowOverlap="1">
                <wp:simplePos x="0" y="0"/>
                <wp:positionH relativeFrom="column">
                  <wp:posOffset>2179320</wp:posOffset>
                </wp:positionH>
                <wp:positionV relativeFrom="paragraph">
                  <wp:posOffset>219710</wp:posOffset>
                </wp:positionV>
                <wp:extent cx="585470" cy="234950"/>
                <wp:effectExtent l="0" t="0" r="5080" b="0"/>
                <wp:wrapNone/>
                <wp:docPr id="102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85470" cy="234950"/>
                        </a:xfrm>
                        <a:prstGeom prst="rect">
                          <a:avLst/>
                        </a:prstGeom>
                        <a:solidFill>
                          <a:srgbClr val="FFFFFF"/>
                        </a:solidFill>
                        <a:ln w="9525">
                          <a:solidFill>
                            <a:schemeClr val="bg1"/>
                          </a:solidFill>
                          <a:miter lim="800000"/>
                        </a:ln>
                      </wps:spPr>
                      <wps:txbx>
                        <w:txbxContent>
                          <w:p>
                            <w:r>
                              <w:t>View</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1.6pt;margin-top:17.3pt;height:18.5pt;width:46.1pt;z-index:251762688;mso-width-relative:page;mso-height-relative:page;" fillcolor="#FFFFFF" filled="t" stroked="t" coordsize="21600,21600" o:gfxdata="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HJZtgAAAAJAQAADwAAAAAAAAABACAAAAAiAAAAZHJzL2Rvd25yZXYueG1sUEsBAhQAFAAA&#10;AAgAh07iQGdkv6soAgAAfAQAAA4AAAAAAAAAAQAgAAAAJwEAAGRycy9lMm9Eb2MueG1sUEsFBgAA&#10;AAAGAAYAWQEAAMEFAAAAAA==&#10;">
                <v:fill on="t" focussize="0,0"/>
                <v:stroke color="#FFFFFF [3212]" miterlimit="8" joinstyle="miter"/>
                <v:imagedata o:title=""/>
                <o:lock v:ext="edit" aspectratio="f"/>
                <v:textbox>
                  <w:txbxContent>
                    <w:p>
                      <w:r>
                        <w:t>View</w:t>
                      </w:r>
                    </w:p>
                  </w:txbxContent>
                </v:textbox>
              </v:shape>
            </w:pict>
          </mc:Fallback>
        </mc:AlternateContent>
      </w:r>
      <w:r>
        <w:rPr>
          <w:rFonts w:ascii="Times New Roman" w:hAnsi="Times New Roman" w:cs="Times New Roman"/>
          <w:sz w:val="24"/>
          <w:szCs w:val="24"/>
        </w:rPr>
        <mc:AlternateContent>
          <mc:Choice Requires="wps">
            <w:drawing>
              <wp:anchor distT="0" distB="0" distL="0" distR="0" simplePos="0" relativeHeight="251752448" behindDoc="0" locked="0" layoutInCell="1" allowOverlap="1">
                <wp:simplePos x="0" y="0"/>
                <wp:positionH relativeFrom="column">
                  <wp:posOffset>4453255</wp:posOffset>
                </wp:positionH>
                <wp:positionV relativeFrom="paragraph">
                  <wp:posOffset>151130</wp:posOffset>
                </wp:positionV>
                <wp:extent cx="10795" cy="313690"/>
                <wp:effectExtent l="38100" t="0" r="46355" b="29210"/>
                <wp:wrapNone/>
                <wp:docPr id="2097215" name="1089"/>
                <wp:cNvGraphicFramePr/>
                <a:graphic xmlns:a="http://schemas.openxmlformats.org/drawingml/2006/main">
                  <a:graphicData uri="http://schemas.microsoft.com/office/word/2010/wordprocessingShape">
                    <wps:wsp>
                      <wps:cNvCnPr>
                        <a:cxnSpLocks noChangeShapeType="1"/>
                      </wps:cNvCnPr>
                      <wps:spPr bwMode="auto">
                        <a:xfrm>
                          <a:off x="0" y="0"/>
                          <a:ext cx="10795" cy="313690"/>
                        </a:xfrm>
                        <a:prstGeom prst="straightConnector1">
                          <a:avLst/>
                        </a:prstGeom>
                        <a:noFill/>
                        <a:ln w="9525">
                          <a:solidFill>
                            <a:srgbClr val="000000"/>
                          </a:solidFill>
                          <a:round/>
                          <a:tailEnd type="triangle" w="med" len="med"/>
                        </a:ln>
                      </wps:spPr>
                      <wps:bodyPr/>
                    </wps:wsp>
                  </a:graphicData>
                </a:graphic>
              </wp:anchor>
            </w:drawing>
          </mc:Choice>
          <mc:Fallback>
            <w:pict>
              <v:shape id="1089" o:spid="_x0000_s1026" o:spt="32" type="#_x0000_t32" style="position:absolute;left:0pt;margin-left:350.65pt;margin-top:11.9pt;height:24.7pt;width:0.85pt;z-index:251752448;mso-width-relative:page;mso-height-relative:page;" filled="f" stroked="t" coordsize="21600,21600" o:gfxdata="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wEkAnZAAAACQEAAA8AAAAAAAAAAQAgAAAAIgAAAGRycy9kb3ducmV2LnhtbFBL&#10;AQIUABQAAAAIAIdO4kBiCdk59QEAAOIDAAAOAAAAAAAAAAEAIAAAACg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51424" behindDoc="0" locked="0" layoutInCell="1" allowOverlap="1">
                <wp:simplePos x="0" y="0"/>
                <wp:positionH relativeFrom="column">
                  <wp:posOffset>487680</wp:posOffset>
                </wp:positionH>
                <wp:positionV relativeFrom="paragraph">
                  <wp:posOffset>151130</wp:posOffset>
                </wp:positionV>
                <wp:extent cx="0" cy="390525"/>
                <wp:effectExtent l="0" t="0" r="0" b="0"/>
                <wp:wrapNone/>
                <wp:docPr id="2097214" name="1090"/>
                <wp:cNvGraphicFramePr/>
                <a:graphic xmlns:a="http://schemas.openxmlformats.org/drawingml/2006/main">
                  <a:graphicData uri="http://schemas.microsoft.com/office/word/2010/wordprocessingShape">
                    <wps:wsp>
                      <wps:cNvCnPr>
                        <a:cxnSpLocks noChangeShapeType="1"/>
                      </wps:cNvCnPr>
                      <wps:spPr bwMode="auto">
                        <a:xfrm flipV="1">
                          <a:off x="0" y="0"/>
                          <a:ext cx="0" cy="390525"/>
                        </a:xfrm>
                        <a:prstGeom prst="straightConnector1">
                          <a:avLst/>
                        </a:prstGeom>
                        <a:noFill/>
                        <a:ln w="9525">
                          <a:solidFill>
                            <a:srgbClr val="000000"/>
                          </a:solidFill>
                          <a:round/>
                        </a:ln>
                      </wps:spPr>
                      <wps:bodyPr/>
                    </wps:wsp>
                  </a:graphicData>
                </a:graphic>
              </wp:anchor>
            </w:drawing>
          </mc:Choice>
          <mc:Fallback>
            <w:pict>
              <v:shape id="1090" o:spid="_x0000_s1026" o:spt="32" type="#_x0000_t32" style="position:absolute;left:0pt;flip:y;margin-left:38.4pt;margin-top:11.9pt;height:30.75pt;width:0pt;z-index:251751424;mso-width-relative:page;mso-height-relative:page;" filled="f" stroked="t" coordsize="21600,21600" o:gfxdata="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B+hIbUAAAABwEAAA8AAAAAAAAAAQAg&#10;AAAAIgAAAGRycy9kb3ducmV2LnhtbFBLAQIUABQAAAAIAIdO4kAPNFFH2QEAALoDAAAOAAAAAAAA&#10;AAEAIAAAACMBAABkcnMvZTJvRG9jLnhtbFBLBQYAAAAABgAGAFkBAABuBQ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53472" behindDoc="0" locked="0" layoutInCell="1" allowOverlap="1">
                <wp:simplePos x="0" y="0"/>
                <wp:positionH relativeFrom="column">
                  <wp:posOffset>480695</wp:posOffset>
                </wp:positionH>
                <wp:positionV relativeFrom="paragraph">
                  <wp:posOffset>151130</wp:posOffset>
                </wp:positionV>
                <wp:extent cx="3971925" cy="0"/>
                <wp:effectExtent l="0" t="0" r="9525" b="0"/>
                <wp:wrapNone/>
                <wp:docPr id="2097213" name="1091"/>
                <wp:cNvGraphicFramePr/>
                <a:graphic xmlns:a="http://schemas.openxmlformats.org/drawingml/2006/main">
                  <a:graphicData uri="http://schemas.microsoft.com/office/word/2010/wordprocessingShape">
                    <wps:wsp>
                      <wps:cNvCnPr>
                        <a:cxnSpLocks noChangeShapeType="1"/>
                      </wps:cNvCnPr>
                      <wps:spPr bwMode="auto">
                        <a:xfrm>
                          <a:off x="0" y="0"/>
                          <a:ext cx="3971925" cy="0"/>
                        </a:xfrm>
                        <a:prstGeom prst="straightConnector1">
                          <a:avLst/>
                        </a:prstGeom>
                        <a:noFill/>
                        <a:ln w="9525">
                          <a:solidFill>
                            <a:srgbClr val="000000"/>
                          </a:solidFill>
                          <a:round/>
                        </a:ln>
                      </wps:spPr>
                      <wps:bodyPr/>
                    </wps:wsp>
                  </a:graphicData>
                </a:graphic>
              </wp:anchor>
            </w:drawing>
          </mc:Choice>
          <mc:Fallback>
            <w:pict>
              <v:shape id="1091" o:spid="_x0000_s1026" o:spt="32" type="#_x0000_t32" style="position:absolute;left:0pt;margin-left:37.85pt;margin-top:11.9pt;height:0pt;width:312.75pt;z-index:251753472;mso-width-relative:page;mso-height-relative:page;" filled="f" stroked="t" coordsize="21600,21600" o:gfxdata="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ssPjXWAAAACAEAAA8AAAAAAAAAAQAgAAAA&#10;IgAAAGRycy9kb3ducmV2LnhtbFBLAQIUABQAAAAIAIdO4kChP24F1AEAALEDAAAOAAAAAAAAAAEA&#10;IAAAACUBAABkcnMvZTJvRG9jLnhtbFBLBQYAAAAABgAGAFkBAABrBQAAAAA=&#10;">
                <v:fill on="f" focussize="0,0"/>
                <v:stroke color="#000000" joinstyle="round"/>
                <v:imagedata o:title=""/>
                <o:lock v:ext="edit" aspectratio="f"/>
              </v:shap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46304" behindDoc="0" locked="0" layoutInCell="1" allowOverlap="1">
                <wp:simplePos x="0" y="0"/>
                <wp:positionH relativeFrom="margin">
                  <wp:align>left</wp:align>
                </wp:positionH>
                <wp:positionV relativeFrom="paragraph">
                  <wp:posOffset>191135</wp:posOffset>
                </wp:positionV>
                <wp:extent cx="1390650" cy="313055"/>
                <wp:effectExtent l="0" t="0" r="0" b="0"/>
                <wp:wrapNone/>
                <wp:docPr id="257" name="1092"/>
                <wp:cNvGraphicFramePr/>
                <a:graphic xmlns:a="http://schemas.openxmlformats.org/drawingml/2006/main">
                  <a:graphicData uri="http://schemas.microsoft.com/office/word/2010/wordprocessingShape">
                    <wps:wsp>
                      <wps:cNvSpPr>
                        <a:spLocks noChangeArrowheads="1"/>
                      </wps:cNvSpPr>
                      <wps:spPr bwMode="auto">
                        <a:xfrm>
                          <a:off x="0" y="0"/>
                          <a:ext cx="1390650" cy="313055"/>
                        </a:xfrm>
                        <a:prstGeom prst="rect">
                          <a:avLst/>
                        </a:prstGeom>
                        <a:solidFill>
                          <a:srgbClr val="FFFFFF"/>
                        </a:solidFill>
                        <a:ln w="9525">
                          <a:solidFill>
                            <a:srgbClr val="000000"/>
                          </a:solidFill>
                          <a:miter lim="800000"/>
                        </a:ln>
                      </wps:spPr>
                      <wps:txbx>
                        <w:txbxContent>
                          <w:p>
                            <w:pPr>
                              <w:jc w:val="center"/>
                              <w:rPr>
                                <w:sz w:val="28"/>
                                <w:szCs w:val="28"/>
                              </w:rPr>
                            </w:pPr>
                            <w:r>
                              <w:rPr>
                                <w:sz w:val="28"/>
                                <w:szCs w:val="28"/>
                              </w:rPr>
                              <w:t>Teacher</w:t>
                            </w:r>
                          </w:p>
                        </w:txbxContent>
                      </wps:txbx>
                      <wps:bodyPr rot="0" vert="horz" wrap="square" lIns="91440" tIns="45720" rIns="91440" bIns="45720" anchor="t" anchorCtr="0" upright="1">
                        <a:noAutofit/>
                      </wps:bodyPr>
                    </wps:wsp>
                  </a:graphicData>
                </a:graphic>
              </wp:anchor>
            </w:drawing>
          </mc:Choice>
          <mc:Fallback>
            <w:pict>
              <v:rect id="1092" o:spid="_x0000_s1026" o:spt="1" style="position:absolute;left:0pt;margin-top:15.05pt;height:24.65pt;width:109.5pt;mso-position-horizontal:left;mso-position-horizontal-relative:margin;z-index:251746304;mso-width-relative:page;mso-height-relative:page;" fillcolor="#FFFFFF" filled="t" stroked="t" coordsize="21600,21600" o:gfxdata="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wSKV7VAAAABgEAAA8AAAAAAAAAAQAgAAAAIgAAAGRycy9kb3ducmV2LnhtbFBLAQIUABQA&#10;AAAIAIdO4kBhgB9ULAIAAHgEAAAOAAAAAAAAAAEAIAAAACQBAABkcnMvZTJvRG9jLnhtbFBLBQYA&#10;AAAABgAGAFkBAADCBQAAAAA=&#10;">
                <v:fill on="t" focussize="0,0"/>
                <v:stroke color="#000000" miterlimit="8" joinstyle="miter"/>
                <v:imagedata o:title=""/>
                <o:lock v:ext="edit" aspectratio="f"/>
                <v:textbox>
                  <w:txbxContent>
                    <w:p>
                      <w:pPr>
                        <w:jc w:val="center"/>
                        <w:rPr>
                          <w:sz w:val="28"/>
                          <w:szCs w:val="28"/>
                        </w:rPr>
                      </w:pPr>
                      <w:r>
                        <w:rPr>
                          <w:sz w:val="28"/>
                          <w:szCs w:val="28"/>
                        </w:rPr>
                        <w:t>Teacher</w:t>
                      </w:r>
                    </w:p>
                  </w:txbxContent>
                </v:textbox>
              </v:rect>
            </w:pict>
          </mc:Fallback>
        </mc:AlternateContent>
      </w:r>
      <w:r>
        <w:rPr>
          <w:rFonts w:ascii="Times New Roman" w:hAnsi="Times New Roman" w:cs="Times New Roman"/>
          <w:sz w:val="24"/>
          <w:szCs w:val="24"/>
        </w:rPr>
        <mc:AlternateContent>
          <mc:Choice Requires="wps">
            <w:drawing>
              <wp:anchor distT="0" distB="0" distL="0" distR="0" simplePos="0" relativeHeight="251747328" behindDoc="0" locked="0" layoutInCell="1" allowOverlap="1">
                <wp:simplePos x="0" y="0"/>
                <wp:positionH relativeFrom="column">
                  <wp:posOffset>3657600</wp:posOffset>
                </wp:positionH>
                <wp:positionV relativeFrom="paragraph">
                  <wp:posOffset>104775</wp:posOffset>
                </wp:positionV>
                <wp:extent cx="2100580" cy="354330"/>
                <wp:effectExtent l="0" t="0" r="0" b="7620"/>
                <wp:wrapNone/>
                <wp:docPr id="256" name="1093"/>
                <wp:cNvGraphicFramePr/>
                <a:graphic xmlns:a="http://schemas.openxmlformats.org/drawingml/2006/main">
                  <a:graphicData uri="http://schemas.microsoft.com/office/word/2010/wordprocessingShape">
                    <wps:wsp>
                      <wps:cNvSpPr>
                        <a:spLocks noChangeArrowheads="1"/>
                      </wps:cNvSpPr>
                      <wps:spPr bwMode="auto">
                        <a:xfrm>
                          <a:off x="0" y="0"/>
                          <a:ext cx="2100580" cy="354330"/>
                        </a:xfrm>
                        <a:prstGeom prst="rect">
                          <a:avLst/>
                        </a:prstGeom>
                        <a:solidFill>
                          <a:srgbClr val="FFFFFF"/>
                        </a:solidFill>
                        <a:ln w="9525">
                          <a:solidFill>
                            <a:srgbClr val="000000"/>
                          </a:solidFill>
                          <a:miter lim="800000"/>
                        </a:ln>
                      </wps:spPr>
                      <wps:txbx>
                        <w:txbxContent>
                          <w:p>
                            <w:pPr>
                              <w:jc w:val="center"/>
                              <w:rPr>
                                <w:sz w:val="28"/>
                                <w:szCs w:val="28"/>
                              </w:rPr>
                            </w:pPr>
                            <w:r>
                              <w:rPr>
                                <w:sz w:val="28"/>
                                <w:szCs w:val="28"/>
                              </w:rPr>
                              <w:t>Content</w:t>
                            </w:r>
                          </w:p>
                          <w:p>
                            <w:pPr>
                              <w:jc w:val="center"/>
                            </w:pPr>
                          </w:p>
                        </w:txbxContent>
                      </wps:txbx>
                      <wps:bodyPr rot="0" vert="horz" wrap="square" lIns="91440" tIns="45720" rIns="91440" bIns="45720" anchor="t" anchorCtr="0" upright="1">
                        <a:noAutofit/>
                      </wps:bodyPr>
                    </wps:wsp>
                  </a:graphicData>
                </a:graphic>
              </wp:anchor>
            </w:drawing>
          </mc:Choice>
          <mc:Fallback>
            <w:pict>
              <v:rect id="1093" o:spid="_x0000_s1026" o:spt="1" style="position:absolute;left:0pt;margin-left:288pt;margin-top:8.25pt;height:27.9pt;width:165.4pt;z-index:251747328;mso-width-relative:page;mso-height-relative:page;" fillcolor="#FFFFFF" filled="t" stroked="t" coordsize="21600,21600" o:gfxdata="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A8buXXAAAACQEAAA8AAAAAAAAAAQAgAAAAIgAAAGRycy9kb3ducmV2LnhtbFBLAQIU&#10;ABQAAAAIAIdO4kCzO04vLQIAAHgEAAAOAAAAAAAAAAEAIAAAACYBAABkcnMvZTJvRG9jLnhtbFBL&#10;BQYAAAAABgAGAFkBAADFBQAAAAA=&#10;">
                <v:fill on="t" focussize="0,0"/>
                <v:stroke color="#000000" miterlimit="8" joinstyle="miter"/>
                <v:imagedata o:title=""/>
                <o:lock v:ext="edit" aspectratio="f"/>
                <v:textbox>
                  <w:txbxContent>
                    <w:p>
                      <w:pPr>
                        <w:jc w:val="center"/>
                        <w:rPr>
                          <w:sz w:val="28"/>
                          <w:szCs w:val="28"/>
                        </w:rPr>
                      </w:pPr>
                      <w:r>
                        <w:rPr>
                          <w:sz w:val="28"/>
                          <w:szCs w:val="28"/>
                        </w:rPr>
                        <w:t>Content</w:t>
                      </w:r>
                    </w:p>
                    <w:p>
                      <w:pPr>
                        <w:jc w:val="center"/>
                      </w:pPr>
                    </w:p>
                  </w:txbxContent>
                </v:textbox>
              </v:rect>
            </w:pict>
          </mc:Fallback>
        </mc:AlternateContent>
      </w:r>
    </w:p>
    <w:p>
      <w:pPr>
        <w:tabs>
          <w:tab w:val="left" w:pos="2055"/>
        </w:tabs>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68832" behindDoc="0" locked="0" layoutInCell="1" allowOverlap="1">
                <wp:simplePos x="0" y="0"/>
                <wp:positionH relativeFrom="column">
                  <wp:posOffset>2141855</wp:posOffset>
                </wp:positionH>
                <wp:positionV relativeFrom="paragraph">
                  <wp:posOffset>61595</wp:posOffset>
                </wp:positionV>
                <wp:extent cx="781050" cy="285750"/>
                <wp:effectExtent l="0" t="0" r="0" b="0"/>
                <wp:wrapNone/>
                <wp:docPr id="258" name="Text Box 2"/>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solidFill>
                          <a:srgbClr val="FFFFFF"/>
                        </a:solidFill>
                        <a:ln w="9525">
                          <a:solidFill>
                            <a:sysClr val="window" lastClr="FFFFFF"/>
                          </a:solidFill>
                          <a:miter lim="800000"/>
                        </a:ln>
                      </wps:spPr>
                      <wps:txbx>
                        <w:txbxContent>
                          <w:p>
                            <w:r>
                              <w:t>Response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68.65pt;margin-top:4.85pt;height:22.5pt;width:61.5pt;z-index:251768832;mso-width-relative:page;mso-height-relative:page;" fillcolor="#FFFFFF" filled="t" stroked="t" coordsize="21600,21600" o:gfxdata="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xYJYNcAAAAIAQAADwAAAAAAAAABACAAAAAiAAAAZHJzL2Rvd25yZXYu&#10;eG1sUEsBAhQAFAAAAAgAh07iQM5Mhes1AgAAiwQAAA4AAAAAAAAAAQAgAAAAJgEAAGRycy9lMm9E&#10;b2MueG1sUEsFBgAAAAAGAAYAWQEAAM0FAAAAAA==&#10;">
                <v:fill on="t" focussize="0,0"/>
                <v:stroke color="#FFFFFF" miterlimit="8" joinstyle="miter"/>
                <v:imagedata o:title=""/>
                <o:lock v:ext="edit" aspectratio="f"/>
                <v:textbox>
                  <w:txbxContent>
                    <w:p>
                      <w:r>
                        <w:t>Response</w:t>
                      </w:r>
                    </w:p>
                  </w:txbxContent>
                </v:textbox>
              </v:shape>
            </w:pict>
          </mc:Fallback>
        </mc:AlternateContent>
      </w:r>
      <w:r>
        <w:rPr>
          <w:rFonts w:ascii="Times New Roman" w:hAnsi="Times New Roman" w:cs="Times New Roman"/>
          <w:sz w:val="24"/>
          <w:szCs w:val="24"/>
        </w:rPr>
        <mc:AlternateContent>
          <mc:Choice Requires="wps">
            <w:drawing>
              <wp:anchor distT="0" distB="0" distL="0" distR="0" simplePos="0" relativeHeight="251761664" behindDoc="0" locked="0" layoutInCell="1" allowOverlap="1">
                <wp:simplePos x="0" y="0"/>
                <wp:positionH relativeFrom="column">
                  <wp:posOffset>4448810</wp:posOffset>
                </wp:positionH>
                <wp:positionV relativeFrom="paragraph">
                  <wp:posOffset>95250</wp:posOffset>
                </wp:positionV>
                <wp:extent cx="5080" cy="369570"/>
                <wp:effectExtent l="76200" t="38100" r="52070" b="0"/>
                <wp:wrapNone/>
                <wp:docPr id="268" name="1094"/>
                <wp:cNvGraphicFramePr/>
                <a:graphic xmlns:a="http://schemas.openxmlformats.org/drawingml/2006/main">
                  <a:graphicData uri="http://schemas.microsoft.com/office/word/2010/wordprocessingShape">
                    <wps:wsp>
                      <wps:cNvCnPr>
                        <a:cxnSpLocks noChangeShapeType="1"/>
                      </wps:cNvCnPr>
                      <wps:spPr bwMode="auto">
                        <a:xfrm flipV="1">
                          <a:off x="0" y="0"/>
                          <a:ext cx="5080" cy="369570"/>
                        </a:xfrm>
                        <a:prstGeom prst="straightConnector1">
                          <a:avLst/>
                        </a:prstGeom>
                        <a:noFill/>
                        <a:ln w="9525">
                          <a:solidFill>
                            <a:srgbClr val="000000"/>
                          </a:solidFill>
                          <a:round/>
                          <a:tailEnd type="triangle" w="med" len="med"/>
                        </a:ln>
                      </wps:spPr>
                      <wps:bodyPr/>
                    </wps:wsp>
                  </a:graphicData>
                </a:graphic>
              </wp:anchor>
            </w:drawing>
          </mc:Choice>
          <mc:Fallback>
            <w:pict>
              <v:shape id="1094" o:spid="_x0000_s1026" o:spt="32" type="#_x0000_t32" style="position:absolute;left:0pt;flip:y;margin-left:350.3pt;margin-top:7.5pt;height:29.1pt;width:0.4pt;z-index:251761664;mso-width-relative:page;mso-height-relative:page;" filled="f" stroked="t" coordsize="21600,21600" o:gfxdata="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ODsLdcAAAAJAQAADwAAAAAAAAABACAAAAAiAAAAZHJzL2Rvd25yZXYueG1sUEsB&#10;AhQAFAAAAAgAh07iQHnT9wT2AQAA5wMAAA4AAAAAAAAAAQAgAAAAJg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60640" behindDoc="0" locked="0" layoutInCell="1" allowOverlap="1">
                <wp:simplePos x="0" y="0"/>
                <wp:positionH relativeFrom="column">
                  <wp:posOffset>513715</wp:posOffset>
                </wp:positionH>
                <wp:positionV relativeFrom="paragraph">
                  <wp:posOffset>141605</wp:posOffset>
                </wp:positionV>
                <wp:extent cx="5080" cy="323850"/>
                <wp:effectExtent l="0" t="0" r="13970" b="0"/>
                <wp:wrapNone/>
                <wp:docPr id="1630" name="1096"/>
                <wp:cNvGraphicFramePr/>
                <a:graphic xmlns:a="http://schemas.openxmlformats.org/drawingml/2006/main">
                  <a:graphicData uri="http://schemas.microsoft.com/office/word/2010/wordprocessingShape">
                    <wps:wsp>
                      <wps:cNvCnPr>
                        <a:cxnSpLocks noChangeShapeType="1"/>
                      </wps:cNvCnPr>
                      <wps:spPr bwMode="auto">
                        <a:xfrm flipV="1">
                          <a:off x="0" y="0"/>
                          <a:ext cx="5080" cy="323850"/>
                        </a:xfrm>
                        <a:prstGeom prst="straightConnector1">
                          <a:avLst/>
                        </a:prstGeom>
                        <a:noFill/>
                        <a:ln w="9525">
                          <a:solidFill>
                            <a:srgbClr val="000000"/>
                          </a:solidFill>
                          <a:round/>
                        </a:ln>
                      </wps:spPr>
                      <wps:bodyPr/>
                    </wps:wsp>
                  </a:graphicData>
                </a:graphic>
              </wp:anchor>
            </w:drawing>
          </mc:Choice>
          <mc:Fallback>
            <w:pict>
              <v:shape id="1096" o:spid="_x0000_s1026" o:spt="32" type="#_x0000_t32" style="position:absolute;left:0pt;flip:y;margin-left:40.45pt;margin-top:11.15pt;height:25.5pt;width:0.4pt;z-index:251760640;mso-width-relative:page;mso-height-relative:page;" filled="f" stroked="t" coordsize="21600,21600" o:gfxdata="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a7Wp1QAAAAcBAAAPAAAAAAAA&#10;AAEAIAAAACIAAABkcnMvZG93bnJldi54bWxQSwECFAAUAAAACACHTuJAJZlvWNwBAAC6AwAADgAA&#10;AAAAAAABACAAAAAk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72928" behindDoc="0" locked="0" layoutInCell="1" allowOverlap="1">
                <wp:simplePos x="0" y="0"/>
                <wp:positionH relativeFrom="column">
                  <wp:posOffset>513080</wp:posOffset>
                </wp:positionH>
                <wp:positionV relativeFrom="paragraph">
                  <wp:posOffset>120015</wp:posOffset>
                </wp:positionV>
                <wp:extent cx="3940175" cy="0"/>
                <wp:effectExtent l="0" t="0" r="3175" b="0"/>
                <wp:wrapNone/>
                <wp:docPr id="361" name="1084"/>
                <wp:cNvGraphicFramePr/>
                <a:graphic xmlns:a="http://schemas.openxmlformats.org/drawingml/2006/main">
                  <a:graphicData uri="http://schemas.microsoft.com/office/word/2010/wordprocessingShape">
                    <wps:wsp>
                      <wps:cNvCnPr>
                        <a:cxnSpLocks noChangeShapeType="1"/>
                      </wps:cNvCnPr>
                      <wps:spPr bwMode="auto">
                        <a:xfrm>
                          <a:off x="0" y="0"/>
                          <a:ext cx="3940175" cy="0"/>
                        </a:xfrm>
                        <a:prstGeom prst="straightConnector1">
                          <a:avLst/>
                        </a:prstGeom>
                        <a:noFill/>
                        <a:ln w="9525">
                          <a:solidFill>
                            <a:srgbClr val="000000"/>
                          </a:solidFill>
                          <a:round/>
                        </a:ln>
                      </wps:spPr>
                      <wps:bodyPr/>
                    </wps:wsp>
                  </a:graphicData>
                </a:graphic>
              </wp:anchor>
            </w:drawing>
          </mc:Choice>
          <mc:Fallback>
            <w:pict>
              <v:shape id="1084" o:spid="_x0000_s1026" o:spt="32" type="#_x0000_t32" style="position:absolute;left:0pt;margin-left:40.4pt;margin-top:9.45pt;height:0pt;width:310.25pt;z-index:251772928;mso-width-relative:page;mso-height-relative:page;" filled="f" stroked="t" coordsize="21600,21600" o:gfxdata="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9xN1a9UAAAAIAQAADwAAAAAAAAABACAAAAAi&#10;AAAAZHJzL2Rvd25yZXYueG1sUEsBAhQAFAAAAAgAh07iQMjNrufUAQAArQMAAA4AAAAAAAAAAQAg&#10;AAAAJAEAAGRycy9lMm9Eb2MueG1sUEsFBgAAAAAGAAYAWQEAAGoFAAAAAA==&#10;">
                <v:fill on="f" focussize="0,0"/>
                <v:stroke color="#000000" joinstyle="round"/>
                <v:imagedata o:title=""/>
                <o:lock v:ext="edit" aspectratio="f"/>
              </v:shape>
            </w:pict>
          </mc:Fallback>
        </mc:AlternateContent>
      </w:r>
    </w:p>
    <w:p>
      <w:pPr>
        <w:tabs>
          <w:tab w:val="left" w:pos="3519"/>
        </w:tabs>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73952" behindDoc="0" locked="0" layoutInCell="1" allowOverlap="1">
                <wp:simplePos x="0" y="0"/>
                <wp:positionH relativeFrom="column">
                  <wp:posOffset>2242820</wp:posOffset>
                </wp:positionH>
                <wp:positionV relativeFrom="paragraph">
                  <wp:posOffset>95250</wp:posOffset>
                </wp:positionV>
                <wp:extent cx="780415" cy="248920"/>
                <wp:effectExtent l="0" t="0" r="635" b="0"/>
                <wp:wrapNone/>
                <wp:docPr id="34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80415" cy="248920"/>
                        </a:xfrm>
                        <a:prstGeom prst="rect">
                          <a:avLst/>
                        </a:prstGeom>
                        <a:solidFill>
                          <a:srgbClr val="FFFFFF"/>
                        </a:solidFill>
                        <a:ln w="9525">
                          <a:solidFill>
                            <a:sysClr val="window" lastClr="FFFFFF"/>
                          </a:solidFill>
                          <a:miter lim="800000"/>
                        </a:ln>
                      </wps:spPr>
                      <wps:txbx>
                        <w:txbxContent>
                          <w:p>
                            <w:r>
                              <w:t>View</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6.6pt;margin-top:7.5pt;height:19.6pt;width:61.45pt;z-index:251773952;mso-width-relative:page;mso-height-relative:page;" fillcolor="#FFFFFF" filled="t" stroked="t" coordsize="21600,21600" o:gfxdata="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vOC+zYAAAACQEAAA8AAAAAAAAAAQAgAAAAIgAAAGRycy9kb3du&#10;cmV2LnhtbFBLAQIUABQAAAAIAIdO4kDlHznoOAIAAIsEAAAOAAAAAAAAAAEAIAAAACcBAABkcnMv&#10;ZTJvRG9jLnhtbFBLBQYAAAAABgAGAFkBAADRBQAAAAA=&#10;">
                <v:fill on="t" focussize="0,0"/>
                <v:stroke color="#FFFFFF" miterlimit="8" joinstyle="miter"/>
                <v:imagedata o:title=""/>
                <o:lock v:ext="edit" aspectratio="f"/>
                <v:textbox>
                  <w:txbxContent>
                    <w:p>
                      <w:r>
                        <w:t>View</w:t>
                      </w:r>
                    </w:p>
                  </w:txbxContent>
                </v:textbox>
              </v:shape>
            </w:pict>
          </mc:Fallback>
        </mc:AlternateContent>
      </w:r>
      <w:r>
        <w:rPr>
          <w:rFonts w:ascii="Times New Roman" w:hAnsi="Times New Roman" w:cs="Times New Roman"/>
          <w:sz w:val="24"/>
          <w:szCs w:val="24"/>
        </w:rPr>
        <mc:AlternateContent>
          <mc:Choice Requires="wps">
            <w:drawing>
              <wp:anchor distT="0" distB="0" distL="0" distR="0" simplePos="0" relativeHeight="251763712" behindDoc="0" locked="0" layoutInCell="1" allowOverlap="1">
                <wp:simplePos x="0" y="0"/>
                <wp:positionH relativeFrom="column">
                  <wp:posOffset>478790</wp:posOffset>
                </wp:positionH>
                <wp:positionV relativeFrom="paragraph">
                  <wp:posOffset>53340</wp:posOffset>
                </wp:positionV>
                <wp:extent cx="3957955" cy="0"/>
                <wp:effectExtent l="0" t="0" r="4445" b="0"/>
                <wp:wrapNone/>
                <wp:docPr id="1028" name="1091"/>
                <wp:cNvGraphicFramePr/>
                <a:graphic xmlns:a="http://schemas.openxmlformats.org/drawingml/2006/main">
                  <a:graphicData uri="http://schemas.microsoft.com/office/word/2010/wordprocessingShape">
                    <wps:wsp>
                      <wps:cNvCnPr>
                        <a:cxnSpLocks noChangeShapeType="1"/>
                      </wps:cNvCnPr>
                      <wps:spPr bwMode="auto">
                        <a:xfrm>
                          <a:off x="0" y="0"/>
                          <a:ext cx="3957955" cy="0"/>
                        </a:xfrm>
                        <a:prstGeom prst="straightConnector1">
                          <a:avLst/>
                        </a:prstGeom>
                        <a:noFill/>
                        <a:ln w="9525">
                          <a:solidFill>
                            <a:srgbClr val="000000"/>
                          </a:solidFill>
                          <a:round/>
                        </a:ln>
                      </wps:spPr>
                      <wps:bodyPr/>
                    </wps:wsp>
                  </a:graphicData>
                </a:graphic>
              </wp:anchor>
            </w:drawing>
          </mc:Choice>
          <mc:Fallback>
            <w:pict>
              <v:shape id="1091" o:spid="_x0000_s1026" o:spt="32" type="#_x0000_t32" style="position:absolute;left:0pt;margin-left:37.7pt;margin-top:4.2pt;height:0pt;width:311.65pt;z-index:251763712;mso-width-relative:page;mso-height-relative:page;" filled="f" stroked="t" coordsize="21600,21600" o:gfxdata="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NRYtdUAAAAGAQAADwAAAAAAAAABACAAAAAi&#10;AAAAZHJzL2Rvd25yZXYueG1sUEsBAhQAFAAAAAgAh07iQJzzqTvUAQAArgMAAA4AAAAAAAAAAQAg&#10;AAAAJAEAAGRycy9lMm9Eb2MueG1sUEsFBgAAAAAGAAYAWQEAAGoFAAAAAA==&#10;">
                <v:fill on="f" focussize="0,0"/>
                <v:stroke color="#000000" joinstyle="round"/>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65760" behindDoc="0" locked="0" layoutInCell="1" allowOverlap="1">
                <wp:simplePos x="0" y="0"/>
                <wp:positionH relativeFrom="column">
                  <wp:posOffset>4438650</wp:posOffset>
                </wp:positionH>
                <wp:positionV relativeFrom="paragraph">
                  <wp:posOffset>54610</wp:posOffset>
                </wp:positionV>
                <wp:extent cx="5715" cy="344170"/>
                <wp:effectExtent l="76200" t="0" r="51435" b="36830"/>
                <wp:wrapNone/>
                <wp:docPr id="1030" name="1089"/>
                <wp:cNvGraphicFramePr/>
                <a:graphic xmlns:a="http://schemas.openxmlformats.org/drawingml/2006/main">
                  <a:graphicData uri="http://schemas.microsoft.com/office/word/2010/wordprocessingShape">
                    <wps:wsp>
                      <wps:cNvCnPr>
                        <a:cxnSpLocks noChangeShapeType="1"/>
                      </wps:cNvCnPr>
                      <wps:spPr bwMode="auto">
                        <a:xfrm>
                          <a:off x="0" y="0"/>
                          <a:ext cx="5715" cy="344170"/>
                        </a:xfrm>
                        <a:prstGeom prst="straightConnector1">
                          <a:avLst/>
                        </a:prstGeom>
                        <a:noFill/>
                        <a:ln w="9525">
                          <a:solidFill>
                            <a:srgbClr val="000000"/>
                          </a:solidFill>
                          <a:round/>
                          <a:tailEnd type="triangle" w="med" len="med"/>
                        </a:ln>
                      </wps:spPr>
                      <wps:bodyPr/>
                    </wps:wsp>
                  </a:graphicData>
                </a:graphic>
              </wp:anchor>
            </w:drawing>
          </mc:Choice>
          <mc:Fallback>
            <w:pict>
              <v:shape id="1089" o:spid="_x0000_s1026" o:spt="32" type="#_x0000_t32" style="position:absolute;left:0pt;margin-left:349.5pt;margin-top:4.3pt;height:27.1pt;width:0.45pt;z-index:251765760;mso-width-relative:page;mso-height-relative:page;" filled="f" stroked="t" coordsize="21600,21600" o:gfxdata="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dJfkz1wAAAAgBAAAPAAAAAAAAAAEAIAAAACIAAABkcnMvZG93bnJldi54bWxQSwECFAAU&#10;AAAACACHTuJA97MnufIBAADeAwAADgAAAAAAAAABACAAAAAmAQAAZHJzL2Uyb0RvYy54bWxQSwUG&#10;AAAAAAYABgBZAQAAigU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64736" behindDoc="0" locked="0" layoutInCell="1" allowOverlap="1">
                <wp:simplePos x="0" y="0"/>
                <wp:positionH relativeFrom="column">
                  <wp:posOffset>481965</wp:posOffset>
                </wp:positionH>
                <wp:positionV relativeFrom="paragraph">
                  <wp:posOffset>54610</wp:posOffset>
                </wp:positionV>
                <wp:extent cx="0" cy="380365"/>
                <wp:effectExtent l="0" t="0" r="0" b="635"/>
                <wp:wrapNone/>
                <wp:docPr id="1029" name="1090"/>
                <wp:cNvGraphicFramePr/>
                <a:graphic xmlns:a="http://schemas.openxmlformats.org/drawingml/2006/main">
                  <a:graphicData uri="http://schemas.microsoft.com/office/word/2010/wordprocessingShape">
                    <wps:wsp>
                      <wps:cNvCnPr>
                        <a:cxnSpLocks noChangeShapeType="1"/>
                      </wps:cNvCnPr>
                      <wps:spPr bwMode="auto">
                        <a:xfrm flipV="1">
                          <a:off x="0" y="0"/>
                          <a:ext cx="0" cy="380365"/>
                        </a:xfrm>
                        <a:prstGeom prst="straightConnector1">
                          <a:avLst/>
                        </a:prstGeom>
                        <a:noFill/>
                        <a:ln w="9525">
                          <a:solidFill>
                            <a:srgbClr val="000000"/>
                          </a:solidFill>
                          <a:round/>
                        </a:ln>
                      </wps:spPr>
                      <wps:bodyPr/>
                    </wps:wsp>
                  </a:graphicData>
                </a:graphic>
              </wp:anchor>
            </w:drawing>
          </mc:Choice>
          <mc:Fallback>
            <w:pict>
              <v:shape id="1090" o:spid="_x0000_s1026" o:spt="32" type="#_x0000_t32" style="position:absolute;left:0pt;flip:y;margin-left:37.95pt;margin-top:4.3pt;height:29.95pt;width:0pt;z-index:251764736;mso-width-relative:page;mso-height-relative:page;" filled="f" stroked="t" coordsize="21600,21600" o:gfxdata="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HKqaC0wAAAAYBAAAPAAAAAAAAAAEAIAAA&#10;ACIAAABkcnMvZG93bnJldi54bWxQSwECFAAUAAAACACHTuJAROnZttgBAAC3AwAADgAAAAAAAAAB&#10;ACAAAAAiAQAAZHJzL2Uyb0RvYy54bWxQSwUGAAAAAAYABgBZAQAAbAUAAAAA&#10;">
                <v:fill on="f" focussize="0,0"/>
                <v:stroke color="#000000" joinstyle="round"/>
                <v:imagedata o:title=""/>
                <o:lock v:ext="edit" aspectratio="f"/>
              </v:shape>
            </w:pict>
          </mc:Fallback>
        </mc:AlternateContent>
      </w:r>
      <w:r>
        <w:rPr>
          <w:rFonts w:ascii="Times New Roman" w:hAnsi="Times New Roman" w:cs="Times New Roman"/>
          <w:sz w:val="24"/>
          <w:szCs w:val="24"/>
        </w:rPr>
        <w:tab/>
      </w:r>
    </w:p>
    <w:p>
      <w:pPr>
        <w:tabs>
          <w:tab w:val="left" w:pos="3105"/>
          <w:tab w:val="left" w:pos="3560"/>
        </w:tabs>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66784" behindDoc="0" locked="0" layoutInCell="1" allowOverlap="1">
                <wp:simplePos x="0" y="0"/>
                <wp:positionH relativeFrom="margin">
                  <wp:align>left</wp:align>
                </wp:positionH>
                <wp:positionV relativeFrom="paragraph">
                  <wp:posOffset>67945</wp:posOffset>
                </wp:positionV>
                <wp:extent cx="1390650" cy="354330"/>
                <wp:effectExtent l="0" t="0" r="0" b="7620"/>
                <wp:wrapNone/>
                <wp:docPr id="1031" name="1092"/>
                <wp:cNvGraphicFramePr/>
                <a:graphic xmlns:a="http://schemas.openxmlformats.org/drawingml/2006/main">
                  <a:graphicData uri="http://schemas.microsoft.com/office/word/2010/wordprocessingShape">
                    <wps:wsp>
                      <wps:cNvSpPr>
                        <a:spLocks noChangeArrowheads="1"/>
                      </wps:cNvSpPr>
                      <wps:spPr bwMode="auto">
                        <a:xfrm>
                          <a:off x="0" y="0"/>
                          <a:ext cx="1390650" cy="354330"/>
                        </a:xfrm>
                        <a:prstGeom prst="rect">
                          <a:avLst/>
                        </a:prstGeom>
                        <a:solidFill>
                          <a:srgbClr val="FFFFFF"/>
                        </a:solidFill>
                        <a:ln w="9525">
                          <a:solidFill>
                            <a:srgbClr val="000000"/>
                          </a:solidFill>
                          <a:miter lim="800000"/>
                        </a:ln>
                      </wps:spPr>
                      <wps:txbx>
                        <w:txbxContent>
                          <w:p>
                            <w:pPr>
                              <w:jc w:val="center"/>
                              <w:rPr>
                                <w:sz w:val="28"/>
                                <w:szCs w:val="28"/>
                              </w:rPr>
                            </w:pPr>
                            <w:r>
                              <w:rPr>
                                <w:sz w:val="28"/>
                                <w:szCs w:val="28"/>
                              </w:rPr>
                              <w:t>Student</w:t>
                            </w:r>
                          </w:p>
                        </w:txbxContent>
                      </wps:txbx>
                      <wps:bodyPr rot="0" vert="horz" wrap="square" lIns="91440" tIns="45720" rIns="91440" bIns="45720" anchor="t" anchorCtr="0" upright="1">
                        <a:noAutofit/>
                      </wps:bodyPr>
                    </wps:wsp>
                  </a:graphicData>
                </a:graphic>
              </wp:anchor>
            </w:drawing>
          </mc:Choice>
          <mc:Fallback>
            <w:pict>
              <v:rect id="1092" o:spid="_x0000_s1026" o:spt="1" style="position:absolute;left:0pt;margin-top:5.35pt;height:27.9pt;width:109.5pt;mso-position-horizontal:left;mso-position-horizontal-relative:margin;z-index:251766784;mso-width-relative:page;mso-height-relative:page;" fillcolor="#FFFFFF" filled="t" stroked="t" coordsize="21600,21600" o:gfxdata="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iay5j1AAAAAYBAAAPAAAAAAAAAAEAIAAAACIAAABkcnMvZG93bnJldi54bWxQSwECFAAU&#10;AAAACACHTuJAqWlBGy4CAAB5BAAADgAAAAAAAAABACAAAAAjAQAAZHJzL2Uyb0RvYy54bWxQSwUG&#10;AAAAAAYABgBZAQAAwwUAAAAA&#10;">
                <v:fill on="t" focussize="0,0"/>
                <v:stroke color="#000000" miterlimit="8" joinstyle="miter"/>
                <v:imagedata o:title=""/>
                <o:lock v:ext="edit" aspectratio="f"/>
                <v:textbox>
                  <w:txbxContent>
                    <w:p>
                      <w:pPr>
                        <w:jc w:val="center"/>
                        <w:rPr>
                          <w:sz w:val="28"/>
                          <w:szCs w:val="28"/>
                        </w:rPr>
                      </w:pPr>
                      <w:r>
                        <w:rPr>
                          <w:sz w:val="28"/>
                          <w:szCs w:val="28"/>
                        </w:rPr>
                        <w:t>Student</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774976" behindDoc="0" locked="0" layoutInCell="1" allowOverlap="1">
                <wp:simplePos x="0" y="0"/>
                <wp:positionH relativeFrom="column">
                  <wp:posOffset>2139950</wp:posOffset>
                </wp:positionH>
                <wp:positionV relativeFrom="paragraph">
                  <wp:posOffset>334645</wp:posOffset>
                </wp:positionV>
                <wp:extent cx="780415" cy="285750"/>
                <wp:effectExtent l="0" t="0" r="635" b="0"/>
                <wp:wrapNone/>
                <wp:docPr id="372" name="Text Box 2"/>
                <wp:cNvGraphicFramePr/>
                <a:graphic xmlns:a="http://schemas.openxmlformats.org/drawingml/2006/main">
                  <a:graphicData uri="http://schemas.microsoft.com/office/word/2010/wordprocessingShape">
                    <wps:wsp>
                      <wps:cNvSpPr txBox="1">
                        <a:spLocks noChangeArrowheads="1"/>
                      </wps:cNvSpPr>
                      <wps:spPr bwMode="auto">
                        <a:xfrm>
                          <a:off x="0" y="0"/>
                          <a:ext cx="780415" cy="285750"/>
                        </a:xfrm>
                        <a:prstGeom prst="rect">
                          <a:avLst/>
                        </a:prstGeom>
                        <a:solidFill>
                          <a:srgbClr val="FFFFFF"/>
                        </a:solidFill>
                        <a:ln w="9525">
                          <a:solidFill>
                            <a:sysClr val="window" lastClr="FFFFFF"/>
                          </a:solidFill>
                          <a:miter lim="800000"/>
                        </a:ln>
                      </wps:spPr>
                      <wps:txbx>
                        <w:txbxContent>
                          <w:p>
                            <w:r>
                              <w:t>Response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68.5pt;margin-top:26.35pt;height:22.5pt;width:61.45pt;z-index:251774976;mso-width-relative:page;mso-height-relative:page;" fillcolor="#FFFFFF" filled="t" stroked="t" coordsize="21600,21600" o:gfxdata="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eT2UY2QAAAAkBAAAPAAAAAAAAAAEAIAAAACIAAABkcnMvZG93&#10;bnJldi54bWxQSwECFAAUAAAACACHTuJA2mzVsjgCAACLBAAADgAAAAAAAAABACAAAAAoAQAAZHJz&#10;L2Uyb0RvYy54bWxQSwUGAAAAAAYABgBZAQAA0gUAAAAA&#10;">
                <v:fill on="t" focussize="0,0"/>
                <v:stroke color="#FFFFFF" miterlimit="8" joinstyle="miter"/>
                <v:imagedata o:title=""/>
                <o:lock v:ext="edit" aspectratio="f"/>
                <v:textbox>
                  <w:txbxContent>
                    <w:p>
                      <w:r>
                        <w:t>Response</w:t>
                      </w:r>
                    </w:p>
                  </w:txbxContent>
                </v:textbox>
              </v:shape>
            </w:pict>
          </mc:Fallback>
        </mc:AlternateContent>
      </w:r>
      <w:r>
        <w:rPr>
          <w:rFonts w:ascii="Times New Roman" w:hAnsi="Times New Roman" w:cs="Times New Roman"/>
          <w:sz w:val="24"/>
          <w:szCs w:val="24"/>
        </w:rPr>
        <mc:AlternateContent>
          <mc:Choice Requires="wps">
            <w:drawing>
              <wp:anchor distT="0" distB="0" distL="0" distR="0" simplePos="0" relativeHeight="251769856" behindDoc="0" locked="0" layoutInCell="1" allowOverlap="1">
                <wp:simplePos x="0" y="0"/>
                <wp:positionH relativeFrom="column">
                  <wp:posOffset>3691255</wp:posOffset>
                </wp:positionH>
                <wp:positionV relativeFrom="paragraph">
                  <wp:posOffset>31750</wp:posOffset>
                </wp:positionV>
                <wp:extent cx="2381250" cy="354330"/>
                <wp:effectExtent l="0" t="0" r="0" b="7620"/>
                <wp:wrapNone/>
                <wp:docPr id="365" name="1093"/>
                <wp:cNvGraphicFramePr/>
                <a:graphic xmlns:a="http://schemas.openxmlformats.org/drawingml/2006/main">
                  <a:graphicData uri="http://schemas.microsoft.com/office/word/2010/wordprocessingShape">
                    <wps:wsp>
                      <wps:cNvSpPr>
                        <a:spLocks noChangeArrowheads="1"/>
                      </wps:cNvSpPr>
                      <wps:spPr bwMode="auto">
                        <a:xfrm>
                          <a:off x="0" y="0"/>
                          <a:ext cx="2381250" cy="354330"/>
                        </a:xfrm>
                        <a:prstGeom prst="rect">
                          <a:avLst/>
                        </a:prstGeom>
                        <a:solidFill>
                          <a:srgbClr val="FFFFFF"/>
                        </a:solidFill>
                        <a:ln w="9525">
                          <a:solidFill>
                            <a:srgbClr val="000000"/>
                          </a:solidFill>
                          <a:miter lim="800000"/>
                        </a:ln>
                      </wps:spPr>
                      <wps:txbx>
                        <w:txbxContent>
                          <w:p>
                            <w:pPr>
                              <w:jc w:val="center"/>
                              <w:rPr>
                                <w:sz w:val="28"/>
                                <w:szCs w:val="28"/>
                              </w:rPr>
                            </w:pPr>
                            <w:r>
                              <w:rPr>
                                <w:sz w:val="28"/>
                                <w:szCs w:val="28"/>
                              </w:rPr>
                              <w:t>Content</w:t>
                            </w:r>
                          </w:p>
                          <w:p>
                            <w:pPr>
                              <w:jc w:val="center"/>
                            </w:pPr>
                          </w:p>
                        </w:txbxContent>
                      </wps:txbx>
                      <wps:bodyPr rot="0" vert="horz" wrap="square" lIns="91440" tIns="45720" rIns="91440" bIns="45720" anchor="t" anchorCtr="0" upright="1">
                        <a:noAutofit/>
                      </wps:bodyPr>
                    </wps:wsp>
                  </a:graphicData>
                </a:graphic>
              </wp:anchor>
            </w:drawing>
          </mc:Choice>
          <mc:Fallback>
            <w:pict>
              <v:rect id="1093" o:spid="_x0000_s1026" o:spt="1" style="position:absolute;left:0pt;margin-left:290.65pt;margin-top:2.5pt;height:27.9pt;width:187.5pt;z-index:251769856;mso-width-relative:page;mso-height-relative:page;" fillcolor="#FFFFFF" filled="t" stroked="t" coordsize="21600,21600" o:gfxdata="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mu8htYAAAAIAQAADwAAAAAAAAABACAAAAAiAAAAZHJzL2Rvd25yZXYueG1sUEsBAhQA&#10;FAAAAAgAh07iQCX2XCwtAgAAeAQAAA4AAAAAAAAAAQAgAAAAJQEAAGRycy9lMm9Eb2MueG1sUEsF&#10;BgAAAAAGAAYAWQEAAMQFAAAAAA==&#10;">
                <v:fill on="t" focussize="0,0"/>
                <v:stroke color="#000000" miterlimit="8" joinstyle="miter"/>
                <v:imagedata o:title=""/>
                <o:lock v:ext="edit" aspectratio="f"/>
                <v:textbox>
                  <w:txbxContent>
                    <w:p>
                      <w:pPr>
                        <w:jc w:val="center"/>
                        <w:rPr>
                          <w:sz w:val="28"/>
                          <w:szCs w:val="28"/>
                        </w:rPr>
                      </w:pPr>
                      <w:r>
                        <w:rPr>
                          <w:sz w:val="28"/>
                          <w:szCs w:val="28"/>
                        </w:rPr>
                        <w:t>Content</w:t>
                      </w:r>
                    </w:p>
                    <w:p>
                      <w:pPr>
                        <w:jc w:val="center"/>
                      </w:pPr>
                    </w:p>
                  </w:txbxContent>
                </v:textbox>
              </v:rect>
            </w:pict>
          </mc:Fallback>
        </mc:AlternateContent>
      </w: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71904" behindDoc="0" locked="0" layoutInCell="1" allowOverlap="1">
                <wp:simplePos x="0" y="0"/>
                <wp:positionH relativeFrom="column">
                  <wp:posOffset>4458335</wp:posOffset>
                </wp:positionH>
                <wp:positionV relativeFrom="paragraph">
                  <wp:posOffset>29845</wp:posOffset>
                </wp:positionV>
                <wp:extent cx="0" cy="354330"/>
                <wp:effectExtent l="76200" t="38100" r="38100" b="7620"/>
                <wp:wrapNone/>
                <wp:docPr id="373" name="1094"/>
                <wp:cNvGraphicFramePr/>
                <a:graphic xmlns:a="http://schemas.openxmlformats.org/drawingml/2006/main">
                  <a:graphicData uri="http://schemas.microsoft.com/office/word/2010/wordprocessingShape">
                    <wps:wsp>
                      <wps:cNvCnPr>
                        <a:cxnSpLocks noChangeShapeType="1"/>
                      </wps:cNvCnPr>
                      <wps:spPr bwMode="auto">
                        <a:xfrm flipV="1">
                          <a:off x="0" y="0"/>
                          <a:ext cx="0" cy="354330"/>
                        </a:xfrm>
                        <a:prstGeom prst="straightConnector1">
                          <a:avLst/>
                        </a:prstGeom>
                        <a:noFill/>
                        <a:ln w="9525">
                          <a:solidFill>
                            <a:srgbClr val="000000"/>
                          </a:solidFill>
                          <a:round/>
                          <a:tailEnd type="triangle" w="med" len="med"/>
                        </a:ln>
                      </wps:spPr>
                      <wps:bodyPr/>
                    </wps:wsp>
                  </a:graphicData>
                </a:graphic>
              </wp:anchor>
            </w:drawing>
          </mc:Choice>
          <mc:Fallback>
            <w:pict>
              <v:shape id="1094" o:spid="_x0000_s1026" o:spt="32" type="#_x0000_t32" style="position:absolute;left:0pt;flip:y;margin-left:351.05pt;margin-top:2.35pt;height:27.9pt;width:0pt;z-index:251771904;mso-width-relative:page;mso-height-relative:page;" filled="f" stroked="t" coordsize="21600,21600" o:gfxdata="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c7GWrWAAAACAEAAA8AAAAAAAAAAQAgAAAAIgAAAGRycy9kb3ducmV2LnhtbFBLAQIUABQA&#10;AAAIAIdO4kDICVfQ8gEAAOQDAAAOAAAAAAAAAAEAIAAAACUBAABkcnMvZTJvRG9jLnhtbFBLBQYA&#10;AAAABgAGAFkBAACJBQAAAAA=&#10;">
                <v:fill on="f" focussize="0,0"/>
                <v:stroke color="#000000" joinstyle="round"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0" distR="0" simplePos="0" relativeHeight="251770880" behindDoc="0" locked="0" layoutInCell="1" allowOverlap="1">
                <wp:simplePos x="0" y="0"/>
                <wp:positionH relativeFrom="column">
                  <wp:posOffset>475615</wp:posOffset>
                </wp:positionH>
                <wp:positionV relativeFrom="paragraph">
                  <wp:posOffset>57785</wp:posOffset>
                </wp:positionV>
                <wp:extent cx="5080" cy="323850"/>
                <wp:effectExtent l="0" t="0" r="13970" b="0"/>
                <wp:wrapNone/>
                <wp:docPr id="374" name="1096"/>
                <wp:cNvGraphicFramePr/>
                <a:graphic xmlns:a="http://schemas.openxmlformats.org/drawingml/2006/main">
                  <a:graphicData uri="http://schemas.microsoft.com/office/word/2010/wordprocessingShape">
                    <wps:wsp>
                      <wps:cNvCnPr>
                        <a:cxnSpLocks noChangeShapeType="1"/>
                      </wps:cNvCnPr>
                      <wps:spPr bwMode="auto">
                        <a:xfrm flipV="1">
                          <a:off x="0" y="0"/>
                          <a:ext cx="5080" cy="323850"/>
                        </a:xfrm>
                        <a:prstGeom prst="straightConnector1">
                          <a:avLst/>
                        </a:prstGeom>
                        <a:noFill/>
                        <a:ln w="9525">
                          <a:solidFill>
                            <a:srgbClr val="000000"/>
                          </a:solidFill>
                          <a:round/>
                        </a:ln>
                      </wps:spPr>
                      <wps:bodyPr/>
                    </wps:wsp>
                  </a:graphicData>
                </a:graphic>
              </wp:anchor>
            </w:drawing>
          </mc:Choice>
          <mc:Fallback>
            <w:pict>
              <v:shape id="1096" o:spid="_x0000_s1026" o:spt="32" type="#_x0000_t32" style="position:absolute;left:0pt;flip:y;margin-left:37.45pt;margin-top:4.55pt;height:25.5pt;width:0.4pt;z-index:251770880;mso-width-relative:page;mso-height-relative:page;" filled="f" stroked="t" coordsize="21600,21600" o:gfxdata="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PNeRZ1AAAAAYBAAAPAAAAAAAA&#10;AAEAIAAAACIAAABkcnMvZG93bnJldi54bWxQSwECFAAUAAAACACHTuJAD4Re190BAAC5AwAADgAA&#10;AAAAAAABACAAAAAjAQAAZHJzL2Uyb0RvYy54bWxQSwUGAAAAAAYABgBZAQAAcgUAAAAA&#10;">
                <v:fill on="f" focussize="0,0"/>
                <v:stroke color="#000000" joinstyle="round"/>
                <v:imagedata o:title=""/>
                <o:lock v:ext="edit" aspectratio="f"/>
              </v:shap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757568" behindDoc="0" locked="0" layoutInCell="1" allowOverlap="1">
                <wp:simplePos x="0" y="0"/>
                <wp:positionH relativeFrom="column">
                  <wp:posOffset>472440</wp:posOffset>
                </wp:positionH>
                <wp:positionV relativeFrom="paragraph">
                  <wp:posOffset>27305</wp:posOffset>
                </wp:positionV>
                <wp:extent cx="3981450" cy="0"/>
                <wp:effectExtent l="0" t="0" r="0" b="0"/>
                <wp:wrapNone/>
                <wp:docPr id="378" name="1084"/>
                <wp:cNvGraphicFramePr/>
                <a:graphic xmlns:a="http://schemas.openxmlformats.org/drawingml/2006/main">
                  <a:graphicData uri="http://schemas.microsoft.com/office/word/2010/wordprocessingShape">
                    <wps:wsp>
                      <wps:cNvCnPr>
                        <a:cxnSpLocks noChangeShapeType="1"/>
                      </wps:cNvCnPr>
                      <wps:spPr bwMode="auto">
                        <a:xfrm>
                          <a:off x="0" y="0"/>
                          <a:ext cx="3981450" cy="0"/>
                        </a:xfrm>
                        <a:prstGeom prst="straightConnector1">
                          <a:avLst/>
                        </a:prstGeom>
                        <a:noFill/>
                        <a:ln w="9525">
                          <a:solidFill>
                            <a:srgbClr val="000000"/>
                          </a:solidFill>
                          <a:round/>
                        </a:ln>
                      </wps:spPr>
                      <wps:bodyPr/>
                    </wps:wsp>
                  </a:graphicData>
                </a:graphic>
              </wp:anchor>
            </w:drawing>
          </mc:Choice>
          <mc:Fallback>
            <w:pict>
              <v:shape id="1084" o:spid="_x0000_s1026" o:spt="32" type="#_x0000_t32" style="position:absolute;left:0pt;margin-left:37.2pt;margin-top:2.15pt;height:0pt;width:313.5pt;z-index:251757568;mso-width-relative:page;mso-height-relative:page;" filled="f" stroked="t" coordsize="21600,21600" o:gfxdata="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7/L4R1AAAAAYBAAAPAAAAAAAAAAEAIAAAACIA&#10;AABkcnMvZG93bnJldi54bWxQSwECFAAUAAAACACHTuJAPAJzPNQBAACtAwAADgAAAAAAAAABACAA&#10;AAAjAQAAZHJzL2Uyb0RvYy54bWxQSwUGAAAAAAYABgBZAQAAaQUAAAAA&#10;">
                <v:fill on="f" focussize="0,0"/>
                <v:stroke color="#000000" joinstyle="round"/>
                <v:imagedata o:title=""/>
                <o:lock v:ext="edit" aspectratio="f"/>
              </v:shape>
            </w:pict>
          </mc:Fallback>
        </mc:AlternateContent>
      </w:r>
    </w:p>
    <w:p>
      <w:pPr>
        <w:rPr>
          <w:rFonts w:ascii="Times New Roman" w:hAnsi="Times New Roman" w:cs="Times New Roman"/>
          <w:b/>
          <w:color w:val="000000"/>
          <w:sz w:val="24"/>
          <w:szCs w:val="24"/>
        </w:rPr>
      </w:pPr>
    </w:p>
    <w:p>
      <w:pPr>
        <w:pStyle w:val="100"/>
      </w:pPr>
      <w:r>
        <w:t>Figure 5.28: Level 0 Data Flow Diagram for the Application</w:t>
      </w: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jc w:val="center"/>
        <w:rPr>
          <w:rFonts w:ascii="Times New Roman" w:hAnsi="Times New Roman" w:cs="Times New Roman"/>
          <w:b/>
          <w:color w:val="000000"/>
          <w:sz w:val="24"/>
          <w:szCs w:val="24"/>
        </w:rPr>
      </w:pPr>
    </w:p>
    <w:p>
      <w:pPr>
        <w:pStyle w:val="95"/>
      </w:pPr>
      <w:r>
        <w:t>5.11.2 Level</w:t>
      </w:r>
      <w:r>
        <w:rPr>
          <w:lang w:bidi="bn-BD"/>
        </w:rPr>
        <w:t xml:space="preserve"> 1 DFD for Admin</w:t>
      </w:r>
    </w:p>
    <w:p>
      <w:pPr>
        <w:jc w:val="center"/>
        <w:rPr>
          <w:rFonts w:ascii="Times New Roman" w:hAnsi="Times New Roman" w:cs="Times New Roman"/>
          <w:b/>
          <w:color w:val="000000"/>
          <w:sz w:val="24"/>
          <w:szCs w:val="24"/>
        </w:rPr>
      </w:pPr>
      <w:r>
        <mc:AlternateContent>
          <mc:Choice Requires="wpc">
            <w:drawing>
              <wp:anchor distT="0" distB="0" distL="114300" distR="114300" simplePos="0" relativeHeight="251736064" behindDoc="1" locked="0" layoutInCell="1" allowOverlap="1">
                <wp:simplePos x="0" y="0"/>
                <wp:positionH relativeFrom="margin">
                  <wp:posOffset>-647700</wp:posOffset>
                </wp:positionH>
                <wp:positionV relativeFrom="margin">
                  <wp:posOffset>685800</wp:posOffset>
                </wp:positionV>
                <wp:extent cx="7027545" cy="7370445"/>
                <wp:effectExtent l="0" t="0" r="1905" b="0"/>
                <wp:wrapSquare wrapText="bothSides"/>
                <wp:docPr id="2097212" name="1098"/>
                <wp:cNvGraphicFramePr/>
                <a:graphic xmlns:a="http://schemas.openxmlformats.org/drawingml/2006/main">
                  <a:graphicData uri="http://schemas.microsoft.com/office/word/2010/wordprocessingCanvas">
                    <wpc:wpc>
                      <wpc:bg>
                        <a:noFill/>
                      </wpc:bg>
                      <wpc:whole/>
                      <wpg:wgp>
                        <wpg:cNvPr id="942" name="1203"/>
                        <wpg:cNvGrpSpPr/>
                        <wpg:grpSpPr>
                          <a:xfrm>
                            <a:off x="5655422" y="384611"/>
                            <a:ext cx="816465" cy="1866900"/>
                            <a:chOff x="604788" y="0"/>
                            <a:chExt cx="2062" cy="1999"/>
                          </a:xfrm>
                        </wpg:grpSpPr>
                        <wpg:grpSp>
                          <wpg:cNvPr id="969" name="1204"/>
                          <wpg:cNvGrpSpPr/>
                          <wpg:grpSpPr>
                            <a:xfrm>
                              <a:off x="604788" y="0"/>
                              <a:ext cx="2062" cy="1999"/>
                              <a:chOff x="604788" y="0"/>
                              <a:chExt cx="2062" cy="1999"/>
                            </a:xfrm>
                          </wpg:grpSpPr>
                          <wpg:grpSp>
                            <wpg:cNvPr id="972" name="1205"/>
                            <wpg:cNvGrpSpPr/>
                            <wpg:grpSpPr>
                              <a:xfrm>
                                <a:off x="604984" y="0"/>
                                <a:ext cx="1643" cy="539"/>
                                <a:chOff x="604984" y="0"/>
                                <a:chExt cx="1643" cy="651"/>
                              </a:xfrm>
                            </wpg:grpSpPr>
                            <wps:wsp>
                              <wps:cNvPr id="974" name="1206"/>
                              <wps:cNvCnPr>
                                <a:cxnSpLocks noChangeShapeType="1"/>
                              </wps:cNvCnPr>
                              <wps:spPr bwMode="auto">
                                <a:xfrm>
                                  <a:off x="605012" y="0"/>
                                  <a:ext cx="0" cy="646"/>
                                </a:xfrm>
                                <a:prstGeom prst="line">
                                  <a:avLst/>
                                </a:prstGeom>
                                <a:noFill/>
                                <a:ln w="9398">
                                  <a:solidFill>
                                    <a:srgbClr val="000000"/>
                                  </a:solidFill>
                                  <a:miter lim="800000"/>
                                </a:ln>
                              </wps:spPr>
                              <wps:bodyPr/>
                            </wps:wsp>
                            <wps:wsp>
                              <wps:cNvPr id="975" name="1207"/>
                              <wps:cNvCnPr>
                                <a:cxnSpLocks noChangeShapeType="1"/>
                              </wps:cNvCnPr>
                              <wps:spPr bwMode="auto">
                                <a:xfrm>
                                  <a:off x="605155" y="113"/>
                                  <a:ext cx="0" cy="0"/>
                                </a:xfrm>
                                <a:prstGeom prst="line">
                                  <a:avLst/>
                                </a:prstGeom>
                                <a:noFill/>
                                <a:ln w="9398">
                                  <a:solidFill>
                                    <a:srgbClr val="000000"/>
                                  </a:solidFill>
                                  <a:miter lim="800000"/>
                                </a:ln>
                              </wps:spPr>
                              <wps:bodyPr/>
                            </wps:wsp>
                            <wps:wsp>
                              <wps:cNvPr id="976" name="1208"/>
                              <wps:cNvCnPr>
                                <a:cxnSpLocks noChangeShapeType="1"/>
                              </wps:cNvCnPr>
                              <wps:spPr bwMode="auto">
                                <a:xfrm>
                                  <a:off x="604984" y="0"/>
                                  <a:ext cx="1615" cy="0"/>
                                </a:xfrm>
                                <a:prstGeom prst="line">
                                  <a:avLst/>
                                </a:prstGeom>
                                <a:noFill/>
                                <a:ln w="9398">
                                  <a:solidFill>
                                    <a:srgbClr val="000000"/>
                                  </a:solidFill>
                                  <a:miter lim="800000"/>
                                </a:ln>
                              </wps:spPr>
                              <wps:bodyPr/>
                            </wps:wsp>
                            <wps:wsp>
                              <wps:cNvPr id="977" name="1209"/>
                              <wps:cNvCnPr>
                                <a:cxnSpLocks noChangeShapeType="1"/>
                              </wps:cNvCnPr>
                              <wps:spPr bwMode="auto">
                                <a:xfrm>
                                  <a:off x="605012" y="651"/>
                                  <a:ext cx="1615" cy="0"/>
                                </a:xfrm>
                                <a:prstGeom prst="line">
                                  <a:avLst/>
                                </a:prstGeom>
                                <a:noFill/>
                                <a:ln w="9398">
                                  <a:solidFill>
                                    <a:srgbClr val="000000"/>
                                  </a:solidFill>
                                  <a:miter lim="800000"/>
                                </a:ln>
                              </wps:spPr>
                              <wps:bodyPr/>
                            </wps:wsp>
                            <wps:wsp>
                              <wps:cNvPr id="978" name="1210"/>
                              <wps:cNvCnPr>
                                <a:cxnSpLocks noChangeShapeType="1"/>
                              </wps:cNvCnPr>
                              <wps:spPr bwMode="auto">
                                <a:xfrm>
                                  <a:off x="605565" y="4"/>
                                  <a:ext cx="0" cy="642"/>
                                </a:xfrm>
                                <a:prstGeom prst="line">
                                  <a:avLst/>
                                </a:prstGeom>
                                <a:noFill/>
                                <a:ln w="9398">
                                  <a:solidFill>
                                    <a:srgbClr val="000000"/>
                                  </a:solidFill>
                                  <a:miter lim="800000"/>
                                </a:ln>
                              </wps:spPr>
                              <wps:bodyPr/>
                            </wps:wsp>
                          </wpg:grpSp>
                          <wps:wsp>
                            <wps:cNvPr id="973" name="1211"/>
                            <wps:cNvSpPr>
                              <a:spLocks noChangeArrowheads="1"/>
                            </wps:cNvSpPr>
                            <wps:spPr bwMode="auto">
                              <a:xfrm>
                                <a:off x="604788" y="1502"/>
                                <a:ext cx="2062" cy="497"/>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pPr>
                                </w:p>
                              </w:txbxContent>
                            </wps:txbx>
                            <wps:bodyPr rot="0" vert="horz" wrap="square" lIns="61849" tIns="30988" rIns="61849" bIns="30988" anchor="t" anchorCtr="0" upright="1">
                              <a:noAutofit/>
                            </wps:bodyPr>
                          </wps:wsp>
                        </wpg:grpSp>
                        <wps:wsp>
                          <wps:cNvPr id="970" name="1212"/>
                          <wps:cNvCnPr>
                            <a:cxnSpLocks noChangeShapeType="1"/>
                          </wps:cNvCnPr>
                          <wps:spPr bwMode="auto">
                            <a:xfrm flipV="1">
                              <a:off x="606278" y="546"/>
                              <a:ext cx="321" cy="591"/>
                            </a:xfrm>
                            <a:prstGeom prst="straightConnector1">
                              <a:avLst/>
                            </a:prstGeom>
                            <a:noFill/>
                            <a:ln w="9525">
                              <a:solidFill>
                                <a:srgbClr val="000000"/>
                              </a:solidFill>
                              <a:round/>
                              <a:tailEnd type="triangle" w="med" len="med"/>
                            </a:ln>
                          </wps:spPr>
                          <wps:bodyPr/>
                        </wps:wsp>
                        <wps:wsp>
                          <wps:cNvPr id="971" name="1213"/>
                          <wps:cNvCnPr>
                            <a:cxnSpLocks noChangeShapeType="1"/>
                          </wps:cNvCnPr>
                          <wps:spPr bwMode="auto">
                            <a:xfrm flipH="1">
                              <a:off x="605695" y="559"/>
                              <a:ext cx="342" cy="565"/>
                            </a:xfrm>
                            <a:prstGeom prst="straightConnector1">
                              <a:avLst/>
                            </a:prstGeom>
                            <a:noFill/>
                            <a:ln w="9525">
                              <a:solidFill>
                                <a:srgbClr val="000000"/>
                              </a:solidFill>
                              <a:round/>
                              <a:tailEnd type="triangle" w="med" len="med"/>
                            </a:ln>
                          </wps:spPr>
                          <wps:bodyPr/>
                        </wps:wsp>
                      </wpg:wgp>
                      <wpg:wgp>
                        <wpg:cNvPr id="428" name="1214"/>
                        <wpg:cNvGrpSpPr/>
                        <wpg:grpSpPr>
                          <a:xfrm>
                            <a:off x="4669557" y="493587"/>
                            <a:ext cx="1057712" cy="2778760"/>
                            <a:chOff x="0" y="-1638"/>
                            <a:chExt cx="1860" cy="4376"/>
                          </a:xfrm>
                        </wpg:grpSpPr>
                        <wpg:grpSp>
                          <wpg:cNvPr id="429" name="1215"/>
                          <wpg:cNvGrpSpPr/>
                          <wpg:grpSpPr>
                            <a:xfrm>
                              <a:off x="0" y="-1638"/>
                              <a:ext cx="1860" cy="4376"/>
                              <a:chOff x="0" y="-1638"/>
                              <a:chExt cx="1860" cy="4376"/>
                            </a:xfrm>
                          </wpg:grpSpPr>
                          <wpg:grpSp>
                            <wpg:cNvPr id="431" name="1216"/>
                            <wpg:cNvGrpSpPr/>
                            <wpg:grpSpPr>
                              <a:xfrm>
                                <a:off x="0" y="-1638"/>
                                <a:ext cx="1860" cy="3063"/>
                                <a:chOff x="0" y="-1638"/>
                                <a:chExt cx="1860" cy="3063"/>
                              </a:xfrm>
                            </wpg:grpSpPr>
                            <wpg:grpSp>
                              <wpg:cNvPr id="433" name="1217"/>
                              <wpg:cNvGrpSpPr/>
                              <wpg:grpSpPr>
                                <a:xfrm>
                                  <a:off x="0" y="0"/>
                                  <a:ext cx="1687" cy="1425"/>
                                  <a:chOff x="0" y="0"/>
                                  <a:chExt cx="2154" cy="1021"/>
                                </a:xfrm>
                              </wpg:grpSpPr>
                              <wps:wsp>
                                <wps:cNvPr id="435" name="1218"/>
                                <wps:cNvSpPr>
                                  <a:spLocks noChangeArrowheads="1"/>
                                </wps:cNvSpPr>
                                <wps:spPr bwMode="auto">
                                  <a:xfrm>
                                    <a:off x="0" y="0"/>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436" name="1219"/>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434" name="1220"/>
                              <wps:cNvSpPr>
                                <a:spLocks noChangeArrowheads="1"/>
                              </wps:cNvSpPr>
                              <wps:spPr bwMode="auto">
                                <a:xfrm>
                                  <a:off x="622" y="-1638"/>
                                  <a:ext cx="1238" cy="585"/>
                                </a:xfrm>
                                <a:prstGeom prst="rect">
                                  <a:avLst/>
                                </a:prstGeom>
                                <a:solidFill>
                                  <a:srgbClr val="FFFFFF"/>
                                </a:solidFill>
                                <a:ln w="9525">
                                  <a:solidFill>
                                    <a:srgbClr val="FFFFFF"/>
                                  </a:solidFill>
                                  <a:miter lim="800000"/>
                                </a:ln>
                              </wps:spPr>
                              <wps:txbx>
                                <w:txbxContent>
                                  <w:p>
                                    <w:pPr>
                                      <w:pStyle w:val="28"/>
                                      <w:spacing w:before="0" w:beforeAutospacing="0" w:after="0"/>
                                      <w:jc w:val="center"/>
                                      <w:rPr>
                                        <w:sz w:val="21"/>
                                        <w:szCs w:val="21"/>
                                      </w:rPr>
                                    </w:pPr>
                                    <w:r>
                                      <w:rPr>
                                        <w:sz w:val="21"/>
                                        <w:szCs w:val="21"/>
                                      </w:rPr>
                                      <w:t>Assigned Courses</w:t>
                                    </w:r>
                                  </w:p>
                                </w:txbxContent>
                              </wps:txbx>
                              <wps:bodyPr rot="0" vert="horz" wrap="square" lIns="61849" tIns="30988" rIns="61849" bIns="30988" anchor="t" anchorCtr="0" upright="1">
                                <a:noAutofit/>
                              </wps:bodyPr>
                            </wps:wsp>
                          </wpg:grpSp>
                          <wps:wsp>
                            <wps:cNvPr id="432" name="1221"/>
                            <wps:cNvCnPr>
                              <a:cxnSpLocks noChangeShapeType="1"/>
                            </wps:cNvCnPr>
                            <wps:spPr bwMode="auto">
                              <a:xfrm flipV="1">
                                <a:off x="374" y="1415"/>
                                <a:ext cx="226" cy="1323"/>
                              </a:xfrm>
                              <a:prstGeom prst="straightConnector1">
                                <a:avLst/>
                              </a:prstGeom>
                              <a:noFill/>
                              <a:ln w="9525">
                                <a:solidFill>
                                  <a:srgbClr val="000000"/>
                                </a:solidFill>
                                <a:round/>
                                <a:tailEnd type="triangle" w="med" len="med"/>
                              </a:ln>
                            </wps:spPr>
                            <wps:bodyPr/>
                          </wps:wsp>
                        </wpg:grpSp>
                        <wps:wsp>
                          <wps:cNvPr id="430" name="1222"/>
                          <wps:cNvCnPr>
                            <a:cxnSpLocks noChangeShapeType="1"/>
                          </wps:cNvCnPr>
                          <wps:spPr bwMode="auto">
                            <a:xfrm flipH="1">
                              <a:off x="804" y="1425"/>
                              <a:ext cx="229" cy="1267"/>
                            </a:xfrm>
                            <a:prstGeom prst="straightConnector1">
                              <a:avLst/>
                            </a:prstGeom>
                            <a:noFill/>
                            <a:ln w="9525">
                              <a:solidFill>
                                <a:srgbClr val="000000"/>
                              </a:solidFill>
                              <a:round/>
                              <a:tailEnd type="triangle" w="med" len="med"/>
                            </a:ln>
                          </wps:spPr>
                          <wps:bodyPr/>
                        </wps:wsp>
                      </wpg:wgp>
                      <wpg:wgp>
                        <wpg:cNvPr id="1517" name="1101"/>
                        <wpg:cNvGrpSpPr/>
                        <wpg:grpSpPr>
                          <a:xfrm>
                            <a:off x="1241185" y="3245292"/>
                            <a:ext cx="5230701" cy="1142405"/>
                            <a:chOff x="828" y="152"/>
                            <a:chExt cx="2001" cy="1021"/>
                          </a:xfrm>
                        </wpg:grpSpPr>
                        <wps:wsp>
                          <wps:cNvPr id="1518" name="1102"/>
                          <wps:cNvSpPr>
                            <a:spLocks noChangeArrowheads="1"/>
                          </wps:cNvSpPr>
                          <wps:spPr bwMode="auto">
                            <a:xfrm>
                              <a:off x="828" y="152"/>
                              <a:ext cx="2001"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519" name="1103"/>
                          <wps:cNvCnPr>
                            <a:cxnSpLocks noChangeShapeType="1"/>
                          </wps:cNvCnPr>
                          <wps:spPr bwMode="auto">
                            <a:xfrm flipV="1">
                              <a:off x="828" y="479"/>
                              <a:ext cx="2001" cy="9"/>
                            </a:xfrm>
                            <a:prstGeom prst="line">
                              <a:avLst/>
                            </a:prstGeom>
                            <a:noFill/>
                            <a:ln w="9398">
                              <a:solidFill>
                                <a:srgbClr val="000000"/>
                              </a:solidFill>
                              <a:miter lim="800000"/>
                            </a:ln>
                          </wps:spPr>
                          <wps:bodyPr/>
                        </wps:wsp>
                      </wpg:wgp>
                      <wps:wsp>
                        <wps:cNvPr id="1520" name="1104"/>
                        <wps:cNvSpPr>
                          <a:spLocks noChangeArrowheads="1"/>
                        </wps:cNvSpPr>
                        <wps:spPr bwMode="auto">
                          <a:xfrm>
                            <a:off x="2911723" y="3370768"/>
                            <a:ext cx="822308" cy="207701"/>
                          </a:xfrm>
                          <a:prstGeom prst="rect">
                            <a:avLst/>
                          </a:prstGeom>
                          <a:solidFill>
                            <a:srgbClr val="FFFFFF"/>
                          </a:solidFill>
                          <a:ln w="9525">
                            <a:solidFill>
                              <a:srgbClr val="FFFFFF"/>
                            </a:solidFill>
                            <a:miter lim="800000"/>
                          </a:ln>
                        </wps:spPr>
                        <wps:txbx>
                          <w:txbxContent>
                            <w:p>
                              <w:pPr>
                                <w:jc w:val="center"/>
                                <w:rPr>
                                  <w:b/>
                                  <w:szCs w:val="20"/>
                                </w:rPr>
                              </w:pPr>
                              <w:r>
                                <w:rPr>
                                  <w:b/>
                                  <w:szCs w:val="20"/>
                                </w:rPr>
                                <w:t>0</w:t>
                              </w:r>
                            </w:p>
                          </w:txbxContent>
                        </wps:txbx>
                        <wps:bodyPr rot="0" vert="horz" wrap="square" lIns="61849" tIns="30988" rIns="61849" bIns="30988" anchor="t" anchorCtr="0" upright="1">
                          <a:noAutofit/>
                        </wps:bodyPr>
                      </wps:wsp>
                      <wps:wsp>
                        <wps:cNvPr id="1521" name="1105"/>
                        <wps:cNvSpPr>
                          <a:spLocks noChangeArrowheads="1"/>
                        </wps:cNvSpPr>
                        <wps:spPr bwMode="auto">
                          <a:xfrm>
                            <a:off x="1715787" y="3688103"/>
                            <a:ext cx="4276350" cy="543002"/>
                          </a:xfrm>
                          <a:prstGeom prst="rect">
                            <a:avLst/>
                          </a:prstGeom>
                          <a:solidFill>
                            <a:srgbClr val="FFFFFF"/>
                          </a:solidFill>
                          <a:ln w="9525">
                            <a:solidFill>
                              <a:srgbClr val="FFFFFF"/>
                            </a:solidFill>
                            <a:miter lim="800000"/>
                          </a:ln>
                        </wps:spPr>
                        <wps:txbx>
                          <w:txbxContent>
                            <w:p>
                              <w:pPr>
                                <w:jc w:val="center"/>
                                <w:rPr>
                                  <w:b/>
                                  <w:sz w:val="30"/>
                                  <w:szCs w:val="30"/>
                                </w:rPr>
                              </w:pPr>
                              <w:r>
                                <w:rPr>
                                  <w:rFonts w:ascii="Times New Roman" w:hAnsi="Times New Roman" w:eastAsia="Times New Roman" w:cs="Times New Roman"/>
                                  <w:b/>
                                  <w:sz w:val="30"/>
                                  <w:szCs w:val="30"/>
                                </w:rPr>
                                <w:t>A Smart Course, Notice and Department Forum Management System</w:t>
                              </w:r>
                            </w:p>
                          </w:txbxContent>
                        </wps:txbx>
                        <wps:bodyPr rot="0" vert="horz" wrap="square" lIns="61849" tIns="30988" rIns="61849" bIns="30988" anchor="t" anchorCtr="0" upright="1">
                          <a:noAutofit/>
                        </wps:bodyPr>
                      </wps:wsp>
                      <wpg:wgp>
                        <wpg:cNvPr id="1522" name="1155"/>
                        <wpg:cNvGrpSpPr/>
                        <wpg:grpSpPr>
                          <a:xfrm>
                            <a:off x="4059260" y="5077473"/>
                            <a:ext cx="1028711" cy="866248"/>
                            <a:chOff x="2546" y="5173"/>
                            <a:chExt cx="1687" cy="1425"/>
                          </a:xfrm>
                        </wpg:grpSpPr>
                        <wpg:grpSp>
                          <wpg:cNvPr id="1523" name="1156"/>
                          <wpg:cNvGrpSpPr/>
                          <wpg:grpSpPr>
                            <a:xfrm>
                              <a:off x="2546" y="5173"/>
                              <a:ext cx="1687" cy="1425"/>
                              <a:chOff x="720" y="152"/>
                              <a:chExt cx="2154" cy="1021"/>
                            </a:xfrm>
                          </wpg:grpSpPr>
                          <wps:wsp>
                            <wps:cNvPr id="1524" name="1157"/>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525" name="1158"/>
                            <wps:cNvCnPr>
                              <a:cxnSpLocks noChangeShapeType="1"/>
                            </wps:cNvCnPr>
                            <wps:spPr bwMode="auto">
                              <a:xfrm>
                                <a:off x="720" y="488"/>
                                <a:ext cx="2154" cy="0"/>
                              </a:xfrm>
                              <a:prstGeom prst="line">
                                <a:avLst/>
                              </a:prstGeom>
                              <a:noFill/>
                              <a:ln w="9398">
                                <a:solidFill>
                                  <a:srgbClr val="000000"/>
                                </a:solidFill>
                                <a:miter lim="800000"/>
                              </a:ln>
                            </wps:spPr>
                            <wps:bodyPr/>
                          </wps:wsp>
                        </wpg:grpSp>
                        <wps:wsp>
                          <wps:cNvPr id="1526" name="1159"/>
                          <wps:cNvSpPr>
                            <a:spLocks noChangeArrowheads="1"/>
                          </wps:cNvSpPr>
                          <wps:spPr bwMode="auto">
                            <a:xfrm>
                              <a:off x="2678" y="5662"/>
                              <a:ext cx="1508" cy="91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 xml:space="preserve">Section notice, Official notice Add &amp; Delete </w:t>
                                </w:r>
                              </w:p>
                              <w:p>
                                <w:pPr>
                                  <w:jc w:val="center"/>
                                  <w:rPr>
                                    <w:rFonts w:ascii="Times New Roman" w:hAnsi="Times New Roman" w:cs="Times New Roman"/>
                                    <w:sz w:val="20"/>
                                    <w:szCs w:val="18"/>
                                  </w:rPr>
                                </w:pPr>
                              </w:p>
                            </w:txbxContent>
                          </wps:txbx>
                          <wps:bodyPr rot="0" vert="horz" wrap="square" lIns="61849" tIns="30988" rIns="61849" bIns="30988" anchor="t" anchorCtr="0" upright="1">
                            <a:noAutofit/>
                          </wps:bodyPr>
                        </wps:wsp>
                      </wpg:wgp>
                      <wps:wsp>
                        <wps:cNvPr id="1527" name="1174"/>
                        <wps:cNvCnPr>
                          <a:cxnSpLocks noChangeShapeType="1"/>
                        </wps:cNvCnPr>
                        <wps:spPr bwMode="auto">
                          <a:xfrm>
                            <a:off x="4675689" y="5939151"/>
                            <a:ext cx="0" cy="403778"/>
                          </a:xfrm>
                          <a:prstGeom prst="straightConnector1">
                            <a:avLst/>
                          </a:prstGeom>
                          <a:noFill/>
                          <a:ln w="9525">
                            <a:solidFill>
                              <a:srgbClr val="000000"/>
                            </a:solidFill>
                            <a:round/>
                            <a:tailEnd type="triangle" w="med" len="med"/>
                          </a:ln>
                        </wps:spPr>
                        <wps:bodyPr/>
                      </wps:wsp>
                      <wps:wsp>
                        <wps:cNvPr id="1528" name="1176"/>
                        <wps:cNvCnPr>
                          <a:cxnSpLocks noChangeShapeType="1"/>
                        </wps:cNvCnPr>
                        <wps:spPr bwMode="auto">
                          <a:xfrm flipV="1">
                            <a:off x="4351412" y="5929583"/>
                            <a:ext cx="1" cy="400336"/>
                          </a:xfrm>
                          <a:prstGeom prst="straightConnector1">
                            <a:avLst/>
                          </a:prstGeom>
                          <a:noFill/>
                          <a:ln w="9525">
                            <a:solidFill>
                              <a:srgbClr val="000000"/>
                            </a:solidFill>
                            <a:round/>
                            <a:tailEnd type="triangle" w="med" len="med"/>
                          </a:ln>
                        </wps:spPr>
                        <wps:bodyPr/>
                      </wps:wsp>
                      <wps:wsp>
                        <wps:cNvPr id="1529" name="1183"/>
                        <wps:cNvSpPr>
                          <a:spLocks noChangeArrowheads="1"/>
                        </wps:cNvSpPr>
                        <wps:spPr bwMode="auto">
                          <a:xfrm>
                            <a:off x="4232439" y="5095868"/>
                            <a:ext cx="540561" cy="219081"/>
                          </a:xfrm>
                          <a:prstGeom prst="rect">
                            <a:avLst/>
                          </a:prstGeom>
                          <a:solidFill>
                            <a:srgbClr val="FFFFFF"/>
                          </a:solidFill>
                          <a:ln w="9525">
                            <a:solidFill>
                              <a:srgbClr val="FFFFFF"/>
                            </a:solidFill>
                            <a:miter lim="800000"/>
                          </a:ln>
                        </wps:spPr>
                        <wps:txbx>
                          <w:txbxContent>
                            <w:p>
                              <w:pPr>
                                <w:jc w:val="center"/>
                                <w:rPr>
                                  <w:b/>
                                  <w:sz w:val="18"/>
                                  <w:szCs w:val="18"/>
                                </w:rPr>
                              </w:pPr>
                              <w:r>
                                <w:rPr>
                                  <w:b/>
                                  <w:sz w:val="18"/>
                                  <w:szCs w:val="18"/>
                                </w:rPr>
                                <w:t>8.0</w:t>
                              </w:r>
                            </w:p>
                          </w:txbxContent>
                        </wps:txbx>
                        <wps:bodyPr rot="0" vert="horz" wrap="square" lIns="61849" tIns="30988" rIns="61849" bIns="30988" anchor="t" anchorCtr="0" upright="1">
                          <a:noAutofit/>
                        </wps:bodyPr>
                      </wps:wsp>
                      <wps:wsp>
                        <wps:cNvPr id="1530" name="1184"/>
                        <wps:cNvCnPr>
                          <a:cxnSpLocks noChangeShapeType="1"/>
                        </wps:cNvCnPr>
                        <wps:spPr bwMode="auto">
                          <a:xfrm flipH="1" flipV="1">
                            <a:off x="4487258" y="4391534"/>
                            <a:ext cx="261821" cy="680197"/>
                          </a:xfrm>
                          <a:prstGeom prst="straightConnector1">
                            <a:avLst/>
                          </a:prstGeom>
                          <a:noFill/>
                          <a:ln w="9525">
                            <a:solidFill>
                              <a:srgbClr val="000000"/>
                            </a:solidFill>
                            <a:round/>
                            <a:tailEnd type="triangle" w="med" len="med"/>
                          </a:ln>
                        </wps:spPr>
                        <wps:bodyPr/>
                      </wps:wsp>
                      <wps:wsp>
                        <wps:cNvPr id="1531" name="1185"/>
                        <wps:cNvCnPr>
                          <a:cxnSpLocks noChangeShapeType="1"/>
                        </wps:cNvCnPr>
                        <wps:spPr bwMode="auto">
                          <a:xfrm>
                            <a:off x="4196279" y="4391534"/>
                            <a:ext cx="278611" cy="704334"/>
                          </a:xfrm>
                          <a:prstGeom prst="straightConnector1">
                            <a:avLst/>
                          </a:prstGeom>
                          <a:noFill/>
                          <a:ln w="9525">
                            <a:solidFill>
                              <a:srgbClr val="000000"/>
                            </a:solidFill>
                            <a:round/>
                            <a:tailEnd type="triangle" w="med" len="med"/>
                          </a:ln>
                        </wps:spPr>
                        <wps:bodyPr/>
                      </wps:wsp>
                      <wps:wsp>
                        <wps:cNvPr id="2097153" name="1202"/>
                        <wps:cNvSpPr>
                          <a:spLocks noChangeArrowheads="1"/>
                        </wps:cNvSpPr>
                        <wps:spPr bwMode="auto">
                          <a:xfrm>
                            <a:off x="3578430" y="3285068"/>
                            <a:ext cx="822408" cy="325801"/>
                          </a:xfrm>
                          <a:prstGeom prst="rect">
                            <a:avLst/>
                          </a:prstGeom>
                          <a:solidFill>
                            <a:srgbClr val="FFFFFF"/>
                          </a:solidFill>
                          <a:ln w="9525">
                            <a:solidFill>
                              <a:srgbClr val="FFFFFF"/>
                            </a:solidFill>
                            <a:miter lim="800000"/>
                          </a:ln>
                        </wps:spPr>
                        <wps:txbx>
                          <w:txbxContent>
                            <w:p>
                              <w:pPr>
                                <w:jc w:val="center"/>
                                <w:rPr>
                                  <w:b/>
                                  <w:szCs w:val="20"/>
                                </w:rPr>
                              </w:pPr>
                            </w:p>
                          </w:txbxContent>
                        </wps:txbx>
                        <wps:bodyPr rot="0" vert="horz" wrap="square" lIns="61849" tIns="30988" rIns="61849" bIns="30988" anchor="t" anchorCtr="0" upright="1">
                          <a:noAutofit/>
                        </wps:bodyPr>
                      </wps:wsp>
                      <wpg:wgp>
                        <wpg:cNvPr id="2097154" name="1160"/>
                        <wpg:cNvGrpSpPr/>
                        <wpg:grpSpPr>
                          <a:xfrm>
                            <a:off x="4059261" y="6358658"/>
                            <a:ext cx="1143011" cy="505103"/>
                            <a:chOff x="720" y="36"/>
                            <a:chExt cx="1615" cy="650"/>
                          </a:xfrm>
                        </wpg:grpSpPr>
                        <wps:wsp>
                          <wps:cNvPr id="2097155" name="1161"/>
                          <wps:cNvCnPr>
                            <a:cxnSpLocks noChangeShapeType="1"/>
                          </wps:cNvCnPr>
                          <wps:spPr bwMode="auto">
                            <a:xfrm>
                              <a:off x="720" y="36"/>
                              <a:ext cx="0" cy="646"/>
                            </a:xfrm>
                            <a:prstGeom prst="line">
                              <a:avLst/>
                            </a:prstGeom>
                            <a:noFill/>
                            <a:ln w="9398">
                              <a:solidFill>
                                <a:srgbClr val="000000"/>
                              </a:solidFill>
                              <a:miter lim="800000"/>
                            </a:ln>
                          </wps:spPr>
                          <wps:bodyPr/>
                        </wps:wsp>
                        <wps:wsp>
                          <wps:cNvPr id="2097156" name="1162"/>
                          <wps:cNvCnPr>
                            <a:cxnSpLocks noChangeShapeType="1"/>
                          </wps:cNvCnPr>
                          <wps:spPr bwMode="auto">
                            <a:xfrm>
                              <a:off x="720" y="149"/>
                              <a:ext cx="0" cy="0"/>
                            </a:xfrm>
                            <a:prstGeom prst="line">
                              <a:avLst/>
                            </a:prstGeom>
                            <a:noFill/>
                            <a:ln w="9398">
                              <a:solidFill>
                                <a:srgbClr val="000000"/>
                              </a:solidFill>
                              <a:miter lim="800000"/>
                            </a:ln>
                          </wps:spPr>
                          <wps:bodyPr/>
                        </wps:wsp>
                        <wps:wsp>
                          <wps:cNvPr id="2097157" name="1163"/>
                          <wps:cNvCnPr>
                            <a:cxnSpLocks noChangeShapeType="1"/>
                          </wps:cNvCnPr>
                          <wps:spPr bwMode="auto">
                            <a:xfrm>
                              <a:off x="720" y="36"/>
                              <a:ext cx="1615" cy="0"/>
                            </a:xfrm>
                            <a:prstGeom prst="line">
                              <a:avLst/>
                            </a:prstGeom>
                            <a:noFill/>
                            <a:ln w="9398">
                              <a:solidFill>
                                <a:srgbClr val="000000"/>
                              </a:solidFill>
                              <a:miter lim="800000"/>
                            </a:ln>
                          </wps:spPr>
                          <wps:bodyPr/>
                        </wps:wsp>
                        <wps:wsp>
                          <wps:cNvPr id="2097159" name="1164"/>
                          <wps:cNvCnPr>
                            <a:cxnSpLocks noChangeShapeType="1"/>
                          </wps:cNvCnPr>
                          <wps:spPr bwMode="auto">
                            <a:xfrm>
                              <a:off x="720" y="687"/>
                              <a:ext cx="1615" cy="0"/>
                            </a:xfrm>
                            <a:prstGeom prst="line">
                              <a:avLst/>
                            </a:prstGeom>
                            <a:noFill/>
                            <a:ln w="9398">
                              <a:solidFill>
                                <a:srgbClr val="000000"/>
                              </a:solidFill>
                              <a:miter lim="800000"/>
                            </a:ln>
                          </wps:spPr>
                          <wps:bodyPr/>
                        </wps:wsp>
                        <wps:wsp>
                          <wps:cNvPr id="2097169" name="1165"/>
                          <wps:cNvCnPr>
                            <a:cxnSpLocks noChangeShapeType="1"/>
                          </wps:cNvCnPr>
                          <wps:spPr bwMode="auto">
                            <a:xfrm>
                              <a:off x="1260" y="40"/>
                              <a:ext cx="0" cy="642"/>
                            </a:xfrm>
                            <a:prstGeom prst="line">
                              <a:avLst/>
                            </a:prstGeom>
                            <a:noFill/>
                            <a:ln w="9398">
                              <a:solidFill>
                                <a:srgbClr val="000000"/>
                              </a:solidFill>
                              <a:miter lim="800000"/>
                            </a:ln>
                          </wps:spPr>
                          <wps:bodyPr/>
                        </wps:wsp>
                      </wpg:wgp>
                      <wpg:wgp>
                        <wpg:cNvPr id="2097170" name="1203"/>
                        <wpg:cNvGrpSpPr/>
                        <wpg:grpSpPr>
                          <a:xfrm>
                            <a:off x="2390144" y="419098"/>
                            <a:ext cx="912252" cy="1150699"/>
                            <a:chOff x="0" y="0"/>
                            <a:chExt cx="1615" cy="1239"/>
                          </a:xfrm>
                        </wpg:grpSpPr>
                        <wpg:grpSp>
                          <wpg:cNvPr id="2097171" name="1205"/>
                          <wpg:cNvGrpSpPr/>
                          <wpg:grpSpPr>
                            <a:xfrm>
                              <a:off x="0" y="0"/>
                              <a:ext cx="1615" cy="539"/>
                              <a:chOff x="0" y="0"/>
                              <a:chExt cx="1615" cy="651"/>
                            </a:xfrm>
                          </wpg:grpSpPr>
                          <wps:wsp>
                            <wps:cNvPr id="2097172" name="1206"/>
                            <wps:cNvCnPr>
                              <a:cxnSpLocks noChangeShapeType="1"/>
                            </wps:cNvCnPr>
                            <wps:spPr bwMode="auto">
                              <a:xfrm>
                                <a:off x="0" y="0"/>
                                <a:ext cx="0" cy="646"/>
                              </a:xfrm>
                              <a:prstGeom prst="line">
                                <a:avLst/>
                              </a:prstGeom>
                              <a:noFill/>
                              <a:ln w="9398">
                                <a:solidFill>
                                  <a:srgbClr val="000000"/>
                                </a:solidFill>
                                <a:miter lim="800000"/>
                              </a:ln>
                            </wps:spPr>
                            <wps:bodyPr/>
                          </wps:wsp>
                          <wps:wsp>
                            <wps:cNvPr id="2097173" name="1207"/>
                            <wps:cNvCnPr>
                              <a:cxnSpLocks noChangeShapeType="1"/>
                            </wps:cNvCnPr>
                            <wps:spPr bwMode="auto">
                              <a:xfrm>
                                <a:off x="0" y="113"/>
                                <a:ext cx="0" cy="0"/>
                              </a:xfrm>
                              <a:prstGeom prst="line">
                                <a:avLst/>
                              </a:prstGeom>
                              <a:noFill/>
                              <a:ln w="9398">
                                <a:solidFill>
                                  <a:srgbClr val="000000"/>
                                </a:solidFill>
                                <a:miter lim="800000"/>
                              </a:ln>
                            </wps:spPr>
                            <wps:bodyPr/>
                          </wps:wsp>
                          <wps:wsp>
                            <wps:cNvPr id="2097174" name="1208"/>
                            <wps:cNvCnPr>
                              <a:cxnSpLocks noChangeShapeType="1"/>
                            </wps:cNvCnPr>
                            <wps:spPr bwMode="auto">
                              <a:xfrm>
                                <a:off x="0" y="0"/>
                                <a:ext cx="1615" cy="0"/>
                              </a:xfrm>
                              <a:prstGeom prst="line">
                                <a:avLst/>
                              </a:prstGeom>
                              <a:noFill/>
                              <a:ln w="9398">
                                <a:solidFill>
                                  <a:srgbClr val="000000"/>
                                </a:solidFill>
                                <a:miter lim="800000"/>
                              </a:ln>
                            </wps:spPr>
                            <wps:bodyPr/>
                          </wps:wsp>
                          <wps:wsp>
                            <wps:cNvPr id="2097175" name="1209"/>
                            <wps:cNvCnPr>
                              <a:cxnSpLocks noChangeShapeType="1"/>
                            </wps:cNvCnPr>
                            <wps:spPr bwMode="auto">
                              <a:xfrm>
                                <a:off x="0" y="651"/>
                                <a:ext cx="1615" cy="0"/>
                              </a:xfrm>
                              <a:prstGeom prst="line">
                                <a:avLst/>
                              </a:prstGeom>
                              <a:noFill/>
                              <a:ln w="9398">
                                <a:solidFill>
                                  <a:srgbClr val="000000"/>
                                </a:solidFill>
                                <a:miter lim="800000"/>
                              </a:ln>
                            </wps:spPr>
                            <wps:bodyPr/>
                          </wps:wsp>
                          <wps:wsp>
                            <wps:cNvPr id="2097176" name="1210"/>
                            <wps:cNvCnPr>
                              <a:cxnSpLocks noChangeShapeType="1"/>
                            </wps:cNvCnPr>
                            <wps:spPr bwMode="auto">
                              <a:xfrm>
                                <a:off x="540" y="4"/>
                                <a:ext cx="0" cy="642"/>
                              </a:xfrm>
                              <a:prstGeom prst="line">
                                <a:avLst/>
                              </a:prstGeom>
                              <a:noFill/>
                              <a:ln w="9398">
                                <a:solidFill>
                                  <a:srgbClr val="000000"/>
                                </a:solidFill>
                                <a:miter lim="800000"/>
                              </a:ln>
                            </wps:spPr>
                            <wps:bodyPr/>
                          </wps:wsp>
                        </wpg:grpSp>
                        <wps:wsp>
                          <wps:cNvPr id="2097177" name="1212"/>
                          <wps:cNvCnPr>
                            <a:cxnSpLocks noChangeShapeType="1"/>
                          </wps:cNvCnPr>
                          <wps:spPr bwMode="auto">
                            <a:xfrm flipV="1">
                              <a:off x="1019" y="546"/>
                              <a:ext cx="281" cy="693"/>
                            </a:xfrm>
                            <a:prstGeom prst="straightConnector1">
                              <a:avLst/>
                            </a:prstGeom>
                            <a:noFill/>
                            <a:ln w="9525">
                              <a:solidFill>
                                <a:srgbClr val="000000"/>
                              </a:solidFill>
                              <a:round/>
                              <a:tailEnd type="triangle" w="med" len="med"/>
                            </a:ln>
                          </wps:spPr>
                          <wps:bodyPr/>
                        </wps:wsp>
                        <wps:wsp>
                          <wps:cNvPr id="2097178" name="1213"/>
                          <wps:cNvCnPr>
                            <a:cxnSpLocks noChangeShapeType="1"/>
                          </wps:cNvCnPr>
                          <wps:spPr bwMode="auto">
                            <a:xfrm flipH="1">
                              <a:off x="653" y="559"/>
                              <a:ext cx="259" cy="680"/>
                            </a:xfrm>
                            <a:prstGeom prst="straightConnector1">
                              <a:avLst/>
                            </a:prstGeom>
                            <a:noFill/>
                            <a:ln w="9525">
                              <a:solidFill>
                                <a:srgbClr val="000000"/>
                              </a:solidFill>
                              <a:round/>
                              <a:tailEnd type="triangle" w="med" len="med"/>
                            </a:ln>
                          </wps:spPr>
                          <wps:bodyPr/>
                        </wps:wsp>
                      </wpg:wgp>
                      <wpg:wgp>
                        <wpg:cNvPr id="2097180" name="1214"/>
                        <wpg:cNvGrpSpPr/>
                        <wpg:grpSpPr>
                          <a:xfrm>
                            <a:off x="2306189" y="575607"/>
                            <a:ext cx="1250150" cy="2618105"/>
                            <a:chOff x="0" y="-1432"/>
                            <a:chExt cx="2167" cy="4123"/>
                          </a:xfrm>
                        </wpg:grpSpPr>
                        <wpg:grpSp>
                          <wpg:cNvPr id="2097187" name="1215"/>
                          <wpg:cNvGrpSpPr/>
                          <wpg:grpSpPr>
                            <a:xfrm>
                              <a:off x="0" y="-1432"/>
                              <a:ext cx="2167" cy="4123"/>
                              <a:chOff x="0" y="-1432"/>
                              <a:chExt cx="2167" cy="4123"/>
                            </a:xfrm>
                          </wpg:grpSpPr>
                          <wpg:grpSp>
                            <wpg:cNvPr id="2097188" name="1216"/>
                            <wpg:cNvGrpSpPr/>
                            <wpg:grpSpPr>
                              <a:xfrm>
                                <a:off x="0" y="-1432"/>
                                <a:ext cx="2167" cy="2857"/>
                                <a:chOff x="0" y="-1432"/>
                                <a:chExt cx="2167" cy="2857"/>
                              </a:xfrm>
                            </wpg:grpSpPr>
                            <wpg:grpSp>
                              <wpg:cNvPr id="2097189" name="1217"/>
                              <wpg:cNvGrpSpPr/>
                              <wpg:grpSpPr>
                                <a:xfrm>
                                  <a:off x="0" y="0"/>
                                  <a:ext cx="1687" cy="1425"/>
                                  <a:chOff x="0" y="0"/>
                                  <a:chExt cx="2154" cy="1021"/>
                                </a:xfrm>
                              </wpg:grpSpPr>
                              <wps:wsp>
                                <wps:cNvPr id="2097190" name="1218"/>
                                <wps:cNvSpPr>
                                  <a:spLocks noChangeArrowheads="1"/>
                                </wps:cNvSpPr>
                                <wps:spPr bwMode="auto">
                                  <a:xfrm>
                                    <a:off x="0" y="0"/>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2097191" name="1219"/>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2097192" name="1220"/>
                              <wps:cNvSpPr>
                                <a:spLocks noChangeArrowheads="1"/>
                              </wps:cNvSpPr>
                              <wps:spPr bwMode="auto">
                                <a:xfrm>
                                  <a:off x="730" y="-1432"/>
                                  <a:ext cx="1437" cy="387"/>
                                </a:xfrm>
                                <a:prstGeom prst="rect">
                                  <a:avLst/>
                                </a:prstGeom>
                                <a:solidFill>
                                  <a:srgbClr val="FFFFFF"/>
                                </a:solidFill>
                                <a:ln w="9525">
                                  <a:solidFill>
                                    <a:srgbClr val="FFFFFF"/>
                                  </a:solidFill>
                                  <a:miter lim="800000"/>
                                </a:ln>
                              </wps:spPr>
                              <wps:txbx>
                                <w:txbxContent>
                                  <w:p>
                                    <w:pPr>
                                      <w:pStyle w:val="28"/>
                                      <w:spacing w:before="0" w:beforeAutospacing="0" w:after="0"/>
                                      <w:rPr>
                                        <w:sz w:val="22"/>
                                        <w:szCs w:val="18"/>
                                      </w:rPr>
                                    </w:pPr>
                                    <w:r>
                                      <w:rPr>
                                        <w:sz w:val="22"/>
                                        <w:szCs w:val="18"/>
                                      </w:rPr>
                                      <w:t>Teacher</w:t>
                                    </w:r>
                                  </w:p>
                                </w:txbxContent>
                              </wps:txbx>
                              <wps:bodyPr rot="0" vert="horz" wrap="square" lIns="61849" tIns="30988" rIns="61849" bIns="30988" anchor="t" anchorCtr="0" upright="1">
                                <a:noAutofit/>
                              </wps:bodyPr>
                            </wps:wsp>
                          </wpg:grpSp>
                          <wps:wsp>
                            <wps:cNvPr id="2097193" name="1221"/>
                            <wps:cNvCnPr>
                              <a:cxnSpLocks noChangeShapeType="1"/>
                            </wps:cNvCnPr>
                            <wps:spPr bwMode="auto">
                              <a:xfrm flipV="1">
                                <a:off x="328" y="1415"/>
                                <a:ext cx="330" cy="1276"/>
                              </a:xfrm>
                              <a:prstGeom prst="straightConnector1">
                                <a:avLst/>
                              </a:prstGeom>
                              <a:noFill/>
                              <a:ln w="9525">
                                <a:solidFill>
                                  <a:srgbClr val="000000"/>
                                </a:solidFill>
                                <a:round/>
                                <a:tailEnd type="triangle" w="med" len="med"/>
                              </a:ln>
                            </wps:spPr>
                            <wps:bodyPr/>
                          </wps:wsp>
                        </wpg:grpSp>
                        <wps:wsp>
                          <wps:cNvPr id="2097194" name="1222"/>
                          <wps:cNvCnPr>
                            <a:cxnSpLocks noChangeShapeType="1"/>
                          </wps:cNvCnPr>
                          <wps:spPr bwMode="auto">
                            <a:xfrm flipH="1">
                              <a:off x="811" y="1425"/>
                              <a:ext cx="222" cy="1266"/>
                            </a:xfrm>
                            <a:prstGeom prst="straightConnector1">
                              <a:avLst/>
                            </a:prstGeom>
                            <a:noFill/>
                            <a:ln w="9525">
                              <a:solidFill>
                                <a:srgbClr val="000000"/>
                              </a:solidFill>
                              <a:round/>
                              <a:tailEnd type="triangle" w="med" len="med"/>
                            </a:ln>
                          </wps:spPr>
                          <wps:bodyPr/>
                        </wps:wsp>
                      </wpg:wgp>
                      <wps:wsp>
                        <wps:cNvPr id="2097195" name="1224"/>
                        <wps:cNvSpPr>
                          <a:spLocks noChangeArrowheads="1"/>
                        </wps:cNvSpPr>
                        <wps:spPr bwMode="auto">
                          <a:xfrm>
                            <a:off x="2572014" y="1533717"/>
                            <a:ext cx="552450" cy="20828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2.0</w:t>
                              </w:r>
                            </w:p>
                          </w:txbxContent>
                        </wps:txbx>
                        <wps:bodyPr rot="0" vert="horz" wrap="square" lIns="61849" tIns="30988" rIns="61849" bIns="30988" anchor="t" anchorCtr="0" upright="1">
                          <a:noAutofit/>
                        </wps:bodyPr>
                      </wps:wsp>
                      <wps:wsp>
                        <wps:cNvPr id="380" name="Text Box 2097190"/>
                        <wps:cNvSpPr txBox="1"/>
                        <wps:spPr>
                          <a:xfrm>
                            <a:off x="2328917" y="2718289"/>
                            <a:ext cx="846436" cy="21541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rPr>
                                  <w:sz w:val="20"/>
                                  <w:szCs w:val="20"/>
                                </w:rPr>
                              </w:pPr>
                              <w:r>
                                <w:rPr>
                                  <w:rFonts w:cs="Vrinda"/>
                                  <w:sz w:val="20"/>
                                  <w:szCs w:val="20"/>
                                </w:rPr>
                                <w:t>Teacher Info</w:t>
                              </w:r>
                            </w:p>
                          </w:txbxContent>
                        </wps:txbx>
                        <wps:bodyPr rot="0" spcFirstLastPara="0" vert="horz" wrap="square" lIns="91440" tIns="45720" rIns="91440" bIns="45720" numCol="1" spcCol="0" rtlCol="0" fromWordArt="0" anchor="t" anchorCtr="0" forceAA="0" compatLnSpc="1">
                          <a:noAutofit/>
                        </wps:bodyPr>
                      </wps:wsp>
                      <wps:wsp>
                        <wps:cNvPr id="382" name="Text Box 2097190"/>
                        <wps:cNvSpPr txBox="1"/>
                        <wps:spPr>
                          <a:xfrm>
                            <a:off x="3950605" y="4670956"/>
                            <a:ext cx="1382302" cy="2419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pPr>
                              <w:r>
                                <w:rPr>
                                  <w:rFonts w:cs="Vrinda"/>
                                  <w:sz w:val="22"/>
                                  <w:szCs w:val="22"/>
                                </w:rPr>
                                <w:t>Notice Info</w:t>
                              </w:r>
                            </w:p>
                          </w:txbxContent>
                        </wps:txbx>
                        <wps:bodyPr rot="0" spcFirstLastPara="0" vert="horz" wrap="square" lIns="91440" tIns="45720" rIns="91440" bIns="45720" numCol="1" spcCol="0" rtlCol="0" fromWordArt="0" anchor="t" anchorCtr="0" forceAA="0" compatLnSpc="1">
                          <a:noAutofit/>
                        </wps:bodyPr>
                      </wps:wsp>
                      <wpg:wgp>
                        <wpg:cNvPr id="2097196" name="1203"/>
                        <wpg:cNvGrpSpPr/>
                        <wpg:grpSpPr>
                          <a:xfrm>
                            <a:off x="4701578" y="381000"/>
                            <a:ext cx="816772" cy="2008573"/>
                            <a:chOff x="-460" y="0"/>
                            <a:chExt cx="2062" cy="1842"/>
                          </a:xfrm>
                        </wpg:grpSpPr>
                        <wpg:grpSp>
                          <wpg:cNvPr id="2097198" name="1204"/>
                          <wpg:cNvGrpSpPr/>
                          <wpg:grpSpPr>
                            <a:xfrm>
                              <a:off x="-460" y="0"/>
                              <a:ext cx="2062" cy="1842"/>
                              <a:chOff x="-460" y="0"/>
                              <a:chExt cx="2062" cy="1842"/>
                            </a:xfrm>
                          </wpg:grpSpPr>
                          <wpg:grpSp>
                            <wpg:cNvPr id="2097199" name="1205"/>
                            <wpg:cNvGrpSpPr/>
                            <wpg:grpSpPr>
                              <a:xfrm>
                                <a:off x="-340" y="0"/>
                                <a:ext cx="1642" cy="539"/>
                                <a:chOff x="-340" y="0"/>
                                <a:chExt cx="1642" cy="651"/>
                              </a:xfrm>
                            </wpg:grpSpPr>
                            <wps:wsp>
                              <wps:cNvPr id="2097200" name="1206"/>
                              <wps:cNvCnPr>
                                <a:cxnSpLocks noChangeShapeType="1"/>
                              </wps:cNvCnPr>
                              <wps:spPr bwMode="auto">
                                <a:xfrm>
                                  <a:off x="-340" y="0"/>
                                  <a:ext cx="0" cy="646"/>
                                </a:xfrm>
                                <a:prstGeom prst="line">
                                  <a:avLst/>
                                </a:prstGeom>
                                <a:noFill/>
                                <a:ln w="9398">
                                  <a:solidFill>
                                    <a:srgbClr val="000000"/>
                                  </a:solidFill>
                                  <a:miter lim="800000"/>
                                </a:ln>
                              </wps:spPr>
                              <wps:bodyPr/>
                            </wps:wsp>
                            <wps:wsp>
                              <wps:cNvPr id="2097201" name="1207"/>
                              <wps:cNvCnPr>
                                <a:cxnSpLocks noChangeShapeType="1"/>
                              </wps:cNvCnPr>
                              <wps:spPr bwMode="auto">
                                <a:xfrm>
                                  <a:off x="0" y="113"/>
                                  <a:ext cx="0" cy="0"/>
                                </a:xfrm>
                                <a:prstGeom prst="line">
                                  <a:avLst/>
                                </a:prstGeom>
                                <a:noFill/>
                                <a:ln w="9398">
                                  <a:solidFill>
                                    <a:srgbClr val="000000"/>
                                  </a:solidFill>
                                  <a:miter lim="800000"/>
                                </a:ln>
                              </wps:spPr>
                              <wps:bodyPr/>
                            </wps:wsp>
                            <wps:wsp>
                              <wps:cNvPr id="419" name="1208"/>
                              <wps:cNvCnPr>
                                <a:cxnSpLocks noChangeShapeType="1"/>
                              </wps:cNvCnPr>
                              <wps:spPr bwMode="auto">
                                <a:xfrm>
                                  <a:off x="-313" y="0"/>
                                  <a:ext cx="1615" cy="0"/>
                                </a:xfrm>
                                <a:prstGeom prst="line">
                                  <a:avLst/>
                                </a:prstGeom>
                                <a:noFill/>
                                <a:ln w="9398">
                                  <a:solidFill>
                                    <a:srgbClr val="000000"/>
                                  </a:solidFill>
                                  <a:miter lim="800000"/>
                                </a:ln>
                              </wps:spPr>
                              <wps:bodyPr/>
                            </wps:wsp>
                            <wps:wsp>
                              <wps:cNvPr id="423" name="1209"/>
                              <wps:cNvCnPr>
                                <a:cxnSpLocks noChangeShapeType="1"/>
                              </wps:cNvCnPr>
                              <wps:spPr bwMode="auto">
                                <a:xfrm>
                                  <a:off x="-313" y="651"/>
                                  <a:ext cx="1615" cy="0"/>
                                </a:xfrm>
                                <a:prstGeom prst="line">
                                  <a:avLst/>
                                </a:prstGeom>
                                <a:noFill/>
                                <a:ln w="9398">
                                  <a:solidFill>
                                    <a:srgbClr val="000000"/>
                                  </a:solidFill>
                                  <a:miter lim="800000"/>
                                </a:ln>
                              </wps:spPr>
                              <wps:bodyPr/>
                            </wps:wsp>
                            <wps:wsp>
                              <wps:cNvPr id="426" name="1210"/>
                              <wps:cNvCnPr>
                                <a:cxnSpLocks noChangeShapeType="1"/>
                              </wps:cNvCnPr>
                              <wps:spPr bwMode="auto">
                                <a:xfrm>
                                  <a:off x="372" y="4"/>
                                  <a:ext cx="0" cy="642"/>
                                </a:xfrm>
                                <a:prstGeom prst="line">
                                  <a:avLst/>
                                </a:prstGeom>
                                <a:noFill/>
                                <a:ln w="9398">
                                  <a:solidFill>
                                    <a:srgbClr val="000000"/>
                                  </a:solidFill>
                                  <a:miter lim="800000"/>
                                </a:ln>
                              </wps:spPr>
                              <wps:bodyPr/>
                            </wps:wsp>
                          </wpg:grpSp>
                          <wps:wsp>
                            <wps:cNvPr id="2097202" name="1211"/>
                            <wps:cNvSpPr>
                              <a:spLocks noChangeArrowheads="1"/>
                            </wps:cNvSpPr>
                            <wps:spPr bwMode="auto">
                              <a:xfrm>
                                <a:off x="-460" y="1373"/>
                                <a:ext cx="2062" cy="469"/>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8"/>
                                    </w:rPr>
                                  </w:pPr>
                                  <w:r>
                                    <w:rPr>
                                      <w:sz w:val="18"/>
                                      <w:szCs w:val="18"/>
                                    </w:rPr>
                                    <w:t>Assigned Course List, Remove</w:t>
                                  </w:r>
                                </w:p>
                              </w:txbxContent>
                            </wps:txbx>
                            <wps:bodyPr rot="0" vert="horz" wrap="square" lIns="61849" tIns="30988" rIns="61849" bIns="30988" anchor="t" anchorCtr="0" upright="1">
                              <a:noAutofit/>
                            </wps:bodyPr>
                          </wps:wsp>
                        </wpg:grpSp>
                        <wps:wsp>
                          <wps:cNvPr id="2097203" name="1212"/>
                          <wps:cNvCnPr>
                            <a:cxnSpLocks noChangeShapeType="1"/>
                          </wps:cNvCnPr>
                          <wps:spPr bwMode="auto">
                            <a:xfrm flipV="1">
                              <a:off x="1123" y="546"/>
                              <a:ext cx="321" cy="591"/>
                            </a:xfrm>
                            <a:prstGeom prst="straightConnector1">
                              <a:avLst/>
                            </a:prstGeom>
                            <a:noFill/>
                            <a:ln w="9525">
                              <a:solidFill>
                                <a:srgbClr val="000000"/>
                              </a:solidFill>
                              <a:round/>
                              <a:tailEnd type="triangle" w="med" len="med"/>
                            </a:ln>
                          </wps:spPr>
                          <wps:bodyPr/>
                        </wps:wsp>
                        <wps:wsp>
                          <wps:cNvPr id="2097204" name="1213"/>
                          <wps:cNvCnPr>
                            <a:cxnSpLocks noChangeShapeType="1"/>
                            <a:endCxn id="435" idx="0"/>
                          </wps:cNvCnPr>
                          <wps:spPr bwMode="auto">
                            <a:xfrm flipH="1">
                              <a:off x="658" y="559"/>
                              <a:ext cx="305" cy="498"/>
                            </a:xfrm>
                            <a:prstGeom prst="straightConnector1">
                              <a:avLst/>
                            </a:prstGeom>
                            <a:noFill/>
                            <a:ln w="9525">
                              <a:solidFill>
                                <a:srgbClr val="000000"/>
                              </a:solidFill>
                              <a:round/>
                              <a:tailEnd type="triangle" w="med" len="med"/>
                            </a:ln>
                          </wps:spPr>
                          <wps:bodyPr/>
                        </wps:wsp>
                      </wpg:wgp>
                      <wps:wsp>
                        <wps:cNvPr id="437" name="1224"/>
                        <wps:cNvSpPr>
                          <a:spLocks noChangeArrowheads="1"/>
                        </wps:cNvSpPr>
                        <wps:spPr bwMode="auto">
                          <a:xfrm>
                            <a:off x="4835269" y="1574432"/>
                            <a:ext cx="551815" cy="20828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4.0</w:t>
                              </w:r>
                            </w:p>
                          </w:txbxContent>
                        </wps:txbx>
                        <wps:bodyPr rot="0" vert="horz" wrap="square" lIns="61849" tIns="30988" rIns="61849" bIns="30988" anchor="t" anchorCtr="0" upright="1">
                          <a:noAutofit/>
                        </wps:bodyPr>
                      </wps:wsp>
                      <wps:wsp>
                        <wps:cNvPr id="438" name="Text Box 2097190"/>
                        <wps:cNvSpPr txBox="1"/>
                        <wps:spPr>
                          <a:xfrm>
                            <a:off x="4239119" y="2709429"/>
                            <a:ext cx="1505069" cy="3555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0"/>
                                <w:jc w:val="center"/>
                                <w:rPr>
                                  <w:sz w:val="20"/>
                                  <w:szCs w:val="20"/>
                                </w:rPr>
                              </w:pPr>
                              <w:r>
                                <w:rPr>
                                  <w:sz w:val="20"/>
                                  <w:szCs w:val="20"/>
                                </w:rPr>
                                <w:t>Assigned Course</w:t>
                              </w:r>
                            </w:p>
                            <w:p>
                              <w:pPr>
                                <w:pStyle w:val="28"/>
                                <w:spacing w:before="0" w:beforeAutospacing="0" w:after="200" w:line="276" w:lineRule="auto"/>
                                <w:jc w:val="center"/>
                                <w:rPr>
                                  <w:sz w:val="20"/>
                                  <w:szCs w:val="20"/>
                                </w:rPr>
                              </w:pPr>
                              <w:r>
                                <w:rPr>
                                  <w:rFonts w:cs="Vrinda"/>
                                  <w:sz w:val="20"/>
                                  <w:szCs w:val="20"/>
                                </w:rPr>
                                <w:t>Info</w:t>
                              </w:r>
                            </w:p>
                          </w:txbxContent>
                        </wps:txbx>
                        <wps:bodyPr rot="0" spcFirstLastPara="0" vert="horz" wrap="square" lIns="91440" tIns="45720" rIns="91440" bIns="45720" numCol="1" spcCol="0" rtlCol="0" fromWordArt="0" anchor="t" anchorCtr="0" forceAA="0" compatLnSpc="1">
                          <a:noAutofit/>
                        </wps:bodyPr>
                      </wps:wsp>
                      <wpg:wgp>
                        <wpg:cNvPr id="439" name="1155"/>
                        <wpg:cNvGrpSpPr/>
                        <wpg:grpSpPr>
                          <a:xfrm>
                            <a:off x="2754632" y="5054454"/>
                            <a:ext cx="979399" cy="821839"/>
                            <a:chOff x="0" y="0"/>
                            <a:chExt cx="1687" cy="1425"/>
                          </a:xfrm>
                        </wpg:grpSpPr>
                        <wpg:grpSp>
                          <wpg:cNvPr id="440" name="1156"/>
                          <wpg:cNvGrpSpPr/>
                          <wpg:grpSpPr>
                            <a:xfrm>
                              <a:off x="0" y="0"/>
                              <a:ext cx="1687" cy="1425"/>
                              <a:chOff x="0" y="0"/>
                              <a:chExt cx="2154" cy="1021"/>
                            </a:xfrm>
                          </wpg:grpSpPr>
                          <wps:wsp>
                            <wps:cNvPr id="442" name="1157"/>
                            <wps:cNvSpPr>
                              <a:spLocks noChangeArrowheads="1"/>
                            </wps:cNvSpPr>
                            <wps:spPr bwMode="auto">
                              <a:xfrm>
                                <a:off x="0" y="0"/>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443" name="1158"/>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441" name="1159"/>
                          <wps:cNvSpPr>
                            <a:spLocks noChangeArrowheads="1"/>
                          </wps:cNvSpPr>
                          <wps:spPr bwMode="auto">
                            <a:xfrm>
                              <a:off x="106" y="501"/>
                              <a:ext cx="1500" cy="916"/>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Manage dept. forum, Add &amp; delete post. </w:t>
                                </w:r>
                              </w:p>
                              <w:p>
                                <w:pPr>
                                  <w:pStyle w:val="28"/>
                                  <w:spacing w:before="0" w:beforeAutospacing="0" w:after="200" w:line="276" w:lineRule="auto"/>
                                  <w:jc w:val="center"/>
                                  <w:rPr>
                                    <w:sz w:val="20"/>
                                    <w:szCs w:val="18"/>
                                  </w:rPr>
                                </w:pPr>
                              </w:p>
                            </w:txbxContent>
                          </wps:txbx>
                          <wps:bodyPr rot="0" vert="horz" wrap="square" lIns="61849" tIns="30988" rIns="61849" bIns="30988" anchor="t" anchorCtr="0" upright="1">
                            <a:noAutofit/>
                          </wps:bodyPr>
                        </wps:wsp>
                      </wpg:wgp>
                      <wps:wsp>
                        <wps:cNvPr id="444" name="1183"/>
                        <wps:cNvSpPr>
                          <a:spLocks noChangeArrowheads="1"/>
                        </wps:cNvSpPr>
                        <wps:spPr bwMode="auto">
                          <a:xfrm>
                            <a:off x="2990210" y="5081843"/>
                            <a:ext cx="510366" cy="206021"/>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7.0</w:t>
                              </w:r>
                            </w:p>
                          </w:txbxContent>
                        </wps:txbx>
                        <wps:bodyPr rot="0" vert="horz" wrap="square" lIns="61849" tIns="30988" rIns="61849" bIns="30988" anchor="t" anchorCtr="0" upright="1">
                          <a:noAutofit/>
                        </wps:bodyPr>
                      </wps:wsp>
                      <wps:wsp>
                        <wps:cNvPr id="2097205" name="Straight Arrow Connector 12"/>
                        <wps:cNvCnPr/>
                        <wps:spPr>
                          <a:xfrm flipV="1">
                            <a:off x="2896358" y="4395573"/>
                            <a:ext cx="424436" cy="652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7206" name="Straight Arrow Connector 14"/>
                        <wps:cNvCnPr/>
                        <wps:spPr>
                          <a:xfrm flipH="1">
                            <a:off x="3159821" y="4381899"/>
                            <a:ext cx="462751" cy="669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2097190"/>
                        <wps:cNvSpPr txBox="1"/>
                        <wps:spPr>
                          <a:xfrm>
                            <a:off x="2727402" y="4671516"/>
                            <a:ext cx="863953" cy="241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pPr>
                              <w:r>
                                <w:rPr>
                                  <w:rFonts w:cs="Vrinda"/>
                                  <w:sz w:val="22"/>
                                  <w:szCs w:val="22"/>
                                </w:rPr>
                                <w:t>Forum Info</w:t>
                              </w:r>
                            </w:p>
                          </w:txbxContent>
                        </wps:txbx>
                        <wps:bodyPr rot="0" spcFirstLastPara="0" vert="horz" wrap="square" lIns="91440" tIns="45720" rIns="91440" bIns="45720" numCol="1" spcCol="0" rtlCol="0" fromWordArt="0" anchor="t" anchorCtr="0" forceAA="0" compatLnSpc="1">
                          <a:noAutofit/>
                        </wps:bodyPr>
                      </wps:wsp>
                      <wpg:wgp>
                        <wpg:cNvPr id="447" name="1160"/>
                        <wpg:cNvGrpSpPr/>
                        <wpg:grpSpPr>
                          <a:xfrm>
                            <a:off x="2708852" y="6338087"/>
                            <a:ext cx="985864" cy="491338"/>
                            <a:chOff x="0" y="0"/>
                            <a:chExt cx="1615" cy="651"/>
                          </a:xfrm>
                        </wpg:grpSpPr>
                        <wps:wsp>
                          <wps:cNvPr id="2097207" name="1161"/>
                          <wps:cNvCnPr>
                            <a:cxnSpLocks noChangeShapeType="1"/>
                          </wps:cNvCnPr>
                          <wps:spPr bwMode="auto">
                            <a:xfrm>
                              <a:off x="0" y="0"/>
                              <a:ext cx="0" cy="646"/>
                            </a:xfrm>
                            <a:prstGeom prst="line">
                              <a:avLst/>
                            </a:prstGeom>
                            <a:noFill/>
                            <a:ln w="9398">
                              <a:solidFill>
                                <a:srgbClr val="000000"/>
                              </a:solidFill>
                              <a:miter lim="800000"/>
                            </a:ln>
                          </wps:spPr>
                          <wps:bodyPr/>
                        </wps:wsp>
                        <wps:wsp>
                          <wps:cNvPr id="2097208" name="1162"/>
                          <wps:cNvCnPr>
                            <a:cxnSpLocks noChangeShapeType="1"/>
                          </wps:cNvCnPr>
                          <wps:spPr bwMode="auto">
                            <a:xfrm>
                              <a:off x="0" y="113"/>
                              <a:ext cx="0" cy="0"/>
                            </a:xfrm>
                            <a:prstGeom prst="line">
                              <a:avLst/>
                            </a:prstGeom>
                            <a:noFill/>
                            <a:ln w="9398">
                              <a:solidFill>
                                <a:srgbClr val="000000"/>
                              </a:solidFill>
                              <a:miter lim="800000"/>
                            </a:ln>
                          </wps:spPr>
                          <wps:bodyPr/>
                        </wps:wsp>
                        <wps:wsp>
                          <wps:cNvPr id="2097209" name="1163"/>
                          <wps:cNvCnPr>
                            <a:cxnSpLocks noChangeShapeType="1"/>
                          </wps:cNvCnPr>
                          <wps:spPr bwMode="auto">
                            <a:xfrm>
                              <a:off x="0" y="0"/>
                              <a:ext cx="1615" cy="0"/>
                            </a:xfrm>
                            <a:prstGeom prst="line">
                              <a:avLst/>
                            </a:prstGeom>
                            <a:noFill/>
                            <a:ln w="9398">
                              <a:solidFill>
                                <a:srgbClr val="000000"/>
                              </a:solidFill>
                              <a:miter lim="800000"/>
                            </a:ln>
                          </wps:spPr>
                          <wps:bodyPr/>
                        </wps:wsp>
                        <wps:wsp>
                          <wps:cNvPr id="504" name="1164"/>
                          <wps:cNvCnPr>
                            <a:cxnSpLocks noChangeShapeType="1"/>
                          </wps:cNvCnPr>
                          <wps:spPr bwMode="auto">
                            <a:xfrm>
                              <a:off x="0" y="651"/>
                              <a:ext cx="1615" cy="0"/>
                            </a:xfrm>
                            <a:prstGeom prst="line">
                              <a:avLst/>
                            </a:prstGeom>
                            <a:noFill/>
                            <a:ln w="9398">
                              <a:solidFill>
                                <a:srgbClr val="000000"/>
                              </a:solidFill>
                              <a:miter lim="800000"/>
                            </a:ln>
                          </wps:spPr>
                          <wps:bodyPr/>
                        </wps:wsp>
                        <wps:wsp>
                          <wps:cNvPr id="505" name="1165"/>
                          <wps:cNvCnPr>
                            <a:cxnSpLocks noChangeShapeType="1"/>
                          </wps:cNvCnPr>
                          <wps:spPr bwMode="auto">
                            <a:xfrm>
                              <a:off x="540" y="4"/>
                              <a:ext cx="0" cy="642"/>
                            </a:xfrm>
                            <a:prstGeom prst="line">
                              <a:avLst/>
                            </a:prstGeom>
                            <a:noFill/>
                            <a:ln w="9398">
                              <a:solidFill>
                                <a:srgbClr val="000000"/>
                              </a:solidFill>
                              <a:miter lim="800000"/>
                            </a:ln>
                          </wps:spPr>
                          <wps:bodyPr/>
                        </wps:wsp>
                      </wpg:wgp>
                      <wps:wsp>
                        <wps:cNvPr id="2097210" name="Straight Arrow Connector 15"/>
                        <wps:cNvCnPr/>
                        <wps:spPr>
                          <a:xfrm flipV="1">
                            <a:off x="3074251" y="5857875"/>
                            <a:ext cx="0" cy="427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7211" name="Straight Arrow Connector 24"/>
                        <wps:cNvCnPr/>
                        <wps:spPr>
                          <a:xfrm flipH="1">
                            <a:off x="3408415" y="5857875"/>
                            <a:ext cx="4867" cy="493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cNvPr id="625" name="1117"/>
                        <wpg:cNvGrpSpPr/>
                        <wpg:grpSpPr>
                          <a:xfrm>
                            <a:off x="1076303" y="575831"/>
                            <a:ext cx="977582" cy="1848296"/>
                            <a:chOff x="547370" y="1338350"/>
                            <a:chExt cx="1687" cy="2925"/>
                          </a:xfrm>
                        </wpg:grpSpPr>
                        <wpg:grpSp>
                          <wpg:cNvPr id="637" name="1118"/>
                          <wpg:cNvGrpSpPr/>
                          <wpg:grpSpPr>
                            <a:xfrm>
                              <a:off x="547370" y="1339850"/>
                              <a:ext cx="1687" cy="1425"/>
                              <a:chOff x="547370" y="1339850"/>
                              <a:chExt cx="2154" cy="1021"/>
                            </a:xfrm>
                          </wpg:grpSpPr>
                          <wps:wsp>
                            <wps:cNvPr id="639" name="1119"/>
                            <wps:cNvSpPr>
                              <a:spLocks noChangeArrowheads="1"/>
                            </wps:cNvSpPr>
                            <wps:spPr bwMode="auto">
                              <a:xfrm>
                                <a:off x="547370" y="1339850"/>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640" name="1120"/>
                            <wps:cNvCnPr>
                              <a:cxnSpLocks noChangeShapeType="1"/>
                            </wps:cNvCnPr>
                            <wps:spPr bwMode="auto">
                              <a:xfrm>
                                <a:off x="547370" y="1340186"/>
                                <a:ext cx="2154" cy="0"/>
                              </a:xfrm>
                              <a:prstGeom prst="line">
                                <a:avLst/>
                              </a:prstGeom>
                              <a:noFill/>
                              <a:ln w="9398">
                                <a:solidFill>
                                  <a:srgbClr val="000000"/>
                                </a:solidFill>
                                <a:miter lim="800000"/>
                              </a:ln>
                            </wps:spPr>
                            <wps:bodyPr/>
                          </wps:wsp>
                        </wpg:grpSp>
                        <wps:wsp>
                          <wps:cNvPr id="638" name="1121"/>
                          <wps:cNvSpPr>
                            <a:spLocks noChangeArrowheads="1"/>
                          </wps:cNvSpPr>
                          <wps:spPr bwMode="auto">
                            <a:xfrm>
                              <a:off x="547566" y="1338350"/>
                              <a:ext cx="1356" cy="553"/>
                            </a:xfrm>
                            <a:prstGeom prst="rect">
                              <a:avLst/>
                            </a:prstGeom>
                            <a:solidFill>
                              <a:srgbClr val="FFFFFF"/>
                            </a:solidFill>
                            <a:ln w="9525">
                              <a:solidFill>
                                <a:srgbClr val="FFFFFF"/>
                              </a:solidFill>
                              <a:miter lim="800000"/>
                            </a:ln>
                          </wps:spPr>
                          <wps:txbx>
                            <w:txbxContent>
                              <w:p>
                                <w:pPr>
                                  <w:pStyle w:val="28"/>
                                  <w:spacing w:before="0" w:beforeAutospacing="0" w:after="0"/>
                                  <w:jc w:val="center"/>
                                  <w:rPr>
                                    <w:sz w:val="22"/>
                                    <w:szCs w:val="18"/>
                                  </w:rPr>
                                </w:pPr>
                                <w:r>
                                  <w:rPr>
                                    <w:rFonts w:eastAsia="Calibri"/>
                                    <w:color w:val="000000"/>
                                    <w:sz w:val="22"/>
                                    <w:szCs w:val="18"/>
                                  </w:rPr>
                                  <w:t>Student</w:t>
                                </w:r>
                              </w:p>
                            </w:txbxContent>
                          </wps:txbx>
                          <wps:bodyPr rot="0" vert="horz" wrap="square" lIns="61849" tIns="30988" rIns="61849" bIns="30988" anchor="t" anchorCtr="0" upright="1">
                            <a:noAutofit/>
                          </wps:bodyPr>
                        </wps:wsp>
                      </wpg:wgp>
                      <wps:wsp>
                        <wps:cNvPr id="626" name="1144"/>
                        <wps:cNvCnPr>
                          <a:cxnSpLocks noChangeShapeType="1"/>
                        </wps:cNvCnPr>
                        <wps:spPr bwMode="auto">
                          <a:xfrm>
                            <a:off x="1508109" y="2451941"/>
                            <a:ext cx="160020" cy="761365"/>
                          </a:xfrm>
                          <a:prstGeom prst="straightConnector1">
                            <a:avLst/>
                          </a:prstGeom>
                          <a:noFill/>
                          <a:ln w="9525">
                            <a:solidFill>
                              <a:srgbClr val="000000"/>
                            </a:solidFill>
                            <a:round/>
                            <a:tailEnd type="triangle" w="med" len="med"/>
                          </a:ln>
                        </wps:spPr>
                        <wps:bodyPr/>
                      </wps:wsp>
                      <wps:wsp>
                        <wps:cNvPr id="627" name="1147"/>
                        <wps:cNvCnPr>
                          <a:cxnSpLocks noChangeShapeType="1"/>
                        </wps:cNvCnPr>
                        <wps:spPr bwMode="auto">
                          <a:xfrm flipH="1" flipV="1">
                            <a:off x="1784942" y="2436429"/>
                            <a:ext cx="231140" cy="800100"/>
                          </a:xfrm>
                          <a:prstGeom prst="straightConnector1">
                            <a:avLst/>
                          </a:prstGeom>
                          <a:noFill/>
                          <a:ln w="9525">
                            <a:solidFill>
                              <a:srgbClr val="000000"/>
                            </a:solidFill>
                            <a:round/>
                            <a:tailEnd type="triangle" w="med" len="med"/>
                          </a:ln>
                        </wps:spPr>
                        <wps:bodyPr/>
                      </wps:wsp>
                      <wpg:wgp>
                        <wpg:cNvPr id="628" name="1160"/>
                        <wpg:cNvGrpSpPr/>
                        <wpg:grpSpPr>
                          <a:xfrm>
                            <a:off x="885578" y="457200"/>
                            <a:ext cx="1063532" cy="473452"/>
                            <a:chOff x="0" y="0"/>
                            <a:chExt cx="1615" cy="651"/>
                          </a:xfrm>
                        </wpg:grpSpPr>
                        <wps:wsp>
                          <wps:cNvPr id="632" name="1161"/>
                          <wps:cNvCnPr>
                            <a:cxnSpLocks noChangeShapeType="1"/>
                          </wps:cNvCnPr>
                          <wps:spPr bwMode="auto">
                            <a:xfrm>
                              <a:off x="0" y="0"/>
                              <a:ext cx="0" cy="646"/>
                            </a:xfrm>
                            <a:prstGeom prst="line">
                              <a:avLst/>
                            </a:prstGeom>
                            <a:noFill/>
                            <a:ln w="9398">
                              <a:solidFill>
                                <a:srgbClr val="000000"/>
                              </a:solidFill>
                              <a:miter lim="800000"/>
                            </a:ln>
                          </wps:spPr>
                          <wps:bodyPr/>
                        </wps:wsp>
                        <wps:wsp>
                          <wps:cNvPr id="633" name="1162"/>
                          <wps:cNvCnPr>
                            <a:cxnSpLocks noChangeShapeType="1"/>
                          </wps:cNvCnPr>
                          <wps:spPr bwMode="auto">
                            <a:xfrm>
                              <a:off x="0" y="113"/>
                              <a:ext cx="0" cy="0"/>
                            </a:xfrm>
                            <a:prstGeom prst="line">
                              <a:avLst/>
                            </a:prstGeom>
                            <a:noFill/>
                            <a:ln w="9398">
                              <a:solidFill>
                                <a:srgbClr val="000000"/>
                              </a:solidFill>
                              <a:miter lim="800000"/>
                            </a:ln>
                          </wps:spPr>
                          <wps:bodyPr/>
                        </wps:wsp>
                        <wps:wsp>
                          <wps:cNvPr id="634" name="1163"/>
                          <wps:cNvCnPr>
                            <a:cxnSpLocks noChangeShapeType="1"/>
                          </wps:cNvCnPr>
                          <wps:spPr bwMode="auto">
                            <a:xfrm>
                              <a:off x="0" y="0"/>
                              <a:ext cx="1615" cy="0"/>
                            </a:xfrm>
                            <a:prstGeom prst="line">
                              <a:avLst/>
                            </a:prstGeom>
                            <a:noFill/>
                            <a:ln w="9398">
                              <a:solidFill>
                                <a:srgbClr val="000000"/>
                              </a:solidFill>
                              <a:miter lim="800000"/>
                            </a:ln>
                          </wps:spPr>
                          <wps:bodyPr/>
                        </wps:wsp>
                        <wps:wsp>
                          <wps:cNvPr id="635" name="1164"/>
                          <wps:cNvCnPr>
                            <a:cxnSpLocks noChangeShapeType="1"/>
                          </wps:cNvCnPr>
                          <wps:spPr bwMode="auto">
                            <a:xfrm>
                              <a:off x="0" y="651"/>
                              <a:ext cx="1615" cy="0"/>
                            </a:xfrm>
                            <a:prstGeom prst="line">
                              <a:avLst/>
                            </a:prstGeom>
                            <a:noFill/>
                            <a:ln w="9398">
                              <a:solidFill>
                                <a:srgbClr val="000000"/>
                              </a:solidFill>
                              <a:miter lim="800000"/>
                            </a:ln>
                          </wps:spPr>
                          <wps:bodyPr/>
                        </wps:wsp>
                        <wps:wsp>
                          <wps:cNvPr id="636" name="1165"/>
                          <wps:cNvCnPr>
                            <a:cxnSpLocks noChangeShapeType="1"/>
                          </wps:cNvCnPr>
                          <wps:spPr bwMode="auto">
                            <a:xfrm>
                              <a:off x="540" y="4"/>
                              <a:ext cx="0" cy="642"/>
                            </a:xfrm>
                            <a:prstGeom prst="line">
                              <a:avLst/>
                            </a:prstGeom>
                            <a:noFill/>
                            <a:ln w="9398">
                              <a:solidFill>
                                <a:srgbClr val="000000"/>
                              </a:solidFill>
                              <a:miter lim="800000"/>
                            </a:ln>
                          </wps:spPr>
                          <wps:bodyPr/>
                        </wps:wsp>
                      </wpg:wgp>
                      <wps:wsp>
                        <wps:cNvPr id="629" name="AutoShape 670"/>
                        <wps:cNvCnPr>
                          <a:cxnSpLocks noChangeShapeType="1"/>
                        </wps:cNvCnPr>
                        <wps:spPr bwMode="auto">
                          <a:xfrm>
                            <a:off x="1298651" y="923476"/>
                            <a:ext cx="286107" cy="586105"/>
                          </a:xfrm>
                          <a:prstGeom prst="straightConnector1">
                            <a:avLst/>
                          </a:prstGeom>
                          <a:noFill/>
                          <a:ln w="9525">
                            <a:solidFill>
                              <a:srgbClr val="000000"/>
                            </a:solidFill>
                            <a:round/>
                            <a:tailEnd type="triangle" w="med" len="med"/>
                          </a:ln>
                        </wps:spPr>
                        <wps:bodyPr/>
                      </wps:wsp>
                      <wps:wsp>
                        <wps:cNvPr id="630" name="AutoShape 671"/>
                        <wps:cNvCnPr>
                          <a:cxnSpLocks noChangeShapeType="1"/>
                        </wps:cNvCnPr>
                        <wps:spPr bwMode="auto">
                          <a:xfrm flipH="1" flipV="1">
                            <a:off x="1608596" y="923476"/>
                            <a:ext cx="256335" cy="580991"/>
                          </a:xfrm>
                          <a:prstGeom prst="straightConnector1">
                            <a:avLst/>
                          </a:prstGeom>
                          <a:noFill/>
                          <a:ln w="9525">
                            <a:solidFill>
                              <a:srgbClr val="000000"/>
                            </a:solidFill>
                            <a:round/>
                            <a:tailEnd type="triangle" w="med" len="med"/>
                          </a:ln>
                        </wps:spPr>
                        <wps:bodyPr/>
                      </wps:wsp>
                      <wps:wsp>
                        <wps:cNvPr id="631" name="Text Box 2097190"/>
                        <wps:cNvSpPr txBox="1"/>
                        <wps:spPr>
                          <a:xfrm>
                            <a:off x="1354562" y="2741656"/>
                            <a:ext cx="921284" cy="2682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rPr>
                                  <w:sz w:val="20"/>
                                  <w:szCs w:val="20"/>
                                </w:rPr>
                              </w:pPr>
                              <w:r>
                                <w:rPr>
                                  <w:rFonts w:cs="Vrinda"/>
                                  <w:sz w:val="20"/>
                                  <w:szCs w:val="20"/>
                                </w:rPr>
                                <w:t>Student Info</w:t>
                              </w:r>
                            </w:p>
                          </w:txbxContent>
                        </wps:txbx>
                        <wps:bodyPr rot="0" spcFirstLastPara="0" vert="horz" wrap="square" lIns="91440" tIns="45720" rIns="91440" bIns="45720" numCol="1" spcCol="0" rtlCol="0" fromWordArt="0" anchor="t" anchorCtr="0" forceAA="0" compatLnSpc="1">
                          <a:noAutofit/>
                        </wps:bodyPr>
                      </wps:wsp>
                      <wps:wsp>
                        <wps:cNvPr id="691" name="1180"/>
                        <wps:cNvSpPr>
                          <a:spLocks noChangeArrowheads="1"/>
                        </wps:cNvSpPr>
                        <wps:spPr bwMode="auto">
                          <a:xfrm>
                            <a:off x="1176258" y="1871289"/>
                            <a:ext cx="825240" cy="49091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8"/>
                                </w:rPr>
                              </w:pPr>
                              <w:r>
                                <w:rPr>
                                  <w:rFonts w:cs="Vrinda"/>
                                  <w:sz w:val="18"/>
                                  <w:szCs w:val="18"/>
                                </w:rPr>
                                <w:t>Students List Verify, Update, Delete</w:t>
                              </w:r>
                            </w:p>
                          </w:txbxContent>
                        </wps:txbx>
                        <wps:bodyPr rot="0" vert="horz" wrap="square" lIns="61849" tIns="30988" rIns="61849" bIns="30988" anchor="t" anchorCtr="0" upright="1">
                          <a:noAutofit/>
                        </wps:bodyPr>
                      </wps:wsp>
                      <wpg:wgp>
                        <wpg:cNvPr id="692" name="1214"/>
                        <wpg:cNvGrpSpPr/>
                        <wpg:grpSpPr>
                          <a:xfrm>
                            <a:off x="3543531" y="582825"/>
                            <a:ext cx="1081023" cy="2662555"/>
                            <a:chOff x="0" y="-1475"/>
                            <a:chExt cx="1960" cy="4193"/>
                          </a:xfrm>
                        </wpg:grpSpPr>
                        <wpg:grpSp>
                          <wpg:cNvPr id="693" name="1215"/>
                          <wpg:cNvGrpSpPr/>
                          <wpg:grpSpPr>
                            <a:xfrm>
                              <a:off x="0" y="-1475"/>
                              <a:ext cx="1960" cy="4193"/>
                              <a:chOff x="0" y="-1475"/>
                              <a:chExt cx="1960" cy="4193"/>
                            </a:xfrm>
                          </wpg:grpSpPr>
                          <wpg:grpSp>
                            <wpg:cNvPr id="695" name="1216"/>
                            <wpg:cNvGrpSpPr/>
                            <wpg:grpSpPr>
                              <a:xfrm>
                                <a:off x="0" y="-1475"/>
                                <a:ext cx="1960" cy="2900"/>
                                <a:chOff x="0" y="-1475"/>
                                <a:chExt cx="1960" cy="2900"/>
                              </a:xfrm>
                            </wpg:grpSpPr>
                            <wpg:grpSp>
                              <wpg:cNvPr id="697" name="1217"/>
                              <wpg:cNvGrpSpPr/>
                              <wpg:grpSpPr>
                                <a:xfrm>
                                  <a:off x="0" y="0"/>
                                  <a:ext cx="1687" cy="1425"/>
                                  <a:chOff x="0" y="0"/>
                                  <a:chExt cx="2154" cy="1021"/>
                                </a:xfrm>
                              </wpg:grpSpPr>
                              <wps:wsp>
                                <wps:cNvPr id="699" name="1218"/>
                                <wps:cNvSpPr>
                                  <a:spLocks noChangeArrowheads="1"/>
                                </wps:cNvSpPr>
                                <wps:spPr bwMode="auto">
                                  <a:xfrm>
                                    <a:off x="0" y="0"/>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700" name="1219"/>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698" name="1220"/>
                              <wps:cNvSpPr>
                                <a:spLocks noChangeArrowheads="1"/>
                              </wps:cNvSpPr>
                              <wps:spPr bwMode="auto">
                                <a:xfrm>
                                  <a:off x="607" y="-1475"/>
                                  <a:ext cx="1353" cy="504"/>
                                </a:xfrm>
                                <a:prstGeom prst="rect">
                                  <a:avLst/>
                                </a:prstGeom>
                                <a:solidFill>
                                  <a:srgbClr val="FFFFFF"/>
                                </a:solidFill>
                                <a:ln w="9525">
                                  <a:solidFill>
                                    <a:srgbClr val="FFFFFF"/>
                                  </a:solidFill>
                                  <a:miter lim="800000"/>
                                </a:ln>
                              </wps:spPr>
                              <wps:txbx>
                                <w:txbxContent>
                                  <w:p>
                                    <w:pPr>
                                      <w:pStyle w:val="28"/>
                                      <w:spacing w:before="0" w:beforeAutospacing="0" w:after="0"/>
                                      <w:jc w:val="center"/>
                                      <w:rPr>
                                        <w:sz w:val="22"/>
                                        <w:szCs w:val="18"/>
                                      </w:rPr>
                                    </w:pPr>
                                    <w:r>
                                      <w:rPr>
                                        <w:sz w:val="22"/>
                                        <w:szCs w:val="18"/>
                                      </w:rPr>
                                      <w:t>Courses</w:t>
                                    </w:r>
                                  </w:p>
                                </w:txbxContent>
                              </wps:txbx>
                              <wps:bodyPr rot="0" vert="horz" wrap="square" lIns="61849" tIns="30988" rIns="61849" bIns="30988" anchor="t" anchorCtr="0" upright="1">
                                <a:noAutofit/>
                              </wps:bodyPr>
                            </wps:wsp>
                          </wpg:grpSp>
                          <wps:wsp>
                            <wps:cNvPr id="696" name="1221"/>
                            <wps:cNvCnPr>
                              <a:cxnSpLocks noChangeShapeType="1"/>
                            </wps:cNvCnPr>
                            <wps:spPr bwMode="auto">
                              <a:xfrm flipV="1">
                                <a:off x="316" y="1415"/>
                                <a:ext cx="284" cy="1303"/>
                              </a:xfrm>
                              <a:prstGeom prst="straightConnector1">
                                <a:avLst/>
                              </a:prstGeom>
                              <a:noFill/>
                              <a:ln w="9525">
                                <a:solidFill>
                                  <a:srgbClr val="000000"/>
                                </a:solidFill>
                                <a:round/>
                                <a:tailEnd type="triangle" w="med" len="med"/>
                              </a:ln>
                            </wps:spPr>
                            <wps:bodyPr/>
                          </wps:wsp>
                        </wpg:grpSp>
                        <wps:wsp>
                          <wps:cNvPr id="694" name="1222"/>
                          <wps:cNvCnPr>
                            <a:cxnSpLocks noChangeShapeType="1"/>
                          </wps:cNvCnPr>
                          <wps:spPr bwMode="auto">
                            <a:xfrm flipH="1">
                              <a:off x="776" y="1425"/>
                              <a:ext cx="257" cy="1293"/>
                            </a:xfrm>
                            <a:prstGeom prst="straightConnector1">
                              <a:avLst/>
                            </a:prstGeom>
                            <a:noFill/>
                            <a:ln w="9525">
                              <a:solidFill>
                                <a:srgbClr val="000000"/>
                              </a:solidFill>
                              <a:round/>
                              <a:tailEnd type="triangle" w="med" len="med"/>
                            </a:ln>
                          </wps:spPr>
                          <wps:bodyPr/>
                        </wps:wsp>
                      </wpg:wgp>
                      <wpg:wgp>
                        <wpg:cNvPr id="701" name="1203"/>
                        <wpg:cNvGrpSpPr/>
                        <wpg:grpSpPr>
                          <a:xfrm>
                            <a:off x="3598553" y="419098"/>
                            <a:ext cx="851269" cy="1970479"/>
                            <a:chOff x="-295" y="0"/>
                            <a:chExt cx="2092" cy="1926"/>
                          </a:xfrm>
                        </wpg:grpSpPr>
                        <wpg:grpSp>
                          <wpg:cNvPr id="702" name="1204"/>
                          <wpg:cNvGrpSpPr/>
                          <wpg:grpSpPr>
                            <a:xfrm>
                              <a:off x="-295" y="0"/>
                              <a:ext cx="2092" cy="1926"/>
                              <a:chOff x="-295" y="0"/>
                              <a:chExt cx="2092" cy="1926"/>
                            </a:xfrm>
                          </wpg:grpSpPr>
                          <wpg:grpSp>
                            <wpg:cNvPr id="705" name="1205"/>
                            <wpg:cNvGrpSpPr/>
                            <wpg:grpSpPr>
                              <a:xfrm>
                                <a:off x="0" y="0"/>
                                <a:ext cx="1615" cy="539"/>
                                <a:chOff x="0" y="0"/>
                                <a:chExt cx="1615" cy="651"/>
                              </a:xfrm>
                            </wpg:grpSpPr>
                            <wps:wsp>
                              <wps:cNvPr id="707" name="1206"/>
                              <wps:cNvCnPr>
                                <a:cxnSpLocks noChangeShapeType="1"/>
                              </wps:cNvCnPr>
                              <wps:spPr bwMode="auto">
                                <a:xfrm>
                                  <a:off x="0" y="0"/>
                                  <a:ext cx="0" cy="646"/>
                                </a:xfrm>
                                <a:prstGeom prst="line">
                                  <a:avLst/>
                                </a:prstGeom>
                                <a:noFill/>
                                <a:ln w="9398">
                                  <a:solidFill>
                                    <a:srgbClr val="000000"/>
                                  </a:solidFill>
                                  <a:miter lim="800000"/>
                                </a:ln>
                              </wps:spPr>
                              <wps:bodyPr/>
                            </wps:wsp>
                            <wps:wsp>
                              <wps:cNvPr id="708" name="1207"/>
                              <wps:cNvCnPr>
                                <a:cxnSpLocks noChangeShapeType="1"/>
                              </wps:cNvCnPr>
                              <wps:spPr bwMode="auto">
                                <a:xfrm>
                                  <a:off x="0" y="113"/>
                                  <a:ext cx="0" cy="0"/>
                                </a:xfrm>
                                <a:prstGeom prst="line">
                                  <a:avLst/>
                                </a:prstGeom>
                                <a:noFill/>
                                <a:ln w="9398">
                                  <a:solidFill>
                                    <a:srgbClr val="000000"/>
                                  </a:solidFill>
                                  <a:miter lim="800000"/>
                                </a:ln>
                              </wps:spPr>
                              <wps:bodyPr/>
                            </wps:wsp>
                            <wps:wsp>
                              <wps:cNvPr id="709" name="1208"/>
                              <wps:cNvCnPr>
                                <a:cxnSpLocks noChangeShapeType="1"/>
                              </wps:cNvCnPr>
                              <wps:spPr bwMode="auto">
                                <a:xfrm>
                                  <a:off x="0" y="0"/>
                                  <a:ext cx="1615" cy="0"/>
                                </a:xfrm>
                                <a:prstGeom prst="line">
                                  <a:avLst/>
                                </a:prstGeom>
                                <a:noFill/>
                                <a:ln w="9398">
                                  <a:solidFill>
                                    <a:srgbClr val="000000"/>
                                  </a:solidFill>
                                  <a:miter lim="800000"/>
                                </a:ln>
                              </wps:spPr>
                              <wps:bodyPr/>
                            </wps:wsp>
                            <wps:wsp>
                              <wps:cNvPr id="710" name="1209"/>
                              <wps:cNvCnPr>
                                <a:cxnSpLocks noChangeShapeType="1"/>
                              </wps:cNvCnPr>
                              <wps:spPr bwMode="auto">
                                <a:xfrm>
                                  <a:off x="0" y="651"/>
                                  <a:ext cx="1615" cy="0"/>
                                </a:xfrm>
                                <a:prstGeom prst="line">
                                  <a:avLst/>
                                </a:prstGeom>
                                <a:noFill/>
                                <a:ln w="9398">
                                  <a:solidFill>
                                    <a:srgbClr val="000000"/>
                                  </a:solidFill>
                                  <a:miter lim="800000"/>
                                </a:ln>
                              </wps:spPr>
                              <wps:bodyPr/>
                            </wps:wsp>
                            <wps:wsp>
                              <wps:cNvPr id="711" name="1210"/>
                              <wps:cNvCnPr>
                                <a:cxnSpLocks noChangeShapeType="1"/>
                              </wps:cNvCnPr>
                              <wps:spPr bwMode="auto">
                                <a:xfrm>
                                  <a:off x="540" y="4"/>
                                  <a:ext cx="0" cy="642"/>
                                </a:xfrm>
                                <a:prstGeom prst="line">
                                  <a:avLst/>
                                </a:prstGeom>
                                <a:noFill/>
                                <a:ln w="9398">
                                  <a:solidFill>
                                    <a:srgbClr val="000000"/>
                                  </a:solidFill>
                                  <a:miter lim="800000"/>
                                </a:ln>
                              </wps:spPr>
                              <wps:bodyPr/>
                            </wps:wsp>
                          </wpg:grpSp>
                          <wps:wsp>
                            <wps:cNvPr id="706" name="1211"/>
                            <wps:cNvSpPr>
                              <a:spLocks noChangeArrowheads="1"/>
                            </wps:cNvSpPr>
                            <wps:spPr bwMode="auto">
                              <a:xfrm>
                                <a:off x="-295" y="1426"/>
                                <a:ext cx="2092" cy="50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 xml:space="preserve">Course List, Add, Assign, Update &amp; Delete </w:t>
                                  </w:r>
                                </w:p>
                              </w:txbxContent>
                            </wps:txbx>
                            <wps:bodyPr rot="0" vert="horz" wrap="square" lIns="61849" tIns="30988" rIns="61849" bIns="30988" anchor="t" anchorCtr="0" upright="1">
                              <a:noAutofit/>
                            </wps:bodyPr>
                          </wps:wsp>
                        </wpg:grpSp>
                        <wps:wsp>
                          <wps:cNvPr id="703" name="1212"/>
                          <wps:cNvCnPr>
                            <a:cxnSpLocks noChangeShapeType="1"/>
                          </wps:cNvCnPr>
                          <wps:spPr bwMode="auto">
                            <a:xfrm flipV="1">
                              <a:off x="1161" y="546"/>
                              <a:ext cx="243" cy="557"/>
                            </a:xfrm>
                            <a:prstGeom prst="straightConnector1">
                              <a:avLst/>
                            </a:prstGeom>
                            <a:noFill/>
                            <a:ln w="9525">
                              <a:solidFill>
                                <a:srgbClr val="000000"/>
                              </a:solidFill>
                              <a:round/>
                              <a:tailEnd type="triangle" w="med" len="med"/>
                            </a:ln>
                          </wps:spPr>
                          <wps:bodyPr/>
                        </wps:wsp>
                        <wps:wsp>
                          <wps:cNvPr id="704" name="1213"/>
                          <wps:cNvCnPr>
                            <a:cxnSpLocks noChangeShapeType="1"/>
                          </wps:cNvCnPr>
                          <wps:spPr bwMode="auto">
                            <a:xfrm flipH="1">
                              <a:off x="716" y="549"/>
                              <a:ext cx="246" cy="567"/>
                            </a:xfrm>
                            <a:prstGeom prst="straightConnector1">
                              <a:avLst/>
                            </a:prstGeom>
                            <a:noFill/>
                            <a:ln w="9525">
                              <a:solidFill>
                                <a:srgbClr val="000000"/>
                              </a:solidFill>
                              <a:round/>
                              <a:tailEnd type="triangle" w="med" len="med"/>
                            </a:ln>
                          </wps:spPr>
                          <wps:bodyPr/>
                        </wps:wsp>
                      </wpg:wgp>
                      <wps:wsp>
                        <wps:cNvPr id="712" name="1180"/>
                        <wps:cNvSpPr>
                          <a:spLocks noChangeArrowheads="1"/>
                        </wps:cNvSpPr>
                        <wps:spPr bwMode="auto">
                          <a:xfrm>
                            <a:off x="2380619" y="1811817"/>
                            <a:ext cx="866869" cy="540858"/>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8"/>
                                </w:rPr>
                              </w:pPr>
                              <w:r>
                                <w:rPr>
                                  <w:rFonts w:cs="Vrinda"/>
                                  <w:sz w:val="18"/>
                                  <w:szCs w:val="18"/>
                                </w:rPr>
                                <w:t>Teachers List Verify, Update, Delete</w:t>
                              </w:r>
                            </w:p>
                          </w:txbxContent>
                        </wps:txbx>
                        <wps:bodyPr rot="0" vert="horz" wrap="square" lIns="61849" tIns="30988" rIns="61849" bIns="30988" anchor="t" anchorCtr="0" upright="1">
                          <a:noAutofit/>
                        </wps:bodyPr>
                      </wps:wsp>
                      <wps:wsp>
                        <wps:cNvPr id="713" name="Text Box 2097190"/>
                        <wps:cNvSpPr txBox="1"/>
                        <wps:spPr>
                          <a:xfrm>
                            <a:off x="3528215" y="2760706"/>
                            <a:ext cx="872623" cy="2425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rPr>
                                  <w:sz w:val="20"/>
                                  <w:szCs w:val="20"/>
                                </w:rPr>
                              </w:pPr>
                              <w:r>
                                <w:rPr>
                                  <w:rFonts w:cs="Vrinda"/>
                                  <w:sz w:val="20"/>
                                  <w:szCs w:val="20"/>
                                </w:rPr>
                                <w:t>Course Info</w:t>
                              </w:r>
                            </w:p>
                          </w:txbxContent>
                        </wps:txbx>
                        <wps:bodyPr rot="0" spcFirstLastPara="0" vert="horz" wrap="square" lIns="91440" tIns="45720" rIns="91440" bIns="45720" numCol="1" spcCol="0" rtlCol="0" fromWordArt="0" anchor="t" anchorCtr="0" forceAA="0" compatLnSpc="1">
                          <a:noAutofit/>
                        </wps:bodyPr>
                      </wps:wsp>
                      <wps:wsp>
                        <wps:cNvPr id="714" name="1224"/>
                        <wps:cNvSpPr>
                          <a:spLocks noChangeArrowheads="1"/>
                        </wps:cNvSpPr>
                        <wps:spPr bwMode="auto">
                          <a:xfrm>
                            <a:off x="1319714" y="1551826"/>
                            <a:ext cx="552450" cy="20828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1.0</w:t>
                              </w:r>
                            </w:p>
                          </w:txbxContent>
                        </wps:txbx>
                        <wps:bodyPr rot="0" vert="horz" wrap="square" lIns="61849" tIns="30988" rIns="61849" bIns="30988" anchor="t" anchorCtr="0" upright="1">
                          <a:noAutofit/>
                        </wps:bodyPr>
                      </wps:wsp>
                      <wps:wsp>
                        <wps:cNvPr id="715" name="1224"/>
                        <wps:cNvSpPr>
                          <a:spLocks noChangeArrowheads="1"/>
                        </wps:cNvSpPr>
                        <wps:spPr bwMode="auto">
                          <a:xfrm>
                            <a:off x="3759483" y="1569798"/>
                            <a:ext cx="552450" cy="20828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3.0</w:t>
                              </w:r>
                            </w:p>
                          </w:txbxContent>
                        </wps:txbx>
                        <wps:bodyPr rot="0" vert="horz" wrap="square" lIns="61849" tIns="30988" rIns="61849" bIns="30988" anchor="t" anchorCtr="0" upright="1">
                          <a:noAutofit/>
                        </wps:bodyPr>
                      </wps:wsp>
                      <wpg:wgp>
                        <wpg:cNvPr id="733" name="1155"/>
                        <wpg:cNvGrpSpPr/>
                        <wpg:grpSpPr>
                          <a:xfrm>
                            <a:off x="1395539" y="5080432"/>
                            <a:ext cx="994605" cy="843420"/>
                            <a:chOff x="0" y="514985"/>
                            <a:chExt cx="1687" cy="1425"/>
                          </a:xfrm>
                        </wpg:grpSpPr>
                        <wpg:grpSp>
                          <wpg:cNvPr id="745" name="1156"/>
                          <wpg:cNvGrpSpPr/>
                          <wpg:grpSpPr>
                            <a:xfrm>
                              <a:off x="0" y="514985"/>
                              <a:ext cx="1687" cy="1425"/>
                              <a:chOff x="0" y="514985"/>
                              <a:chExt cx="2154" cy="1021"/>
                            </a:xfrm>
                          </wpg:grpSpPr>
                          <wps:wsp>
                            <wps:cNvPr id="747" name="1157"/>
                            <wps:cNvSpPr>
                              <a:spLocks noChangeArrowheads="1"/>
                            </wps:cNvSpPr>
                            <wps:spPr bwMode="auto">
                              <a:xfrm>
                                <a:off x="0" y="514985"/>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748" name="1158"/>
                            <wps:cNvCnPr>
                              <a:cxnSpLocks noChangeShapeType="1"/>
                            </wps:cNvCnPr>
                            <wps:spPr bwMode="auto">
                              <a:xfrm>
                                <a:off x="0" y="515321"/>
                                <a:ext cx="2154" cy="0"/>
                              </a:xfrm>
                              <a:prstGeom prst="line">
                                <a:avLst/>
                              </a:prstGeom>
                              <a:noFill/>
                              <a:ln w="9398">
                                <a:solidFill>
                                  <a:srgbClr val="000000"/>
                                </a:solidFill>
                                <a:miter lim="800000"/>
                              </a:ln>
                            </wps:spPr>
                            <wps:bodyPr/>
                          </wps:wsp>
                        </wpg:grpSp>
                        <wps:wsp>
                          <wps:cNvPr id="746" name="1159"/>
                          <wps:cNvSpPr>
                            <a:spLocks noChangeArrowheads="1"/>
                          </wps:cNvSpPr>
                          <wps:spPr bwMode="auto">
                            <a:xfrm>
                              <a:off x="142" y="515508"/>
                              <a:ext cx="1499" cy="824"/>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 xml:space="preserve">Faculty List, Add, Update &amp; Delete </w:t>
                                </w:r>
                              </w:p>
                              <w:p>
                                <w:pPr>
                                  <w:pStyle w:val="28"/>
                                  <w:spacing w:before="0" w:beforeAutospacing="0" w:after="200" w:line="276" w:lineRule="auto"/>
                                  <w:rPr>
                                    <w:sz w:val="18"/>
                                    <w:szCs w:val="16"/>
                                  </w:rPr>
                                </w:pPr>
                                <w:r>
                                  <w:rPr>
                                    <w:sz w:val="18"/>
                                    <w:szCs w:val="16"/>
                                  </w:rPr>
                                  <w:t> </w:t>
                                </w:r>
                              </w:p>
                              <w:p>
                                <w:pPr>
                                  <w:pStyle w:val="28"/>
                                  <w:spacing w:before="0" w:beforeAutospacing="0" w:after="200" w:line="276" w:lineRule="auto"/>
                                  <w:jc w:val="center"/>
                                  <w:rPr>
                                    <w:sz w:val="20"/>
                                    <w:szCs w:val="18"/>
                                  </w:rPr>
                                </w:pPr>
                              </w:p>
                            </w:txbxContent>
                          </wps:txbx>
                          <wps:bodyPr rot="0" vert="horz" wrap="square" lIns="61849" tIns="30988" rIns="61849" bIns="30988" anchor="t" anchorCtr="0" upright="1">
                            <a:noAutofit/>
                          </wps:bodyPr>
                        </wps:wsp>
                      </wpg:wgp>
                      <wps:wsp>
                        <wps:cNvPr id="734" name="Straight Arrow Connector 734"/>
                        <wps:cNvCnPr/>
                        <wps:spPr>
                          <a:xfrm flipV="1">
                            <a:off x="1907489" y="4387697"/>
                            <a:ext cx="455539" cy="69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5" name="Straight Arrow Connector 735"/>
                        <wps:cNvCnPr/>
                        <wps:spPr>
                          <a:xfrm flipH="1">
                            <a:off x="1608596" y="4387697"/>
                            <a:ext cx="392902" cy="672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6" name="Text Box 2097190"/>
                        <wps:cNvSpPr txBox="1"/>
                        <wps:spPr>
                          <a:xfrm>
                            <a:off x="1440847" y="4658680"/>
                            <a:ext cx="888070" cy="2643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pPr>
                              <w:r>
                                <w:rPr>
                                  <w:rFonts w:cs="Vrinda"/>
                                  <w:sz w:val="22"/>
                                  <w:szCs w:val="22"/>
                                </w:rPr>
                                <w:t>Faculty Info</w:t>
                              </w:r>
                            </w:p>
                          </w:txbxContent>
                        </wps:txbx>
                        <wps:bodyPr rot="0" spcFirstLastPara="0" vert="horz" wrap="square" lIns="91440" tIns="45720" rIns="91440" bIns="45720" numCol="1" spcCol="0" rtlCol="0" fromWordArt="0" anchor="t" anchorCtr="0" forceAA="0" compatLnSpc="1">
                          <a:noAutofit/>
                        </wps:bodyPr>
                      </wps:wsp>
                      <wpg:wgp>
                        <wpg:cNvPr id="737" name="1160"/>
                        <wpg:cNvGrpSpPr/>
                        <wpg:grpSpPr>
                          <a:xfrm>
                            <a:off x="1370687" y="6377334"/>
                            <a:ext cx="921653" cy="490192"/>
                            <a:chOff x="42545" y="2018665"/>
                            <a:chExt cx="1615" cy="651"/>
                          </a:xfrm>
                        </wpg:grpSpPr>
                        <wps:wsp>
                          <wps:cNvPr id="740" name="1161"/>
                          <wps:cNvCnPr>
                            <a:cxnSpLocks noChangeShapeType="1"/>
                          </wps:cNvCnPr>
                          <wps:spPr bwMode="auto">
                            <a:xfrm>
                              <a:off x="42545" y="2018665"/>
                              <a:ext cx="0" cy="646"/>
                            </a:xfrm>
                            <a:prstGeom prst="line">
                              <a:avLst/>
                            </a:prstGeom>
                            <a:noFill/>
                            <a:ln w="9398">
                              <a:solidFill>
                                <a:srgbClr val="000000"/>
                              </a:solidFill>
                              <a:miter lim="800000"/>
                            </a:ln>
                          </wps:spPr>
                          <wps:bodyPr/>
                        </wps:wsp>
                        <wps:wsp>
                          <wps:cNvPr id="741" name="1162"/>
                          <wps:cNvCnPr>
                            <a:cxnSpLocks noChangeShapeType="1"/>
                          </wps:cNvCnPr>
                          <wps:spPr bwMode="auto">
                            <a:xfrm>
                              <a:off x="42545" y="2018778"/>
                              <a:ext cx="0" cy="0"/>
                            </a:xfrm>
                            <a:prstGeom prst="line">
                              <a:avLst/>
                            </a:prstGeom>
                            <a:noFill/>
                            <a:ln w="9398">
                              <a:solidFill>
                                <a:srgbClr val="000000"/>
                              </a:solidFill>
                              <a:miter lim="800000"/>
                            </a:ln>
                          </wps:spPr>
                          <wps:bodyPr/>
                        </wps:wsp>
                        <wps:wsp>
                          <wps:cNvPr id="742" name="1163"/>
                          <wps:cNvCnPr>
                            <a:cxnSpLocks noChangeShapeType="1"/>
                          </wps:cNvCnPr>
                          <wps:spPr bwMode="auto">
                            <a:xfrm>
                              <a:off x="42545" y="2018665"/>
                              <a:ext cx="1615" cy="0"/>
                            </a:xfrm>
                            <a:prstGeom prst="line">
                              <a:avLst/>
                            </a:prstGeom>
                            <a:noFill/>
                            <a:ln w="9398">
                              <a:solidFill>
                                <a:srgbClr val="000000"/>
                              </a:solidFill>
                              <a:miter lim="800000"/>
                            </a:ln>
                          </wps:spPr>
                          <wps:bodyPr/>
                        </wps:wsp>
                        <wps:wsp>
                          <wps:cNvPr id="743" name="1164"/>
                          <wps:cNvCnPr>
                            <a:cxnSpLocks noChangeShapeType="1"/>
                          </wps:cNvCnPr>
                          <wps:spPr bwMode="auto">
                            <a:xfrm>
                              <a:off x="42545" y="2019316"/>
                              <a:ext cx="1615" cy="0"/>
                            </a:xfrm>
                            <a:prstGeom prst="line">
                              <a:avLst/>
                            </a:prstGeom>
                            <a:noFill/>
                            <a:ln w="9398">
                              <a:solidFill>
                                <a:srgbClr val="000000"/>
                              </a:solidFill>
                              <a:miter lim="800000"/>
                            </a:ln>
                          </wps:spPr>
                          <wps:bodyPr/>
                        </wps:wsp>
                        <wps:wsp>
                          <wps:cNvPr id="744" name="1165"/>
                          <wps:cNvCnPr>
                            <a:cxnSpLocks noChangeShapeType="1"/>
                          </wps:cNvCnPr>
                          <wps:spPr bwMode="auto">
                            <a:xfrm>
                              <a:off x="43085" y="2018669"/>
                              <a:ext cx="0" cy="642"/>
                            </a:xfrm>
                            <a:prstGeom prst="line">
                              <a:avLst/>
                            </a:prstGeom>
                            <a:noFill/>
                            <a:ln w="9398">
                              <a:solidFill>
                                <a:srgbClr val="000000"/>
                              </a:solidFill>
                              <a:miter lim="800000"/>
                            </a:ln>
                          </wps:spPr>
                          <wps:bodyPr/>
                        </wps:wsp>
                      </wpg:wgp>
                      <wps:wsp>
                        <wps:cNvPr id="738" name="Straight Arrow Connector 738"/>
                        <wps:cNvCnPr/>
                        <wps:spPr>
                          <a:xfrm flipH="1" flipV="1">
                            <a:off x="1725903" y="5913614"/>
                            <a:ext cx="16467" cy="478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9" name="Straight Arrow Connector 739"/>
                        <wps:cNvCnPr/>
                        <wps:spPr>
                          <a:xfrm>
                            <a:off x="2016974" y="5943721"/>
                            <a:ext cx="9805" cy="4336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cNvPr id="749" name="1155"/>
                        <wpg:cNvGrpSpPr/>
                        <wpg:grpSpPr>
                          <a:xfrm>
                            <a:off x="5509404" y="5062628"/>
                            <a:ext cx="980933" cy="909547"/>
                            <a:chOff x="144780" y="469900"/>
                            <a:chExt cx="1687" cy="1425"/>
                          </a:xfrm>
                        </wpg:grpSpPr>
                        <wpg:grpSp>
                          <wpg:cNvPr id="762" name="1156"/>
                          <wpg:cNvGrpSpPr/>
                          <wpg:grpSpPr>
                            <a:xfrm>
                              <a:off x="144780" y="469900"/>
                              <a:ext cx="1687" cy="1425"/>
                              <a:chOff x="144780" y="469900"/>
                              <a:chExt cx="2154" cy="1021"/>
                            </a:xfrm>
                          </wpg:grpSpPr>
                          <wps:wsp>
                            <wps:cNvPr id="764" name="1157"/>
                            <wps:cNvSpPr>
                              <a:spLocks noChangeArrowheads="1"/>
                            </wps:cNvSpPr>
                            <wps:spPr bwMode="auto">
                              <a:xfrm>
                                <a:off x="144780" y="469900"/>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765" name="1158"/>
                            <wps:cNvCnPr>
                              <a:cxnSpLocks noChangeShapeType="1"/>
                            </wps:cNvCnPr>
                            <wps:spPr bwMode="auto">
                              <a:xfrm>
                                <a:off x="144780" y="470236"/>
                                <a:ext cx="2154" cy="0"/>
                              </a:xfrm>
                              <a:prstGeom prst="line">
                                <a:avLst/>
                              </a:prstGeom>
                              <a:noFill/>
                              <a:ln w="9398">
                                <a:solidFill>
                                  <a:srgbClr val="000000"/>
                                </a:solidFill>
                                <a:miter lim="800000"/>
                              </a:ln>
                            </wps:spPr>
                            <wps:bodyPr/>
                          </wps:wsp>
                        </wpg:grpSp>
                        <wps:wsp>
                          <wps:cNvPr id="763" name="1159"/>
                          <wps:cNvSpPr>
                            <a:spLocks noChangeArrowheads="1"/>
                          </wps:cNvSpPr>
                          <wps:spPr bwMode="auto">
                            <a:xfrm>
                              <a:off x="144901" y="470387"/>
                              <a:ext cx="1479" cy="821"/>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Manage messages to user &amp; delete</w:t>
                                </w:r>
                              </w:p>
                              <w:p>
                                <w:pPr>
                                  <w:pStyle w:val="28"/>
                                  <w:spacing w:before="0" w:beforeAutospacing="0" w:after="200" w:line="276" w:lineRule="auto"/>
                                  <w:jc w:val="center"/>
                                  <w:rPr>
                                    <w:sz w:val="20"/>
                                    <w:szCs w:val="18"/>
                                  </w:rPr>
                                </w:pPr>
                              </w:p>
                            </w:txbxContent>
                          </wps:txbx>
                          <wps:bodyPr rot="0" vert="horz" wrap="square" lIns="61849" tIns="30988" rIns="61849" bIns="30988" anchor="t" anchorCtr="0" upright="1">
                            <a:noAutofit/>
                          </wps:bodyPr>
                        </wps:wsp>
                      </wpg:wgp>
                      <wps:wsp>
                        <wps:cNvPr id="750" name="1174"/>
                        <wps:cNvCnPr>
                          <a:cxnSpLocks noChangeShapeType="1"/>
                        </wps:cNvCnPr>
                        <wps:spPr bwMode="auto">
                          <a:xfrm>
                            <a:off x="6155576" y="5993811"/>
                            <a:ext cx="0" cy="350444"/>
                          </a:xfrm>
                          <a:prstGeom prst="straightConnector1">
                            <a:avLst/>
                          </a:prstGeom>
                          <a:noFill/>
                          <a:ln w="9525">
                            <a:solidFill>
                              <a:srgbClr val="000000"/>
                            </a:solidFill>
                            <a:round/>
                            <a:tailEnd type="triangle" w="med" len="med"/>
                          </a:ln>
                        </wps:spPr>
                        <wps:bodyPr/>
                      </wps:wsp>
                      <wps:wsp>
                        <wps:cNvPr id="751" name="1176"/>
                        <wps:cNvCnPr>
                          <a:cxnSpLocks noChangeShapeType="1"/>
                        </wps:cNvCnPr>
                        <wps:spPr bwMode="auto">
                          <a:xfrm flipH="1" flipV="1">
                            <a:off x="5844220" y="5966458"/>
                            <a:ext cx="19105" cy="355712"/>
                          </a:xfrm>
                          <a:prstGeom prst="straightConnector1">
                            <a:avLst/>
                          </a:prstGeom>
                          <a:noFill/>
                          <a:ln w="9525">
                            <a:solidFill>
                              <a:srgbClr val="000000"/>
                            </a:solidFill>
                            <a:round/>
                            <a:tailEnd type="triangle" w="med" len="med"/>
                          </a:ln>
                        </wps:spPr>
                        <wps:bodyPr/>
                      </wps:wsp>
                      <wps:wsp>
                        <wps:cNvPr id="752" name="1183"/>
                        <wps:cNvSpPr>
                          <a:spLocks noChangeArrowheads="1"/>
                        </wps:cNvSpPr>
                        <wps:spPr bwMode="auto">
                          <a:xfrm>
                            <a:off x="5684685" y="5081843"/>
                            <a:ext cx="552450" cy="21259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9.0</w:t>
                              </w:r>
                            </w:p>
                          </w:txbxContent>
                        </wps:txbx>
                        <wps:bodyPr rot="0" vert="horz" wrap="square" lIns="61849" tIns="30988" rIns="61849" bIns="30988" anchor="t" anchorCtr="0" upright="1">
                          <a:noAutofit/>
                        </wps:bodyPr>
                      </wps:wsp>
                      <wps:wsp>
                        <wps:cNvPr id="753" name="1184"/>
                        <wps:cNvCnPr>
                          <a:cxnSpLocks noChangeShapeType="1"/>
                        </wps:cNvCnPr>
                        <wps:spPr bwMode="auto">
                          <a:xfrm flipH="1" flipV="1">
                            <a:off x="5727196" y="4395573"/>
                            <a:ext cx="417535" cy="633308"/>
                          </a:xfrm>
                          <a:prstGeom prst="straightConnector1">
                            <a:avLst/>
                          </a:prstGeom>
                          <a:noFill/>
                          <a:ln w="9525">
                            <a:solidFill>
                              <a:srgbClr val="000000"/>
                            </a:solidFill>
                            <a:round/>
                            <a:tailEnd type="triangle" w="med" len="med"/>
                          </a:ln>
                        </wps:spPr>
                        <wps:bodyPr/>
                      </wps:wsp>
                      <wps:wsp>
                        <wps:cNvPr id="754" name="1185"/>
                        <wps:cNvCnPr>
                          <a:cxnSpLocks noChangeShapeType="1"/>
                        </wps:cNvCnPr>
                        <wps:spPr bwMode="auto">
                          <a:xfrm>
                            <a:off x="5409677" y="4405097"/>
                            <a:ext cx="369570" cy="645049"/>
                          </a:xfrm>
                          <a:prstGeom prst="straightConnector1">
                            <a:avLst/>
                          </a:prstGeom>
                          <a:noFill/>
                          <a:ln w="9525">
                            <a:solidFill>
                              <a:srgbClr val="000000"/>
                            </a:solidFill>
                            <a:round/>
                            <a:tailEnd type="triangle" w="med" len="med"/>
                          </a:ln>
                        </wps:spPr>
                        <wps:bodyPr/>
                      </wps:wsp>
                      <wpg:wgp>
                        <wpg:cNvPr id="755" name="1160"/>
                        <wpg:cNvGrpSpPr/>
                        <wpg:grpSpPr>
                          <a:xfrm>
                            <a:off x="5589449" y="6343237"/>
                            <a:ext cx="966246" cy="524290"/>
                            <a:chOff x="269875" y="1932305"/>
                            <a:chExt cx="1615" cy="651"/>
                          </a:xfrm>
                        </wpg:grpSpPr>
                        <wps:wsp>
                          <wps:cNvPr id="757" name="1161"/>
                          <wps:cNvCnPr>
                            <a:cxnSpLocks noChangeShapeType="1"/>
                          </wps:cNvCnPr>
                          <wps:spPr bwMode="auto">
                            <a:xfrm>
                              <a:off x="269875" y="1932305"/>
                              <a:ext cx="0" cy="646"/>
                            </a:xfrm>
                            <a:prstGeom prst="line">
                              <a:avLst/>
                            </a:prstGeom>
                            <a:noFill/>
                            <a:ln w="9398">
                              <a:solidFill>
                                <a:srgbClr val="000000"/>
                              </a:solidFill>
                              <a:miter lim="800000"/>
                            </a:ln>
                          </wps:spPr>
                          <wps:bodyPr/>
                        </wps:wsp>
                        <wps:wsp>
                          <wps:cNvPr id="758" name="1162"/>
                          <wps:cNvCnPr>
                            <a:cxnSpLocks noChangeShapeType="1"/>
                          </wps:cNvCnPr>
                          <wps:spPr bwMode="auto">
                            <a:xfrm>
                              <a:off x="269875" y="1932418"/>
                              <a:ext cx="0" cy="0"/>
                            </a:xfrm>
                            <a:prstGeom prst="line">
                              <a:avLst/>
                            </a:prstGeom>
                            <a:noFill/>
                            <a:ln w="9398">
                              <a:solidFill>
                                <a:srgbClr val="000000"/>
                              </a:solidFill>
                              <a:miter lim="800000"/>
                            </a:ln>
                          </wps:spPr>
                          <wps:bodyPr/>
                        </wps:wsp>
                        <wps:wsp>
                          <wps:cNvPr id="759" name="1163"/>
                          <wps:cNvCnPr>
                            <a:cxnSpLocks noChangeShapeType="1"/>
                          </wps:cNvCnPr>
                          <wps:spPr bwMode="auto">
                            <a:xfrm>
                              <a:off x="269875" y="1932305"/>
                              <a:ext cx="1615" cy="0"/>
                            </a:xfrm>
                            <a:prstGeom prst="line">
                              <a:avLst/>
                            </a:prstGeom>
                            <a:noFill/>
                            <a:ln w="9398">
                              <a:solidFill>
                                <a:srgbClr val="000000"/>
                              </a:solidFill>
                              <a:miter lim="800000"/>
                            </a:ln>
                          </wps:spPr>
                          <wps:bodyPr/>
                        </wps:wsp>
                        <wps:wsp>
                          <wps:cNvPr id="760" name="1164"/>
                          <wps:cNvCnPr>
                            <a:cxnSpLocks noChangeShapeType="1"/>
                          </wps:cNvCnPr>
                          <wps:spPr bwMode="auto">
                            <a:xfrm>
                              <a:off x="269875" y="1932956"/>
                              <a:ext cx="1615" cy="0"/>
                            </a:xfrm>
                            <a:prstGeom prst="line">
                              <a:avLst/>
                            </a:prstGeom>
                            <a:noFill/>
                            <a:ln w="9398">
                              <a:solidFill>
                                <a:srgbClr val="000000"/>
                              </a:solidFill>
                              <a:miter lim="800000"/>
                            </a:ln>
                          </wps:spPr>
                          <wps:bodyPr/>
                        </wps:wsp>
                        <wps:wsp>
                          <wps:cNvPr id="761" name="1165"/>
                          <wps:cNvCnPr>
                            <a:cxnSpLocks noChangeShapeType="1"/>
                          </wps:cNvCnPr>
                          <wps:spPr bwMode="auto">
                            <a:xfrm>
                              <a:off x="270415" y="1932309"/>
                              <a:ext cx="0" cy="642"/>
                            </a:xfrm>
                            <a:prstGeom prst="line">
                              <a:avLst/>
                            </a:prstGeom>
                            <a:noFill/>
                            <a:ln w="9398">
                              <a:solidFill>
                                <a:srgbClr val="000000"/>
                              </a:solidFill>
                              <a:miter lim="800000"/>
                            </a:ln>
                          </wps:spPr>
                          <wps:bodyPr/>
                        </wps:wsp>
                      </wpg:wgp>
                      <wps:wsp>
                        <wps:cNvPr id="756" name="Text Box 2097190"/>
                        <wps:cNvSpPr txBox="1"/>
                        <wps:spPr>
                          <a:xfrm>
                            <a:off x="5313186" y="4657309"/>
                            <a:ext cx="1381760" cy="2419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pPr>
                              <w:r>
                                <w:rPr>
                                  <w:rFonts w:cs="Vrinda"/>
                                  <w:sz w:val="22"/>
                                  <w:szCs w:val="22"/>
                                </w:rPr>
                                <w:t>Message Info</w:t>
                              </w:r>
                            </w:p>
                          </w:txbxContent>
                        </wps:txbx>
                        <wps:bodyPr rot="0" spcFirstLastPara="0" vert="horz" wrap="square" lIns="91440" tIns="45720" rIns="91440" bIns="45720" numCol="1" spcCol="0" rtlCol="0" fromWordArt="0" anchor="t" anchorCtr="0" forceAA="0" compatLnSpc="1">
                          <a:noAutofit/>
                        </wps:bodyPr>
                      </wps:wsp>
                      <wps:wsp>
                        <wps:cNvPr id="783" name="1183"/>
                        <wps:cNvSpPr>
                          <a:spLocks noChangeArrowheads="1"/>
                        </wps:cNvSpPr>
                        <wps:spPr bwMode="auto">
                          <a:xfrm>
                            <a:off x="1552314" y="5100578"/>
                            <a:ext cx="491586" cy="214371"/>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6.0</w:t>
                              </w:r>
                            </w:p>
                          </w:txbxContent>
                        </wps:txbx>
                        <wps:bodyPr rot="0" vert="horz" wrap="square" lIns="61849" tIns="30988" rIns="61849" bIns="30988" anchor="t" anchorCtr="0" upright="1">
                          <a:noAutofit/>
                        </wps:bodyPr>
                      </wps:wsp>
                      <wpg:wgp>
                        <wpg:cNvPr id="943" name="1214"/>
                        <wpg:cNvGrpSpPr/>
                        <wpg:grpSpPr>
                          <a:xfrm>
                            <a:off x="5781675" y="1504507"/>
                            <a:ext cx="958850" cy="1738630"/>
                            <a:chOff x="342900" y="1406525"/>
                            <a:chExt cx="1687" cy="2738"/>
                          </a:xfrm>
                        </wpg:grpSpPr>
                        <wpg:grpSp>
                          <wpg:cNvPr id="961" name="1215"/>
                          <wpg:cNvGrpSpPr/>
                          <wpg:grpSpPr>
                            <a:xfrm>
                              <a:off x="342900" y="1406525"/>
                              <a:ext cx="1687" cy="2738"/>
                              <a:chOff x="342900" y="1406525"/>
                              <a:chExt cx="1687" cy="2738"/>
                            </a:xfrm>
                          </wpg:grpSpPr>
                          <wpg:grpSp>
                            <wpg:cNvPr id="963" name="1216"/>
                            <wpg:cNvGrpSpPr/>
                            <wpg:grpSpPr>
                              <a:xfrm>
                                <a:off x="342900" y="1406525"/>
                                <a:ext cx="1687" cy="1425"/>
                                <a:chOff x="342900" y="1406525"/>
                                <a:chExt cx="1687" cy="1425"/>
                              </a:xfrm>
                            </wpg:grpSpPr>
                            <wpg:grpSp>
                              <wpg:cNvPr id="965" name="1217"/>
                              <wpg:cNvGrpSpPr/>
                              <wpg:grpSpPr>
                                <a:xfrm>
                                  <a:off x="342900" y="1406525"/>
                                  <a:ext cx="1687" cy="1425"/>
                                  <a:chOff x="342900" y="1406525"/>
                                  <a:chExt cx="2154" cy="1021"/>
                                </a:xfrm>
                              </wpg:grpSpPr>
                              <wps:wsp>
                                <wps:cNvPr id="967" name="1218"/>
                                <wps:cNvSpPr>
                                  <a:spLocks noChangeArrowheads="1"/>
                                </wps:cNvSpPr>
                                <wps:spPr bwMode="auto">
                                  <a:xfrm>
                                    <a:off x="342900" y="1406525"/>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968" name="1219"/>
                                <wps:cNvCnPr>
                                  <a:cxnSpLocks noChangeShapeType="1"/>
                                </wps:cNvCnPr>
                                <wps:spPr bwMode="auto">
                                  <a:xfrm>
                                    <a:off x="342900" y="1406861"/>
                                    <a:ext cx="2154" cy="0"/>
                                  </a:xfrm>
                                  <a:prstGeom prst="line">
                                    <a:avLst/>
                                  </a:prstGeom>
                                  <a:noFill/>
                                  <a:ln w="9398">
                                    <a:solidFill>
                                      <a:srgbClr val="000000"/>
                                    </a:solidFill>
                                    <a:miter lim="800000"/>
                                  </a:ln>
                                </wps:spPr>
                                <wps:bodyPr/>
                              </wps:wsp>
                            </wpg:grpSp>
                            <wps:wsp>
                              <wps:cNvPr id="966" name="1220"/>
                              <wps:cNvSpPr>
                                <a:spLocks noChangeArrowheads="1"/>
                              </wps:cNvSpPr>
                              <wps:spPr bwMode="auto">
                                <a:xfrm>
                                  <a:off x="343010" y="1407034"/>
                                  <a:ext cx="1499" cy="855"/>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Course Registration List &amp; Manage</w:t>
                                    </w:r>
                                  </w:p>
                                  <w:p>
                                    <w:pPr>
                                      <w:pStyle w:val="28"/>
                                      <w:spacing w:before="0" w:beforeAutospacing="0" w:after="200" w:line="276" w:lineRule="auto"/>
                                      <w:rPr>
                                        <w:sz w:val="28"/>
                                      </w:rPr>
                                    </w:pPr>
                                  </w:p>
                                  <w:p>
                                    <w:pPr>
                                      <w:pStyle w:val="28"/>
                                      <w:spacing w:before="0" w:beforeAutospacing="0" w:after="0"/>
                                      <w:jc w:val="center"/>
                                      <w:rPr>
                                        <w:sz w:val="28"/>
                                      </w:rPr>
                                    </w:pPr>
                                  </w:p>
                                </w:txbxContent>
                              </wps:txbx>
                              <wps:bodyPr rot="0" vert="horz" wrap="square" lIns="61849" tIns="30988" rIns="61849" bIns="30988" anchor="t" anchorCtr="0" upright="1">
                                <a:noAutofit/>
                              </wps:bodyPr>
                            </wps:wsp>
                          </wpg:grpSp>
                          <wps:wsp>
                            <wps:cNvPr id="964" name="1221"/>
                            <wps:cNvCnPr>
                              <a:cxnSpLocks noChangeShapeType="1"/>
                            </wps:cNvCnPr>
                            <wps:spPr bwMode="auto">
                              <a:xfrm flipV="1">
                                <a:off x="343274" y="1407940"/>
                                <a:ext cx="226" cy="1323"/>
                              </a:xfrm>
                              <a:prstGeom prst="straightConnector1">
                                <a:avLst/>
                              </a:prstGeom>
                              <a:noFill/>
                              <a:ln w="9525">
                                <a:solidFill>
                                  <a:srgbClr val="000000"/>
                                </a:solidFill>
                                <a:round/>
                                <a:tailEnd type="triangle" w="med" len="med"/>
                              </a:ln>
                            </wps:spPr>
                            <wps:bodyPr/>
                          </wps:wsp>
                        </wpg:grpSp>
                        <wps:wsp>
                          <wps:cNvPr id="962" name="1222"/>
                          <wps:cNvCnPr>
                            <a:cxnSpLocks noChangeShapeType="1"/>
                          </wps:cNvCnPr>
                          <wps:spPr bwMode="auto">
                            <a:xfrm flipH="1">
                              <a:off x="343704" y="1407950"/>
                              <a:ext cx="229" cy="1267"/>
                            </a:xfrm>
                            <a:prstGeom prst="straightConnector1">
                              <a:avLst/>
                            </a:prstGeom>
                            <a:noFill/>
                            <a:ln w="9525">
                              <a:solidFill>
                                <a:srgbClr val="000000"/>
                              </a:solidFill>
                              <a:round/>
                              <a:tailEnd type="triangle" w="med" len="med"/>
                            </a:ln>
                          </wps:spPr>
                          <wps:bodyPr/>
                        </wps:wsp>
                      </wpg:wgp>
                      <wps:wsp>
                        <wps:cNvPr id="960" name="Text Box 2097190"/>
                        <wps:cNvSpPr txBox="1"/>
                        <wps:spPr>
                          <a:xfrm>
                            <a:off x="5438775" y="2730692"/>
                            <a:ext cx="1504950" cy="354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28"/>
                                <w:spacing w:before="0" w:beforeAutospacing="0" w:after="200" w:line="276" w:lineRule="auto"/>
                                <w:jc w:val="center"/>
                                <w:rPr>
                                  <w:sz w:val="20"/>
                                  <w:szCs w:val="20"/>
                                </w:rPr>
                              </w:pPr>
                              <w:r>
                                <w:rPr>
                                  <w:rFonts w:cs="Vrinda"/>
                                  <w:sz w:val="20"/>
                                  <w:szCs w:val="20"/>
                                </w:rPr>
                                <w:t>Course Registration Info</w:t>
                              </w:r>
                            </w:p>
                            <w:p>
                              <w:pPr>
                                <w:pStyle w:val="28"/>
                                <w:spacing w:before="0" w:beforeAutospacing="0" w:after="200" w:line="276" w:lineRule="auto"/>
                                <w:jc w:val="center"/>
                              </w:pPr>
                            </w:p>
                          </w:txbxContent>
                        </wps:txbx>
                        <wps:bodyPr rot="0" spcFirstLastPara="0" vert="horz" wrap="square" lIns="91440" tIns="45720" rIns="91440" bIns="45720" numCol="1" spcCol="0" rtlCol="0" fromWordArt="0" anchor="t" anchorCtr="0" forceAA="0" compatLnSpc="1">
                          <a:noAutofit/>
                        </wps:bodyPr>
                      </wps:wsp>
                      <wps:wsp>
                        <wps:cNvPr id="917" name="1220"/>
                        <wps:cNvSpPr>
                          <a:spLocks noChangeArrowheads="1"/>
                        </wps:cNvSpPr>
                        <wps:spPr bwMode="auto">
                          <a:xfrm>
                            <a:off x="5994248" y="424688"/>
                            <a:ext cx="828675" cy="423588"/>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21"/>
                                  <w:szCs w:val="21"/>
                                </w:rPr>
                              </w:pPr>
                              <w:r>
                                <w:rPr>
                                  <w:rFonts w:cs="Vrinda"/>
                                  <w:sz w:val="21"/>
                                  <w:szCs w:val="21"/>
                                </w:rPr>
                                <w:t xml:space="preserve">Course Registration  </w:t>
                              </w:r>
                            </w:p>
                            <w:p>
                              <w:pPr>
                                <w:pStyle w:val="28"/>
                                <w:spacing w:before="0" w:beforeAutospacing="0" w:after="0"/>
                                <w:jc w:val="center"/>
                                <w:rPr>
                                  <w:sz w:val="21"/>
                                  <w:szCs w:val="21"/>
                                </w:rPr>
                              </w:pPr>
                              <w:r>
                                <w:rPr>
                                  <w:sz w:val="21"/>
                                  <w:szCs w:val="21"/>
                                </w:rPr>
                                <w:t> </w:t>
                              </w:r>
                            </w:p>
                          </w:txbxContent>
                        </wps:txbx>
                        <wps:bodyPr rot="0" vert="horz" wrap="square" lIns="61849" tIns="30988" rIns="61849" bIns="30988" anchor="t" anchorCtr="0" upright="1">
                          <a:noAutofit/>
                        </wps:bodyPr>
                      </wps:wsp>
                      <wps:wsp>
                        <wps:cNvPr id="918" name="1159"/>
                        <wps:cNvSpPr>
                          <a:spLocks noChangeArrowheads="1"/>
                        </wps:cNvSpPr>
                        <wps:spPr bwMode="auto">
                          <a:xfrm>
                            <a:off x="1717358" y="6550201"/>
                            <a:ext cx="672786" cy="231599"/>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32"/>
                                </w:rPr>
                              </w:pPr>
                              <w:r>
                                <w:rPr>
                                  <w:rFonts w:cs="Vrinda"/>
                                  <w:sz w:val="22"/>
                                  <w:szCs w:val="18"/>
                                </w:rPr>
                                <w:t>Faculty</w:t>
                              </w:r>
                            </w:p>
                          </w:txbxContent>
                        </wps:txbx>
                        <wps:bodyPr rot="0" vert="horz" wrap="square" lIns="61849" tIns="30988" rIns="61849" bIns="30988" anchor="t" anchorCtr="0" upright="1">
                          <a:noAutofit/>
                        </wps:bodyPr>
                      </wps:wsp>
                      <wps:wsp>
                        <wps:cNvPr id="919" name="1159"/>
                        <wps:cNvSpPr>
                          <a:spLocks noChangeArrowheads="1"/>
                        </wps:cNvSpPr>
                        <wps:spPr bwMode="auto">
                          <a:xfrm>
                            <a:off x="3075928" y="6480397"/>
                            <a:ext cx="648100" cy="253778"/>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32"/>
                                </w:rPr>
                              </w:pPr>
                              <w:r>
                                <w:rPr>
                                  <w:rFonts w:cs="Vrinda"/>
                                  <w:sz w:val="22"/>
                                  <w:szCs w:val="18"/>
                                </w:rPr>
                                <w:t>Forum</w:t>
                              </w:r>
                            </w:p>
                          </w:txbxContent>
                        </wps:txbx>
                        <wps:bodyPr rot="0" vert="horz" wrap="square" lIns="61849" tIns="30988" rIns="61849" bIns="30988" anchor="t" anchorCtr="0" upright="1">
                          <a:noAutofit/>
                        </wps:bodyPr>
                      </wps:wsp>
                      <wps:wsp>
                        <wps:cNvPr id="920" name="1159"/>
                        <wps:cNvSpPr>
                          <a:spLocks noChangeArrowheads="1"/>
                        </wps:cNvSpPr>
                        <wps:spPr bwMode="auto">
                          <a:xfrm>
                            <a:off x="4514850" y="6507384"/>
                            <a:ext cx="573122" cy="254635"/>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32"/>
                                </w:rPr>
                              </w:pPr>
                              <w:r>
                                <w:rPr>
                                  <w:rFonts w:cs="Vrinda"/>
                                  <w:sz w:val="22"/>
                                  <w:szCs w:val="18"/>
                                </w:rPr>
                                <w:t>Notices</w:t>
                              </w:r>
                            </w:p>
                          </w:txbxContent>
                        </wps:txbx>
                        <wps:bodyPr rot="0" vert="horz" wrap="square" lIns="61849" tIns="30988" rIns="61849" bIns="30988" anchor="t" anchorCtr="0" upright="1">
                          <a:noAutofit/>
                        </wps:bodyPr>
                      </wps:wsp>
                      <wps:wsp>
                        <wps:cNvPr id="921" name="1159"/>
                        <wps:cNvSpPr>
                          <a:spLocks noChangeArrowheads="1"/>
                        </wps:cNvSpPr>
                        <wps:spPr bwMode="auto">
                          <a:xfrm>
                            <a:off x="5963163" y="6462421"/>
                            <a:ext cx="632549" cy="281305"/>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32"/>
                                </w:rPr>
                              </w:pPr>
                              <w:r>
                                <w:rPr>
                                  <w:rFonts w:cs="Vrinda"/>
                                  <w:sz w:val="22"/>
                                  <w:szCs w:val="18"/>
                                </w:rPr>
                                <w:t>Message</w:t>
                              </w:r>
                            </w:p>
                          </w:txbxContent>
                        </wps:txbx>
                        <wps:bodyPr rot="0" vert="horz" wrap="square" lIns="61849" tIns="30988" rIns="61849" bIns="30988" anchor="t" anchorCtr="0" upright="1">
                          <a:noAutofit/>
                        </wps:bodyPr>
                      </wps:wsp>
                    </wpc:wpc>
                  </a:graphicData>
                </a:graphic>
              </wp:anchor>
            </w:drawing>
          </mc:Choice>
          <mc:Fallback>
            <w:pict>
              <v:group id="1098" o:spid="_x0000_s1026" o:spt="203" style="position:absolute;left:0pt;margin-left:-51pt;margin-top:54pt;height:580.35pt;width:553.35pt;mso-position-horizontal-relative:margin;mso-position-vertical-relative:margin;mso-wrap-distance-bottom:0pt;mso-wrap-distance-left:9pt;mso-wrap-distance-right:9pt;mso-wrap-distance-top:0pt;z-index:-251580416;mso-width-relative:page;mso-height-relative:page;" coordsize="7027545,7370445" editas="canvas" o:gfxdata="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">
                <o:lock v:ext="edit" aspectratio="f"/>
                <v:shape id="1098" o:spid="_x0000_s1026" style="position:absolute;left:0;top:0;height:7370445;width:7027545;" filled="f" stroked="f" coordsize="21600,21600" o:gfxdata="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">
                  <v:fill on="f" focussize="0,0"/>
                  <v:stroke on="f"/>
                  <v:imagedata o:title=""/>
                  <o:lock v:ext="edit" aspectratio="f"/>
                </v:shape>
                <v:group id="1203" o:spid="_x0000_s1026" o:spt="203" style="position:absolute;left:5655422;top:384611;height:1866900;width:816465;" coordorigin="604788,0" coordsize="2062,1999"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">
                  <o:lock v:ext="edit" aspectratio="f"/>
                  <v:group id="1204" o:spid="_x0000_s1026" o:spt="203" style="position:absolute;left:604788;top:0;height:1999;width:2062;" coordorigin="604788,0" coordsize="2062,1999" o:gfxdata="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3YYjfvwAAANwAAAAPAAAAAAAAAAEAIAAAACIAAABkcnMvZG93bnJldi54&#10;bWxQSwECFAAUAAAACACHTuJAMy8FnjsAAAA5AAAAFQAAAAAAAAABACAAAAAOAQAAZHJzL2dyb3Vw&#10;c2hhcGV4bWwueG1sUEsFBgAAAAAGAAYAYAEAAMsDAAAAAA==&#10;">
                    <o:lock v:ext="edit" aspectratio="f"/>
                    <v:group id="1205" o:spid="_x0000_s1026" o:spt="203" style="position:absolute;left:604984;top:0;height:539;width:1643;" coordorigin="604984,0" coordsize="1643,651" o:gfxdata="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HIxzvwAAANwAAAAPAAAAAAAAAAEAIAAAACIAAABkcnMvZG93bnJldi54&#10;bWxQSwECFAAUAAAACACHTuJAMy8FnjsAAAA5AAAAFQAAAAAAAAABACAAAAAOAQAAZHJzL2dyb3Vw&#10;c2hhcGV4bWwueG1sUEsFBgAAAAAGAAYAYAEAAMsDAAAAAA==&#10;">
                      <o:lock v:ext="edit" aspectratio="f"/>
                      <v:line id="1206" o:spid="_x0000_s1026" o:spt="20" style="position:absolute;left:605012;top:0;height:646;width:0;" filled="f" stroked="t" coordsize="21600,21600" o:gfxdata="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7o/3&#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207" o:spid="_x0000_s1026" o:spt="20" style="position:absolute;left:605155;top:113;height:0;width:0;" filled="f" stroked="t" coordsize="21600,21600" o:gfxdata="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oips&#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208" o:spid="_x0000_s1026" o:spt="20" style="position:absolute;left:604984;top:0;height:0;width:1615;" filled="f" stroked="t" coordsize="21600,21600" o:gfxdata="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wtBu/&#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09" o:spid="_x0000_s1026" o:spt="20" style="position:absolute;left:605012;top:651;height:0;width:1615;" filled="f" stroked="t" coordsize="21600,21600" o:gfxdata="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08EYC/&#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10" o:spid="_x0000_s1026" o:spt="20" style="position:absolute;left:605565;top:4;height:642;width:0;" filled="f" stroked="t" coordsize="21600,21600" o:gfxdata="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o4Xy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211" o:spid="_x0000_s1026" o:spt="1" style="position:absolute;left:604788;top:1502;height:497;width:2062;" fillcolor="#FFFFFF" filled="t" stroked="t" coordsize="21600,21600" o:gfxdata="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2nkF7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pPr>
                          </w:p>
                        </w:txbxContent>
                      </v:textbox>
                    </v:rect>
                  </v:group>
                  <v:shape id="1212" o:spid="_x0000_s1026" o:spt="32" type="#_x0000_t32" style="position:absolute;left:606278;top:546;flip:y;height:591;width:321;" filled="f" stroked="t" coordsize="21600,21600" o:gfxdata="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mL7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1213" o:spid="_x0000_s1026" o:spt="32" type="#_x0000_t32" style="position:absolute;left:605695;top:559;flip:x;height:565;width:342;" filled="f" stroked="t" coordsize="21600,21600" o:gfxdata="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qii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1214" o:spid="_x0000_s1026" o:spt="203" style="position:absolute;left:4669557;top:493587;height:2778760;width:1057712;" coordorigin="0,-1638" coordsize="1860,4376"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">
                  <o:lock v:ext="edit" aspectratio="f"/>
                  <v:group id="1215" o:spid="_x0000_s1026" o:spt="203" style="position:absolute;left:0;top:-1638;height:4376;width:1860;" coordorigin="0,-1638" coordsize="1860,4376" o:gfxdata="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e8uovwAAANwAAAAPAAAAAAAAAAEAIAAAACIAAABkcnMvZG93bnJldi54&#10;bWxQSwECFAAUAAAACACHTuJAMy8FnjsAAAA5AAAAFQAAAAAAAAABACAAAAAOAQAAZHJzL2dyb3Vw&#10;c2hhcGV4bWwueG1sUEsFBgAAAAAGAAYAYAEAAMsDAAAAAA==&#10;">
                    <o:lock v:ext="edit" aspectratio="f"/>
                    <v:group id="1216" o:spid="_x0000_s1026" o:spt="203" style="position:absolute;left:0;top:-1638;height:3063;width:1860;" coordorigin="0,-1638" coordsize="1860,3063" o:gfxdata="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1FFzvwAAANwAAAAPAAAAAAAAAAEAIAAAACIAAABkcnMvZG93bnJldi54&#10;bWxQSwECFAAUAAAACACHTuJAMy8FnjsAAAA5AAAAFQAAAAAAAAABACAAAAAOAQAAZHJzL2dyb3Vw&#10;c2hhcGV4bWwueG1sUEsFBgAAAAAGAAYAYAEAAMsDAAAAAA==&#10;">
                      <o:lock v:ext="edit" aspectratio="f"/>
                      <v:group id="1217" o:spid="_x0000_s1026" o:spt="203" style="position:absolute;left:0;top:0;height:1425;width:1687;" coordsize="2154,1021" o:gfxdata="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5Kap++AAAA3AAAAA8AAAAAAAAAAQAgAAAAIgAAAGRycy9kb3ducmV2Lnht&#10;bFBLAQIUABQAAAAIAIdO4kAzLwWeOwAAADkAAAAVAAAAAAAAAAEAIAAAAA0BAABkcnMvZ3JvdXBz&#10;aGFwZXhtbC54bWxQSwUGAAAAAAYABgBgAQAAygMAAAAA&#10;">
                        <o:lock v:ext="edit" aspectratio="f"/>
                        <v:roundrect id="1218" o:spid="_x0000_s1026" o:spt="2" style="position:absolute;left:0;top:0;height:1021;width:2132;" fillcolor="#FFFFFF" filled="t" stroked="t" coordsize="21600,21600" arcsize="0.166666666666667" o:gfxdata="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TbUS/&#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219" o:spid="_x0000_s1026" o:spt="20" style="position:absolute;left:0;top:336;height:0;width:2154;" filled="f" stroked="t" coordsize="21600,21600" o:gfxdata="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q92y/&#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220" o:spid="_x0000_s1026" o:spt="1" style="position:absolute;left:622;top:-1638;height:585;width:1238;" fillcolor="#FFFFFF" filled="t" stroked="t" coordsize="21600,21600" o:gfxdata="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o/FL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0"/>
                                <w:jc w:val="center"/>
                                <w:rPr>
                                  <w:sz w:val="21"/>
                                  <w:szCs w:val="21"/>
                                </w:rPr>
                              </w:pPr>
                              <w:r>
                                <w:rPr>
                                  <w:sz w:val="21"/>
                                  <w:szCs w:val="21"/>
                                </w:rPr>
                                <w:t>Assigned Courses</w:t>
                              </w:r>
                            </w:p>
                          </w:txbxContent>
                        </v:textbox>
                      </v:rect>
                    </v:group>
                    <v:shape id="1221" o:spid="_x0000_s1026" o:spt="32" type="#_x0000_t32" style="position:absolute;left:374;top:1415;flip:y;height:1323;width:226;" filled="f" stroked="t" coordsize="21600,21600" o:gfxdata="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iVy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1222" o:spid="_x0000_s1026" o:spt="32" type="#_x0000_t32" style="position:absolute;left:804;top:1425;flip:x;height:1267;width:229;" filled="f" stroked="t" coordsize="21600,21600" o:gfxdata="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8bM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v:group id="1101" o:spid="_x0000_s1026" o:spt="203" style="position:absolute;left:1241185;top:3245292;height:1142405;width:5230701;" coordorigin="828,152" coordsize="2001,1021"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I7c&#10;hUrcAAAADgEAAA8AAAAAAAAAAQAgAAAAIgAAAGRycy9kb3ducmV2LnhtbFBLAQIUABQAAAAIAIdO&#10;4kABS1GqAwMAALIHAAAOAAAAAAAAAAEAIAAAACsBAABkcnMvZTJvRG9jLnhtbFBLBQYAAAAABgAG&#10;AFkBAACgBgAAAAA=&#10;">
                  <o:lock v:ext="edit" aspectratio="f"/>
                  <v:roundrect id="1102" o:spid="_x0000_s1026" o:spt="2" style="position:absolute;left:828;top:152;height:1021;width:2001;" fillcolor="#FFFFFF" filled="t" stroked="t" coordsize="21600,21600" arcsize="0.166666666666667" o:gfxdata="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a+Gx&#10;wAAAAN0AAAAPAAAAAAAAAAEAIAAAACIAAABkcnMvZG93bnJldi54bWxQSwECFAAUAAAACACHTuJA&#10;My8FnjsAAAA5AAAAEAAAAAAAAAABACAAAAAPAQAAZHJzL3NoYXBleG1sLnhtbFBLBQYAAAAABgAG&#10;AFsBAAC5AwAAAAA=&#10;">
                    <v:fill on="t" focussize="0,0"/>
                    <v:stroke weight="0.74pt" color="#000000" miterlimit="8" joinstyle="miter"/>
                    <v:imagedata o:title=""/>
                    <o:lock v:ext="edit" aspectratio="f"/>
                  </v:roundrect>
                  <v:line id="1103" o:spid="_x0000_s1026" o:spt="20" style="position:absolute;left:828;top:479;flip:y;height:9;width:2001;" filled="f" stroked="t" coordsize="21600,21600" o:gfxdata="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iyUb4A&#10;AADd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rect id="1104" o:spid="_x0000_s1026" o:spt="1" style="position:absolute;left:2911723;top:3370768;height:207701;width:822308;"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BDl92gAAAA4BAAAPAAAAAAAAAAEAIAAAACIAAABkcnMvZG93&#10;bnJldi54bWxQSwECFAAUAAAACACHTuJABLzaYjcCAACEBAAADgAAAAAAAAABACAAAAApAQAAZHJz&#10;L2Uyb0RvYy54bWxQSwUGAAAAAAYABgBZAQAA0gUAAAAA&#10;">
                  <v:fill on="t" focussize="0,0"/>
                  <v:stroke color="#FFFFFF" miterlimit="8" joinstyle="miter"/>
                  <v:imagedata o:title=""/>
                  <o:lock v:ext="edit" aspectratio="f"/>
                  <v:textbox inset="4.87pt,2.44pt,4.87pt,2.44pt">
                    <w:txbxContent>
                      <w:p>
                        <w:pPr>
                          <w:jc w:val="center"/>
                          <w:rPr>
                            <w:b/>
                            <w:szCs w:val="20"/>
                          </w:rPr>
                        </w:pPr>
                        <w:r>
                          <w:rPr>
                            <w:b/>
                            <w:szCs w:val="20"/>
                          </w:rPr>
                          <w:t>0</w:t>
                        </w:r>
                      </w:p>
                    </w:txbxContent>
                  </v:textbox>
                </v:rect>
                <v:rect id="1105" o:spid="_x0000_s1026" o:spt="1" style="position:absolute;left:1715787;top:3688103;height:543002;width:427635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wEOX3aAAAADgEAAA8AAAAAAAAAAQAgAAAAIgAAAGRycy9k&#10;b3ducmV2LnhtbFBLAQIUABQAAAAIAIdO4kC42T37OQIAAIUEAAAOAAAAAAAAAAEAIAAAACkBAABk&#10;cnMvZTJvRG9jLnhtbFBLBQYAAAAABgAGAFkBAADUBQAAAAA=&#10;">
                  <v:fill on="t" focussize="0,0"/>
                  <v:stroke color="#FFFFFF" miterlimit="8" joinstyle="miter"/>
                  <v:imagedata o:title=""/>
                  <o:lock v:ext="edit" aspectratio="f"/>
                  <v:textbox inset="4.87pt,2.44pt,4.87pt,2.44pt">
                    <w:txbxContent>
                      <w:p>
                        <w:pPr>
                          <w:jc w:val="center"/>
                          <w:rPr>
                            <w:b/>
                            <w:sz w:val="30"/>
                            <w:szCs w:val="30"/>
                          </w:rPr>
                        </w:pPr>
                        <w:r>
                          <w:rPr>
                            <w:rFonts w:ascii="Times New Roman" w:hAnsi="Times New Roman" w:eastAsia="Times New Roman" w:cs="Times New Roman"/>
                            <w:b/>
                            <w:sz w:val="30"/>
                            <w:szCs w:val="30"/>
                          </w:rPr>
                          <w:t>A Smart Course, Notice and Department Forum Management System</w:t>
                        </w:r>
                      </w:p>
                    </w:txbxContent>
                  </v:textbox>
                </v:rect>
                <v:group id="1155" o:spid="_x0000_s1026" o:spt="203" style="position:absolute;left:4059260;top:5077473;height:866248;width:1028711;" coordorigin="2546,5173" coordsize="1687,1425"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I7chUrcAAAADgEAAA8AAAAAAAAA&#10;AQAgAAAAIgAAAGRycy9kb3ducmV2LnhtbFBLAQIUABQAAAAIAIdO4kClgae3nAMAAHYLAAAOAAAA&#10;AAAAAAEAIAAAACsBAABkcnMvZTJvRG9jLnhtbFBLBQYAAAAABgAGAFkBAAA5BwAAAAA=&#10;">
                  <o:lock v:ext="edit" aspectratio="f"/>
                  <v:group id="1156" o:spid="_x0000_s1026" o:spt="203" style="position:absolute;left:2546;top:5173;height:1425;width:1687;" coordorigin="720,152" coordsize="2154,1021" o:gfxdata="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LzgoK7AAAA3QAAAA8AAAAAAAAAAQAgAAAAIgAAAGRycy9kb3ducmV2LnhtbFBL&#10;AQIUABQAAAAIAIdO4kAzLwWeOwAAADkAAAAVAAAAAAAAAAEAIAAAAAoBAABkcnMvZ3JvdXBzaGFw&#10;ZXhtbC54bWxQSwUGAAAAAAYABgBgAQAAxwMAAAAA&#10;">
                    <o:lock v:ext="edit" aspectratio="f"/>
                    <v:roundrect id="1157" o:spid="_x0000_s1026" o:spt="2" style="position:absolute;left:720;top:152;height:1021;width:2132;" fillcolor="#FFFFFF" filled="t" stroked="t" coordsize="21600,21600" arcsize="0.166666666666667" o:gfxdata="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ohCb4A&#10;AADdAAAADwAAAAAAAAABACAAAAAiAAAAZHJzL2Rvd25yZXYueG1sUEsBAhQAFAAAAAgAh07iQDMv&#10;BZ47AAAAOQAAABAAAAAAAAAAAQAgAAAADQEAAGRycy9zaGFwZXhtbC54bWxQSwUGAAAAAAYABgBb&#10;AQAAtwMAAAAA&#10;">
                      <v:fill on="t" focussize="0,0"/>
                      <v:stroke weight="0.74pt" color="#000000" miterlimit="8" joinstyle="miter"/>
                      <v:imagedata o:title=""/>
                      <o:lock v:ext="edit" aspectratio="f"/>
                    </v:roundrect>
                    <v:line id="1158" o:spid="_x0000_s1026" o:spt="20" style="position:absolute;left:720;top:488;height:0;width:2154;" filled="f" stroked="t" coordsize="21600,21600" o:gfxdata="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vc6r4A&#10;AADd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rect id="1159" o:spid="_x0000_s1026" o:spt="1" style="position:absolute;left:2678;top:5662;height:912;width:1508;" fillcolor="#FFFFFF" filled="t" stroked="t" coordsize="21600,21600" o:gfxdata="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WWkHvQAA&#10;AN0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 xml:space="preserve">Section notice, Official notice Add &amp; Delete </w:t>
                          </w:r>
                        </w:p>
                        <w:p>
                          <w:pPr>
                            <w:jc w:val="center"/>
                            <w:rPr>
                              <w:rFonts w:ascii="Times New Roman" w:hAnsi="Times New Roman" w:cs="Times New Roman"/>
                              <w:sz w:val="20"/>
                              <w:szCs w:val="18"/>
                            </w:rPr>
                          </w:pPr>
                        </w:p>
                      </w:txbxContent>
                    </v:textbox>
                  </v:rect>
                </v:group>
                <v:shape id="1174" o:spid="_x0000_s1026" o:spt="32" type="#_x0000_t32" style="position:absolute;left:4675689;top:5939151;height:403778;width:0;" filled="f" stroked="t" coordsize="21600,21600" o:gfxdata="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PR0WfcAAAADgEAAA8AAAAAAAAAAQAgAAAAIgAAAGRycy9k&#10;b3ducmV2LnhtbFBLAQIUABQAAAAIAIdO4kAy9lls/gEAAOcDAAAOAAAAAAAAAAEAIAAAACsBAABk&#10;cnMvZTJvRG9jLnhtbFBLBQYAAAAABgAGAFkBAACbBQAAAAA=&#10;">
                  <v:fill on="f" focussize="0,0"/>
                  <v:stroke color="#000000" joinstyle="round" endarrow="block"/>
                  <v:imagedata o:title=""/>
                  <o:lock v:ext="edit" aspectratio="f"/>
                </v:shape>
                <v:shape id="1176" o:spid="_x0000_s1026" o:spt="32" type="#_x0000_t32" style="position:absolute;left:4351412;top:5929583;flip:y;height:400336;width:1;" filled="f" stroked="t" coordsize="21600,21600" o:gfxdata="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&#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lq7X82wAAAA4BAAAPAAAAAAAAAAEAIAAAACIAAABk&#10;cnMvZG93bnJldi54bWxQSwECFAAUAAAACACHTuJAcRGmBQMCAADxAwAADgAAAAAAAAABACAAAAAq&#10;AQAAZHJzL2Uyb0RvYy54bWxQSwUGAAAAAAYABgBZAQAAnwUAAAAA&#10;">
                  <v:fill on="f" focussize="0,0"/>
                  <v:stroke color="#000000" joinstyle="round" endarrow="block"/>
                  <v:imagedata o:title=""/>
                  <o:lock v:ext="edit" aspectratio="f"/>
                </v:shape>
                <v:rect id="1183" o:spid="_x0000_s1026" o:spt="1" style="position:absolute;left:4232439;top:5095868;height:219081;width:540561;"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BDl92gAAAA4BAAAPAAAAAAAAAAEAIAAAACIAAABkcnMvZG93&#10;bnJldi54bWxQSwECFAAUAAAACACHTuJAOiK4KDcCAACEBAAADgAAAAAAAAABACAAAAApAQAAZHJz&#10;L2Uyb0RvYy54bWxQSwUGAAAAAAYABgBZAQAA0gUAAAAA&#10;">
                  <v:fill on="t" focussize="0,0"/>
                  <v:stroke color="#FFFFFF" miterlimit="8" joinstyle="miter"/>
                  <v:imagedata o:title=""/>
                  <o:lock v:ext="edit" aspectratio="f"/>
                  <v:textbox inset="4.87pt,2.44pt,4.87pt,2.44pt">
                    <w:txbxContent>
                      <w:p>
                        <w:pPr>
                          <w:jc w:val="center"/>
                          <w:rPr>
                            <w:b/>
                            <w:sz w:val="18"/>
                            <w:szCs w:val="18"/>
                          </w:rPr>
                        </w:pPr>
                        <w:r>
                          <w:rPr>
                            <w:b/>
                            <w:sz w:val="18"/>
                            <w:szCs w:val="18"/>
                          </w:rPr>
                          <w:t>8.0</w:t>
                        </w:r>
                      </w:p>
                    </w:txbxContent>
                  </v:textbox>
                </v:rect>
                <v:shape id="1184" o:spid="_x0000_s1026" o:spt="32" type="#_x0000_t32" style="position:absolute;left:4487258;top:4391534;flip:x y;height:680197;width:261821;" filled="f" stroked="t" coordsize="21600,21600" o:gfxdata="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ObJFNoAAAAOAQAADwAAAAAAAAABACAAAAAi&#10;AAAAZHJzL2Rvd25yZXYueG1sUEsBAhQAFAAAAAgAh07iQDObKagIAgAAAAQAAA4AAAAAAAAAAQAg&#10;AAAAKQEAAGRycy9lMm9Eb2MueG1sUEsFBgAAAAAGAAYAWQEAAKMFAAAAAA==&#10;">
                  <v:fill on="f" focussize="0,0"/>
                  <v:stroke color="#000000" joinstyle="round" endarrow="block"/>
                  <v:imagedata o:title=""/>
                  <o:lock v:ext="edit" aspectratio="f"/>
                </v:shape>
                <v:shape id="1185" o:spid="_x0000_s1026" o:spt="32" type="#_x0000_t32" style="position:absolute;left:4196279;top:4391534;height:704334;width:278611;" filled="f" stroked="t" coordsize="21600,21600" o:gfxdata="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PR0WfcAAAADgEAAA8AAAAAAAAAAQAgAAAAIgAAAGRycy9k&#10;b3ducmV2LnhtbFBLAQIUABQAAAAIAIdO4kCk2JWX/gEAAOwDAAAOAAAAAAAAAAEAIAAAACsBAABk&#10;cnMvZTJvRG9jLnhtbFBLBQYAAAAABgAGAFkBAACbBQAAAAA=&#10;">
                  <v:fill on="f" focussize="0,0"/>
                  <v:stroke color="#000000" joinstyle="round" endarrow="block"/>
                  <v:imagedata o:title=""/>
                  <o:lock v:ext="edit" aspectratio="f"/>
                </v:shape>
                <v:rect id="1202" o:spid="_x0000_s1026" o:spt="1" style="position:absolute;left:3578430;top:3285068;height:325801;width:822408;"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AQ5fdoAAAAOAQAADwAAAAAAAAABACAAAAAiAAAAZHJzL2Rv&#10;d25yZXYueG1sUEsBAhQAFAAAAAgAh07iQPs/Ao04AgAAhwQAAA4AAAAAAAAAAQAgAAAAKQEAAGRy&#10;cy9lMm9Eb2MueG1sUEsFBgAAAAAGAAYAWQEAANMFAAAAAA==&#10;">
                  <v:fill on="t" focussize="0,0"/>
                  <v:stroke color="#FFFFFF" miterlimit="8" joinstyle="miter"/>
                  <v:imagedata o:title=""/>
                  <o:lock v:ext="edit" aspectratio="f"/>
                  <v:textbox inset="4.87pt,2.44pt,4.87pt,2.44pt">
                    <w:txbxContent>
                      <w:p>
                        <w:pPr>
                          <w:jc w:val="center"/>
                          <w:rPr>
                            <w:b/>
                            <w:szCs w:val="20"/>
                          </w:rPr>
                        </w:pPr>
                      </w:p>
                    </w:txbxContent>
                  </v:textbox>
                </v:rect>
                <v:group id="1160" o:spid="_x0000_s1026" o:spt="203" style="position:absolute;left:4059261;top:6358658;height:505103;width:1143011;" coordorigin="720,36" coordsize="1615,650"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O3IVK3AAAAA4BAAAPAAAAAAAAAAEA&#10;IAAAACIAAABkcnMvZG93bnJldi54bWxQSwECFAAUAAAACACHTuJAv3/oebYCAAAwDAAADgAAAAAA&#10;AAABACAAAAArAQAAZHJzL2Uyb0RvYy54bWxQSwUGAAAAAAYABgBZAQAAUwYAAAAA&#10;">
                  <o:lock v:ext="edit" aspectratio="f"/>
                  <v:line id="1161" o:spid="_x0000_s1026" o:spt="20" style="position:absolute;left:720;top:36;height:646;width:0;" filled="f" stroked="t" coordsize="21600,21600" o:gfxdata="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S0/t8QAAADgAAAADwAAAAAAAAABACAAAAAiAAAAZHJzL2Rvd25yZXYueG1sUEsBAhQAFAAAAAgA&#10;h07iQDMvBZ47AAAAOQAAABAAAAAAAAAAAQAgAAAAEwEAAGRycy9zaGFwZXhtbC54bWxQSwUGAAAA&#10;AAYABgBbAQAAvQMAAAAA&#10;">
                    <v:fill on="f" focussize="0,0"/>
                    <v:stroke weight="0.74pt" color="#000000" miterlimit="8" joinstyle="miter"/>
                    <v:imagedata o:title=""/>
                    <o:lock v:ext="edit" aspectratio="f"/>
                  </v:line>
                  <v:line id="1162" o:spid="_x0000_s1026" o:spt="20" style="position:absolute;left:720;top:149;height:0;width:0;" filled="f" stroked="t" coordsize="21600,21600" o:gfxdata="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hwMQAAADgAAAADwAAAAAAAAABACAAAAAiAAAAZHJzL2Rvd25yZXYueG1sUEsBAhQAFAAAAAgA&#10;h07iQDMvBZ47AAAAOQAAABAAAAAAAAAAAQAgAAAAEwEAAGRycy9zaGFwZXhtbC54bWxQSwUGAAAA&#10;AAYABgBbAQAAvQMAAAAA&#10;">
                    <v:fill on="f" focussize="0,0"/>
                    <v:stroke weight="0.74pt" color="#000000" miterlimit="8" joinstyle="miter"/>
                    <v:imagedata o:title=""/>
                    <o:lock v:ext="edit" aspectratio="f"/>
                  </v:line>
                  <v:line id="1163" o:spid="_x0000_s1026" o:spt="20" style="position:absolute;left:720;top:36;height:0;width:1615;" filled="f" stroked="t" coordsize="21600,21600" o:gfxdata="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rMEW8QAAADgAAAADwAAAAAAAAABACAAAAAiAAAAZHJzL2Rvd25yZXYueG1sUEsBAhQAFAAAAAgA&#10;h07iQDMvBZ47AAAAOQAAABAAAAAAAAAAAQAgAAAAEwEAAGRycy9zaGFwZXhtbC54bWxQSwUGAAAA&#10;AAYABgBbAQAAvQMAAAAA&#10;">
                    <v:fill on="f" focussize="0,0"/>
                    <v:stroke weight="0.74pt" color="#000000" miterlimit="8" joinstyle="miter"/>
                    <v:imagedata o:title=""/>
                    <o:lock v:ext="edit" aspectratio="f"/>
                  </v:line>
                  <v:line id="1164" o:spid="_x0000_s1026" o:spt="20" style="position:absolute;left:720;top:687;height:0;width:1615;" filled="f" stroked="t" coordsize="21600,21600" o:gfxdata="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YDWy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line id="1165" o:spid="_x0000_s1026" o:spt="20" style="position:absolute;left:1260;top:40;height:642;width:0;" filled="f" stroked="t" coordsize="21600,21600" o:gfxdata="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DP8P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group>
                <v:group id="1203" o:spid="_x0000_s1026" o:spt="203" style="position:absolute;left:2390144;top:419098;height:1150699;width:912252;" coordsize="1615,1239"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CO&#10;3IVK3AAAAA4BAAAPAAAAAAAAAAEAIAAAACIAAABkcnMvZG93bnJldi54bWxQSwECFAAUAAAACACH&#10;TuJAWQrwgHYDAABlEQAADgAAAAAAAAABACAAAAArAQAAZHJzL2Uyb0RvYy54bWxQSwUGAAAAAAYA&#10;BgBZAQAAEwcAAAAA&#10;">
                  <o:lock v:ext="edit" aspectratio="f"/>
                  <v:group id="1205" o:spid="_x0000_s1026" o:spt="203" style="position:absolute;left:0;top:0;height:539;width:1615;" coordsize="1615,651" o:gfxdata="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kvs8jwgAAAOAAAAAPAAAAAAAAAAEAIAAAACIAAABkcnMvZG93bnJl&#10;di54bWxQSwECFAAUAAAACACHTuJAMy8FnjsAAAA5AAAAFQAAAAAAAAABACAAAAARAQAAZHJzL2dy&#10;b3Vwc2hhcGV4bWwueG1sUEsFBgAAAAAGAAYAYAEAAM4DAAAAAA==&#10;">
                    <o:lock v:ext="edit" aspectratio="f"/>
                    <v:line id="1206" o:spid="_x0000_s1026" o:spt="20" style="position:absolute;left:0;top:0;height:646;width:0;" filled="f" stroked="t" coordsize="21600,21600" o:gfxdata="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N&#10;cfuj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line id="1207" o:spid="_x0000_s1026" o:spt="20" style="position:absolute;left:0;top:113;height:0;width:0;" filled="f" stroked="t" coordsize="21600,21600" o:gfxdata="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PV44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line id="1208" o:spid="_x0000_s1026" o:spt="20" style="position:absolute;left:0;top:0;height:0;width:1615;" filled="f" stroked="t" coordsize="21600,21600" o:gfxdata="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TGTMQAAADgAAAADwAAAAAAAAABACAAAAAiAAAAZHJzL2Rvd25yZXYueG1sUEsBAhQAFAAAAAgA&#10;h07iQDMvBZ47AAAAOQAAABAAAAAAAAAAAQAgAAAAEwEAAGRycy9zaGFwZXhtbC54bWxQSwUGAAAA&#10;AAYABgBbAQAAvQMAAAAA&#10;">
                      <v:fill on="f" focussize="0,0"/>
                      <v:stroke weight="0.74pt" color="#000000" miterlimit="8" joinstyle="miter"/>
                      <v:imagedata o:title=""/>
                      <o:lock v:ext="edit" aspectratio="f"/>
                    </v:line>
                    <v:line id="1209" o:spid="_x0000_s1026" o:spt="20" style="position:absolute;left:0;top:651;height:0;width:1615;" filled="f" stroked="t" coordsize="21600,21600" o:gfxdata="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phj18QAAADgAAAADwAAAAAAAAABACAAAAAiAAAAZHJzL2Rvd25yZXYueG1sUEsBAhQAFAAAAAgA&#10;h07iQDMvBZ47AAAAOQAAABAAAAAAAAAAAQAgAAAAEwEAAGRycy9zaGFwZXhtbC54bWxQSwUGAAAA&#10;AAYABgBbAQAAvQMAAAAA&#10;">
                      <v:fill on="f" focussize="0,0"/>
                      <v:stroke weight="0.74pt" color="#000000" miterlimit="8" joinstyle="miter"/>
                      <v:imagedata o:title=""/>
                      <o:lock v:ext="edit" aspectratio="f"/>
                    </v:line>
                    <v:line id="1210" o:spid="_x0000_s1026" o:spt="20" style="position:absolute;left:540;top:4;height:642;width:0;" filled="f" stroked="t" coordsize="21600,21600" o:gfxdata="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Sv2g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group>
                  <v:shape id="1212" o:spid="_x0000_s1026" o:spt="32" type="#_x0000_t32" style="position:absolute;left:1019;top:546;flip:y;height:693;width:281;" filled="f" stroked="t" coordsize="21600,21600" o:gfxdata="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ixR1wwAAAOAAAAAPAAAAAAAAAAEAIAAAACIAAABkcnMvZG93bnJldi54bWxQSwECFAAUAAAACACH&#10;TuJAMy8FnjsAAAA5AAAAEAAAAAAAAAABACAAAAASAQAAZHJzL3NoYXBleG1sLnhtbFBLBQYAAAAA&#10;BgAGAFsBAAC8AwAAAAA=&#10;">
                    <v:fill on="f" focussize="0,0"/>
                    <v:stroke color="#000000" joinstyle="round" endarrow="block"/>
                    <v:imagedata o:title=""/>
                    <o:lock v:ext="edit" aspectratio="f"/>
                  </v:shape>
                  <v:shape id="1213" o:spid="_x0000_s1026" o:spt="32" type="#_x0000_t32" style="position:absolute;left:653;top:559;flip:x;height:680;width:259;" filled="f" stroked="t" coordsize="21600,21600" o:gfxdata="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UgAe/&#10;AAAA4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1214" o:spid="_x0000_s1026" o:spt="203" style="position:absolute;left:2306189;top:575607;height:2618105;width:1250150;" coordorigin="0,-1432" coordsize="2167,4123"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">
                  <o:lock v:ext="edit" aspectratio="f"/>
                  <v:group id="1215" o:spid="_x0000_s1026" o:spt="203" style="position:absolute;left:0;top:-1432;height:4123;width:2167;" coordorigin="0,-1432" coordsize="2167,4123" o:gfxdata="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xzoLrwgAAAOAAAAAPAAAAAAAAAAEAIAAAACIAAABkcnMvZG93bnJl&#10;di54bWxQSwECFAAUAAAACACHTuJAMy8FnjsAAAA5AAAAFQAAAAAAAAABACAAAAARAQAAZHJzL2dy&#10;b3Vwc2hhcGV4bWwueG1sUEsFBgAAAAAGAAYAYAEAAM4DAAAAAA==&#10;">
                    <o:lock v:ext="edit" aspectratio="f"/>
                    <v:group id="1216" o:spid="_x0000_s1026" o:spt="203" style="position:absolute;left:0;top:-1432;height:2857;width:2167;" coordorigin="0,-1432" coordsize="2167,2857" o:gfxdata="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FEWmcAAAADgAAAADwAAAAAAAAABACAAAAAiAAAAZHJzL2Rvd25yZXYu&#10;eG1sUEsBAhQAFAAAAAgAh07iQDMvBZ47AAAAOQAAABUAAAAAAAAAAQAgAAAADwEAAGRycy9ncm91&#10;cHNoYXBleG1sLnhtbFBLBQYAAAAABgAGAGABAADMAwAAAAA=&#10;">
                      <o:lock v:ext="edit" aspectratio="f"/>
                      <v:group id="1217" o:spid="_x0000_s1026" o:spt="203" style="position:absolute;left:0;top:0;height:1425;width:1687;" coordsize="2154,1021" o:gfxdata="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vHbMCwgAAAOAAAAAPAAAAAAAAAAEAIAAAACIAAABkcnMvZG93bnJl&#10;di54bWxQSwECFAAUAAAACACHTuJAMy8FnjsAAAA5AAAAFQAAAAAAAAABACAAAAARAQAAZHJzL2dy&#10;b3Vwc2hhcGV4bWwueG1sUEsFBgAAAAAGAAYAYAEAAM4DAAAAAA==&#10;">
                        <o:lock v:ext="edit" aspectratio="f"/>
                        <v:roundrect id="1218" o:spid="_x0000_s1026" o:spt="2" style="position:absolute;left:0;top:0;height:1021;width:2132;" fillcolor="#FFFFFF" filled="t" stroked="t" coordsize="21600,21600" arcsize="0.166666666666667" o:gfxdata="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D68&#10;MMEAAADgAAAADwAAAAAAAAABACAAAAAiAAAAZHJzL2Rvd25yZXYueG1sUEsBAhQAFAAAAAgAh07i&#10;QDMvBZ47AAAAOQAAABAAAAAAAAAAAQAgAAAAEAEAAGRycy9zaGFwZXhtbC54bWxQSwUGAAAAAAYA&#10;BgBbAQAAugMAAAAA&#10;">
                          <v:fill on="t" focussize="0,0"/>
                          <v:stroke weight="0.74pt" color="#000000" miterlimit="8" joinstyle="miter"/>
                          <v:imagedata o:title=""/>
                          <o:lock v:ext="edit" aspectratio="f"/>
                        </v:roundrect>
                        <v:line id="1219" o:spid="_x0000_s1026" o:spt="20" style="position:absolute;left:0;top:336;height:0;width:2154;" filled="f" stroked="t" coordsize="21600,21600" o:gfxdata="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r4Mu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group>
                      <v:rect id="1220" o:spid="_x0000_s1026" o:spt="1" style="position:absolute;left:730;top:-1432;height:387;width:1437;" fillcolor="#FFFFFF" filled="t" stroked="t" coordsize="21600,21600" o:gfxdata="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q9C&#10;hsEAAADgAAAADwAAAAAAAAABACAAAAAiAAAAZHJzL2Rvd25yZXYueG1sUEsBAhQAFAAAAAgAh07i&#10;QDMvBZ47AAAAOQAAABAAAAAAAAAAAQAgAAAAEAEAAGRycy9zaGFwZXhtbC54bWxQSwUGAAAAAAYA&#10;BgBbAQAAugMAAAAA&#10;">
                        <v:fill on="t" focussize="0,0"/>
                        <v:stroke color="#FFFFFF" miterlimit="8" joinstyle="miter"/>
                        <v:imagedata o:title=""/>
                        <o:lock v:ext="edit" aspectratio="f"/>
                        <v:textbox inset="4.87pt,2.44pt,4.87pt,2.44pt">
                          <w:txbxContent>
                            <w:p>
                              <w:pPr>
                                <w:pStyle w:val="28"/>
                                <w:spacing w:before="0" w:beforeAutospacing="0" w:after="0"/>
                                <w:rPr>
                                  <w:sz w:val="22"/>
                                  <w:szCs w:val="18"/>
                                </w:rPr>
                              </w:pPr>
                              <w:r>
                                <w:rPr>
                                  <w:sz w:val="22"/>
                                  <w:szCs w:val="18"/>
                                </w:rPr>
                                <w:t>Teacher</w:t>
                              </w:r>
                            </w:p>
                          </w:txbxContent>
                        </v:textbox>
                      </v:rect>
                    </v:group>
                    <v:shape id="1221" o:spid="_x0000_s1026" o:spt="32" type="#_x0000_t32" style="position:absolute;left:328;top:1415;flip:y;height:1276;width:330;" filled="f" stroked="t" coordsize="21600,21600" o:gfxdata="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vPSMwwAAAOAAAAAPAAAAAAAAAAEAIAAAACIAAABkcnMvZG93bnJldi54bWxQSwECFAAUAAAACACH&#10;TuJAMy8FnjsAAAA5AAAAEAAAAAAAAAABACAAAAASAQAAZHJzL3NoYXBleG1sLnhtbFBLBQYAAAAA&#10;BgAGAFsBAAC8AwAAAAA=&#10;">
                      <v:fill on="f" focussize="0,0"/>
                      <v:stroke color="#000000" joinstyle="round" endarrow="block"/>
                      <v:imagedata o:title=""/>
                      <o:lock v:ext="edit" aspectratio="f"/>
                    </v:shape>
                  </v:group>
                  <v:shape id="1222" o:spid="_x0000_s1026" o:spt="32" type="#_x0000_t32" style="position:absolute;left:811;top:1425;flip:x;height:1266;width:222;" filled="f" stroked="t" coordsize="21600,21600" o:gfxdata="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Wz4wwAAAOAAAAAPAAAAAAAAAAEAIAAAACIAAABkcnMvZG93bnJldi54bWxQSwECFAAUAAAACACH&#10;TuJAMy8FnjsAAAA5AAAAEAAAAAAAAAABACAAAAASAQAAZHJzL3NoYXBleG1sLnhtbFBLBQYAAAAA&#10;BgAGAFsBAAC8AwAAAAA=&#10;">
                    <v:fill on="f" focussize="0,0"/>
                    <v:stroke color="#000000" joinstyle="round" endarrow="block"/>
                    <v:imagedata o:title=""/>
                    <o:lock v:ext="edit" aspectratio="f"/>
                  </v:shape>
                </v:group>
                <v:rect id="1224" o:spid="_x0000_s1026" o:spt="1" style="position:absolute;left:2572014;top:1533717;height:208280;width:55245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cBDl92gAAAA4BAAAPAAAAAAAAAAEAIAAAACIAAABkcnMv&#10;ZG93bnJldi54bWxQSwECFAAUAAAACACHTuJAOwko3DoCAACHBAAADgAAAAAAAAABACAAAAApAQAA&#10;ZHJzL2Uyb0RvYy54bWxQSwUGAAAAAAYABgBZAQAA1QU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2.0</w:t>
                        </w:r>
                      </w:p>
                    </w:txbxContent>
                  </v:textbox>
                </v:rect>
                <v:shape id="Text Box 2097190" o:spid="_x0000_s1026" o:spt="202" type="#_x0000_t202" style="position:absolute;left:2328917;top:2718289;height:215411;width:846436;"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NEY+P2gAAAA4BAAAPAAAAAAAAAAEA&#10;IAAAACIAAABkcnMvZG93bnJldi54bWxQSwECFAAUAAAACACHTuJAon/XXEYCAACoBAAADgAAAAAA&#10;AAABACAAAAApAQAAZHJzL2Uyb0RvYy54bWxQSwUGAAAAAAYABgBZAQAA4QUAAAAA&#10;">
                  <v:fill on="t" focussize="0,0"/>
                  <v:stroke weight="0.5pt" color="#FFFFFF [3212]" joinstyle="round"/>
                  <v:imagedata o:title=""/>
                  <o:lock v:ext="edit" aspectratio="f"/>
                  <v:textbox>
                    <w:txbxContent>
                      <w:p>
                        <w:pPr>
                          <w:pStyle w:val="28"/>
                          <w:spacing w:before="0" w:beforeAutospacing="0" w:after="200" w:line="276" w:lineRule="auto"/>
                          <w:rPr>
                            <w:sz w:val="20"/>
                            <w:szCs w:val="20"/>
                          </w:rPr>
                        </w:pPr>
                        <w:r>
                          <w:rPr>
                            <w:rFonts w:cs="Vrinda"/>
                            <w:sz w:val="20"/>
                            <w:szCs w:val="20"/>
                          </w:rPr>
                          <w:t>Teacher Info</w:t>
                        </w:r>
                      </w:p>
                    </w:txbxContent>
                  </v:textbox>
                </v:shape>
                <v:shape id="Text Box 2097190" o:spid="_x0000_s1026" o:spt="202" type="#_x0000_t202" style="position:absolute;left:3950605;top:4670956;height:241935;width:1382302;"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RGPj9oAAAAOAQAADwAAAAAAAAAB&#10;ACAAAAAiAAAAZHJzL2Rvd25yZXYueG1sUEsBAhQAFAAAAAgAh07iQEhSqSRHAgAAqQQAAA4AAAAA&#10;AAAAAQAgAAAAKQEAAGRycy9lMm9Eb2MueG1sUEsFBgAAAAAGAAYAWQEAAOIFAAAAAA==&#10;">
                  <v:fill on="t" focussize="0,0"/>
                  <v:stroke weight="0.5pt" color="#FFFFFF [3212]" joinstyle="round"/>
                  <v:imagedata o:title=""/>
                  <o:lock v:ext="edit" aspectratio="f"/>
                  <v:textbox>
                    <w:txbxContent>
                      <w:p>
                        <w:pPr>
                          <w:pStyle w:val="28"/>
                          <w:spacing w:before="0" w:beforeAutospacing="0" w:after="200" w:line="276" w:lineRule="auto"/>
                        </w:pPr>
                        <w:r>
                          <w:rPr>
                            <w:rFonts w:cs="Vrinda"/>
                            <w:sz w:val="22"/>
                            <w:szCs w:val="22"/>
                          </w:rPr>
                          <w:t>Notice Info</w:t>
                        </w:r>
                      </w:p>
                    </w:txbxContent>
                  </v:textbox>
                </v:shape>
                <v:group id="1203" o:spid="_x0000_s1026" o:spt="203" style="position:absolute;left:4701578;top:381000;height:2008573;width:816772;" coordorigin="-460,0" coordsize="2062,1842"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">
                  <o:lock v:ext="edit" aspectratio="f"/>
                  <v:group id="1204" o:spid="_x0000_s1026" o:spt="203" style="position:absolute;left:-460;top:0;height:1842;width:2062;" coordorigin="-460,0" coordsize="2062,1842" o:gfxdata="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YiARMAAAADgAAAADwAAAAAAAAABACAAAAAiAAAAZHJzL2Rvd25yZXYu&#10;eG1sUEsBAhQAFAAAAAgAh07iQDMvBZ47AAAAOQAAABUAAAAAAAAAAQAgAAAADwEAAGRycy9ncm91&#10;cHNoYXBleG1sLnhtbFBLBQYAAAAABgAGAGABAADMAwAAAAA=&#10;">
                    <o:lock v:ext="edit" aspectratio="f"/>
                    <v:group id="1205" o:spid="_x0000_s1026" o:spt="203" style="position:absolute;left:-340;top:0;height:539;width:1642;" coordorigin="-340,0" coordsize="1642,651" o:gfxdata="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qsQl38MAAADgAAAADwAAAAAAAAABACAAAAAiAAAAZHJzL2Rvd25y&#10;ZXYueG1sUEsBAhQAFAAAAAgAh07iQDMvBZ47AAAAOQAAABUAAAAAAAAAAQAgAAAAEgEAAGRycy9n&#10;cm91cHNoYXBleG1sLnhtbFBLBQYAAAAABgAGAGABAADPAwAAAAA=&#10;">
                      <o:lock v:ext="edit" aspectratio="f"/>
                      <v:line id="1206" o:spid="_x0000_s1026" o:spt="20" style="position:absolute;left:-340;top:0;height:646;width:0;" filled="f" stroked="t" coordsize="21600,21600" o:gfxdata="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M&#10;0k7CAAAA4AAAAA8AAAAAAAAAAQAgAAAAIgAAAGRycy9kb3ducmV2LnhtbFBLAQIUABQAAAAIAIdO&#10;4kAzLwWeOwAAADkAAAAQAAAAAAAAAAEAIAAAABEBAABkcnMvc2hhcGV4bWwueG1sUEsFBgAAAAAG&#10;AAYAWwEAALsDAAAAAA==&#10;">
                        <v:fill on="f" focussize="0,0"/>
                        <v:stroke weight="0.74pt" color="#000000" miterlimit="8" joinstyle="miter"/>
                        <v:imagedata o:title=""/>
                        <o:lock v:ext="edit" aspectratio="f"/>
                      </v:line>
                      <v:line id="1207" o:spid="_x0000_s1026" o:spt="20" style="position:absolute;left:0;top:113;height:0;width:0;" filled="f" stroked="t" coordsize="21600,21600" o:gfxdata="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gHfV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line id="1208" o:spid="_x0000_s1026" o:spt="20" style="position:absolute;left:-313;top:0;height:0;width:1615;" filled="f" stroked="t" coordsize="21600,21600" o:gfxdata="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AP36/&#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09" o:spid="_x0000_s1026" o:spt="20" style="position:absolute;left:-313;top:651;height:0;width:1615;" filled="f" stroked="t" coordsize="21600,21600" o:gfxdata="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Ewim/&#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10" o:spid="_x0000_s1026" o:spt="20" style="position:absolute;left:372;top:4;height:642;width:0;" filled="f" stroked="t" coordsize="21600,21600" o:gfxdata="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zYbG/&#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211" o:spid="_x0000_s1026" o:spt="1" style="position:absolute;left:-460;top:1373;height:469;width:2062;" fillcolor="#FFFFFF" filled="t" stroked="t" coordsize="21600,21600" o:gfxdata="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gLZ9&#10;wAAAAOAAAAAPAAAAAAAAAAEAIAAAACIAAABkcnMvZG93bnJldi54bWxQSwECFAAUAAAACACHTuJA&#10;My8FnjsAAAA5AAAAEAAAAAAAAAABACAAAAAPAQAAZHJzL3NoYXBleG1sLnhtbFBLBQYAAAAABgAG&#10;AFsBAAC5Aw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8"/>
                              </w:rPr>
                            </w:pPr>
                            <w:r>
                              <w:rPr>
                                <w:sz w:val="18"/>
                                <w:szCs w:val="18"/>
                              </w:rPr>
                              <w:t>Assigned Course List, Remove</w:t>
                            </w:r>
                          </w:p>
                        </w:txbxContent>
                      </v:textbox>
                    </v:rect>
                  </v:group>
                  <v:shape id="1212" o:spid="_x0000_s1026" o:spt="32" type="#_x0000_t32" style="position:absolute;left:1123;top:546;flip:y;height:591;width:321;" filled="f" stroked="t" coordsize="21600,21600" o:gfxdata="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T&#10;AHfCAAAA4A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1213" o:spid="_x0000_s1026" o:spt="32" type="#_x0000_t32" style="position:absolute;left:658;top:559;flip:x;height:498;width:305;" filled="f" stroked="t" coordsize="21600,21600" o:gfxdata="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d6&#10;mAPCAAAA4A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group>
                <v:rect id="1224" o:spid="_x0000_s1026" o:spt="1" style="position:absolute;left:4835269;top:1574432;height:208280;width:551815;"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BDl92gAAAA4BAAAPAAAAAAAAAAEAIAAAACIAAABkcnMvZG93&#10;bnJldi54bWxQSwECFAAUAAAACACHTuJAYq3T6DcCAACDBAAADgAAAAAAAAABACAAAAApAQAAZHJz&#10;L2Uyb0RvYy54bWxQSwUGAAAAAAYABgBZAQAA0gU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4.0</w:t>
                        </w:r>
                      </w:p>
                    </w:txbxContent>
                  </v:textbox>
                </v:rect>
                <v:shape id="Text Box 2097190" o:spid="_x0000_s1026" o:spt="202" type="#_x0000_t202" style="position:absolute;left:4239119;top:2709429;height:355528;width:1505069;"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0Rj4/aAAAADgEAAA8AAAAAAAAA&#10;AQAgAAAAIgAAAGRycy9kb3ducmV2LnhtbFBLAQIUABQAAAAIAIdO4kCqHNc4SAIAAKkEAAAOAAAA&#10;AAAAAAEAIAAAACkBAABkcnMvZTJvRG9jLnhtbFBLBQYAAAAABgAGAFkBAADjBQAAAAA=&#10;">
                  <v:fill on="t" focussize="0,0"/>
                  <v:stroke weight="0.5pt" color="#FFFFFF [3212]" joinstyle="round"/>
                  <v:imagedata o:title=""/>
                  <o:lock v:ext="edit" aspectratio="f"/>
                  <v:textbox>
                    <w:txbxContent>
                      <w:p>
                        <w:pPr>
                          <w:pStyle w:val="28"/>
                          <w:spacing w:before="0" w:beforeAutospacing="0" w:after="0"/>
                          <w:jc w:val="center"/>
                          <w:rPr>
                            <w:sz w:val="20"/>
                            <w:szCs w:val="20"/>
                          </w:rPr>
                        </w:pPr>
                        <w:r>
                          <w:rPr>
                            <w:sz w:val="20"/>
                            <w:szCs w:val="20"/>
                          </w:rPr>
                          <w:t>Assigned Course</w:t>
                        </w:r>
                      </w:p>
                      <w:p>
                        <w:pPr>
                          <w:pStyle w:val="28"/>
                          <w:spacing w:before="0" w:beforeAutospacing="0" w:after="200" w:line="276" w:lineRule="auto"/>
                          <w:jc w:val="center"/>
                          <w:rPr>
                            <w:sz w:val="20"/>
                            <w:szCs w:val="20"/>
                          </w:rPr>
                        </w:pPr>
                        <w:r>
                          <w:rPr>
                            <w:rFonts w:cs="Vrinda"/>
                            <w:sz w:val="20"/>
                            <w:szCs w:val="20"/>
                          </w:rPr>
                          <w:t>Info</w:t>
                        </w:r>
                      </w:p>
                    </w:txbxContent>
                  </v:textbox>
                </v:shape>
                <v:group id="1155" o:spid="_x0000_s1026" o:spt="203" style="position:absolute;left:2754632;top:5054454;height:821839;width:979399;" coordsize="1687,1425"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I7chUrcAAAADgEAAA8AAAAAAAAAAQAgAAAAIgAAAGRycy9kb3du&#10;cmV2LnhtbFBLAQIUABQAAAAIAIdO4kBxyBbaigMAAFgLAAAOAAAAAAAAAAEAIAAAACsBAABkcnMv&#10;ZTJvRG9jLnhtbFBLBQYAAAAABgAGAFkBAAAnBwAAAAA=&#10;">
                  <o:lock v:ext="edit" aspectratio="f"/>
                  <v:group id="1156" o:spid="_x0000_s1026" o:spt="203" style="position:absolute;left:0;top:0;height:1425;width:1687;" coordsize="2154,1021" o:gfxdata="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aeh5W7AAAA3AAAAA8AAAAAAAAAAQAgAAAAIgAAAGRycy9kb3ducmV2LnhtbFBL&#10;AQIUABQAAAAIAIdO4kAzLwWeOwAAADkAAAAVAAAAAAAAAAEAIAAAAAoBAABkcnMvZ3JvdXBzaGFw&#10;ZXhtbC54bWxQSwUGAAAAAAYABgBgAQAAxwMAAAAA&#10;">
                    <o:lock v:ext="edit" aspectratio="f"/>
                    <v:roundrect id="1157" o:spid="_x0000_s1026" o:spt="2" style="position:absolute;left:0;top:0;height:1021;width:2132;" fillcolor="#FFFFFF" filled="t" stroked="t" coordsize="21600,21600" arcsize="0.166666666666667" o:gfxdata="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8hk2/&#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158" o:spid="_x0000_s1026" o:spt="20" style="position:absolute;left:0;top:336;height:0;width:2154;" filled="f" stroked="t" coordsize="21600,21600" o:gfxdata="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bJ4m/&#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159" o:spid="_x0000_s1026" o:spt="1" style="position:absolute;left:106;top:501;height:916;width:1500;" fillcolor="#FFFFFF" filled="t" stroked="t" coordsize="21600,21600" o:gfxdata="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vv8b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Manage dept. forum, Add &amp; delete post. </w:t>
                          </w:r>
                        </w:p>
                        <w:p>
                          <w:pPr>
                            <w:pStyle w:val="28"/>
                            <w:spacing w:before="0" w:beforeAutospacing="0" w:after="200" w:line="276" w:lineRule="auto"/>
                            <w:jc w:val="center"/>
                            <w:rPr>
                              <w:sz w:val="20"/>
                              <w:szCs w:val="18"/>
                            </w:rPr>
                          </w:pPr>
                        </w:p>
                      </w:txbxContent>
                    </v:textbox>
                  </v:rect>
                </v:group>
                <v:rect id="1183" o:spid="_x0000_s1026" o:spt="1" style="position:absolute;left:2990210;top:5081843;height:206021;width:510366;"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AQ5fdoAAAAOAQAADwAAAAAAAAABACAAAAAiAAAAZHJzL2Rvd25y&#10;ZXYueG1sUEsBAhQAFAAAAAgAh07iQJliNzo1AgAAgwQAAA4AAAAAAAAAAQAgAAAAKQEAAGRycy9l&#10;Mm9Eb2MueG1sUEsFBgAAAAAGAAYAWQEAANA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7.0</w:t>
                        </w:r>
                      </w:p>
                    </w:txbxContent>
                  </v:textbox>
                </v:rect>
                <v:shape id="Straight Arrow Connector 12" o:spid="_x0000_s1026" o:spt="32" type="#_x0000_t32" style="position:absolute;left:2896358;top:4395573;flip:y;height:652648;width:424436;" filled="f" stroked="t" coordsize="21600,21600" o:gfxdata="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TWIK9sAAAAOAQAADwAAAAAAAAABACAA&#10;AAAiAAAAZHJzL2Rvd25yZXYueG1sUEsBAhQAFAAAAAgAh07iQOh/cHIKAgAABQQAAA4AAAAAAAAA&#10;AQAgAAAAKgEAAGRycy9lMm9Eb2MueG1sUEsFBgAAAAAGAAYAWQEAAKYFAAAAAA==&#10;">
                  <v:fill on="f" focussize="0,0"/>
                  <v:stroke weight="0.5pt" color="#000000 [3200]" miterlimit="8" joinstyle="miter" endarrow="block"/>
                  <v:imagedata o:title=""/>
                  <o:lock v:ext="edit" aspectratio="f"/>
                </v:shape>
                <v:shape id="Straight Arrow Connector 14" o:spid="_x0000_s1026" o:spt="32" type="#_x0000_t32" style="position:absolute;left:3159821;top:4381899;flip:x;height:669335;width:462751;" filled="f" stroked="t" coordsize="21600,21600" o:gfxdata="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k1iCvbAAAADgEAAA8AAAAAAAAAAQAg&#10;AAAAIgAAAGRycy9kb3ducmV2LnhtbFBLAQIUABQAAAAIAIdO4kD2wvjgCwIAAAUEAAAOAAAAAAAA&#10;AAEAIAAAACoBAABkcnMvZTJvRG9jLnhtbFBLBQYAAAAABgAGAFkBAACnBQAAAAA=&#10;">
                  <v:fill on="f" focussize="0,0"/>
                  <v:stroke weight="0.5pt" color="#000000 [3200]" miterlimit="8" joinstyle="miter" endarrow="block"/>
                  <v:imagedata o:title=""/>
                  <o:lock v:ext="edit" aspectratio="f"/>
                </v:shape>
                <v:shape id="Text Box 2097190" o:spid="_x0000_s1026" o:spt="202" type="#_x0000_t202" style="position:absolute;left:2727402;top:4671516;height:241375;width:863953;"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RGPj9oAAAAOAQAADwAAAAAAAAAB&#10;ACAAAAAiAAAAZHJzL2Rvd25yZXYueG1sUEsBAhQAFAAAAAgAh07iQOir4NhHAgAAqAQAAA4AAAAA&#10;AAAAAQAgAAAAKQEAAGRycy9lMm9Eb2MueG1sUEsFBgAAAAAGAAYAWQEAAOIFAAAAAA==&#10;">
                  <v:fill on="t" focussize="0,0"/>
                  <v:stroke weight="0.5pt" color="#FFFFFF [3212]" joinstyle="round"/>
                  <v:imagedata o:title=""/>
                  <o:lock v:ext="edit" aspectratio="f"/>
                  <v:textbox>
                    <w:txbxContent>
                      <w:p>
                        <w:pPr>
                          <w:pStyle w:val="28"/>
                          <w:spacing w:before="0" w:beforeAutospacing="0" w:after="200" w:line="276" w:lineRule="auto"/>
                        </w:pPr>
                        <w:r>
                          <w:rPr>
                            <w:rFonts w:cs="Vrinda"/>
                            <w:sz w:val="22"/>
                            <w:szCs w:val="22"/>
                          </w:rPr>
                          <w:t>Forum Info</w:t>
                        </w:r>
                      </w:p>
                    </w:txbxContent>
                  </v:textbox>
                </v:shape>
                <v:group id="1160" o:spid="_x0000_s1026" o:spt="203" style="position:absolute;left:2708852;top:6338087;height:491338;width:985864;" coordsize="1615,651"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jtyFStwAAAAOAQAADwAAAAAA&#10;AAABACAAAAAiAAAAZHJzL2Rvd25yZXYueG1sUEsBAhQAFAAAAAgAh07iQGocCSC6AgAAFAwAAA4A&#10;AAAAAAAAAQAgAAAAKwEAAGRycy9lMm9Eb2MueG1sUEsFBgAAAAAGAAYAWQEAAFcGAAAAAA==&#10;">
                  <o:lock v:ext="edit" aspectratio="f"/>
                  <v:line id="1161" o:spid="_x0000_s1026" o:spt="20" style="position:absolute;left:0;top:0;height:646;width:0;" filled="f" stroked="t" coordsize="21600,21600" o:gfxdata="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e&#10;JUo6wwAAAOAAAAAPAAAAAAAAAAEAIAAAACIAAABkcnMvZG93bnJldi54bWxQSwECFAAUAAAACACH&#10;TuJAMy8FnjsAAAA5AAAAEAAAAAAAAAABACAAAAASAQAAZHJzL3NoYXBleG1sLnhtbFBLBQYAAAAA&#10;BgAGAFsBAAC8AwAAAAA=&#10;">
                    <v:fill on="f" focussize="0,0"/>
                    <v:stroke weight="0.74pt" color="#000000" miterlimit="8" joinstyle="miter"/>
                    <v:imagedata o:title=""/>
                    <o:lock v:ext="edit" aspectratio="f"/>
                  </v:line>
                  <v:line id="1162" o:spid="_x0000_s1026" o:spt="20" style="position:absolute;left:0;top:113;height:0;width:0;" filled="f" stroked="t" coordsize="21600,21600" o:gfxdata="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ut5I&#10;wAAAAOA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3" o:spid="_x0000_s1026" o:spt="20" style="position:absolute;left:0;top:0;height:0;width:1615;" filled="f" stroked="t" coordsize="21600,21600" o:gfxdata="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PZ7&#10;08EAAADg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164" o:spid="_x0000_s1026" o:spt="20" style="position:absolute;left:0;top:651;height:0;width:1615;" filled="f" stroked="t" coordsize="21600,21600" o:gfxdata="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eQmg&#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5" o:spid="_x0000_s1026" o:spt="20" style="position:absolute;left:540;top:4;height:642;width:0;" filled="f" stroked="t" coordsize="21600,21600" o:gfxdata="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1rDu/&#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shape id="Straight Arrow Connector 15" o:spid="_x0000_s1026" o:spt="32" type="#_x0000_t32" style="position:absolute;left:3074251;top:5857875;flip:y;height:427736;width:0;" filled="f" stroked="t" coordsize="21600,21600" o:gfxdata="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TWIK9sAAAAOAQAADwAAAAAAAAABACAAAAAi&#10;AAAAZHJzL2Rvd25yZXYueG1sUEsBAhQAFAAAAAgAh07iQIl4sTMHAgAAAAQAAA4AAAAAAAAAAQAg&#10;AAAAKgEAAGRycy9lMm9Eb2MueG1sUEsFBgAAAAAGAAYAWQEAAKMFAAAAAA==&#10;">
                  <v:fill on="f" focussize="0,0"/>
                  <v:stroke weight="0.5pt" color="#000000 [3200]" miterlimit="8" joinstyle="miter" endarrow="block"/>
                  <v:imagedata o:title=""/>
                  <o:lock v:ext="edit" aspectratio="f"/>
                </v:shape>
                <v:shape id="Straight Arrow Connector 24" o:spid="_x0000_s1026" o:spt="32" type="#_x0000_t32" style="position:absolute;left:3408415;top:5857875;flip:x;height:493586;width:4867;" filled="f" stroked="t" coordsize="21600,21600" o:gfxdata="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TWIK9sAAAAOAQAADwAAAAAAAAABACAA&#10;AAAiAAAAZHJzL2Rvd25yZXYueG1sUEsBAhQAFAAAAAgAh07iQOI6/JwKAgAAAwQAAA4AAAAAAAAA&#10;AQAgAAAAKgEAAGRycy9lMm9Eb2MueG1sUEsFBgAAAAAGAAYAWQEAAKYFAAAAAA==&#10;">
                  <v:fill on="f" focussize="0,0"/>
                  <v:stroke weight="0.5pt" color="#000000 [3200]" miterlimit="8" joinstyle="miter" endarrow="block"/>
                  <v:imagedata o:title=""/>
                  <o:lock v:ext="edit" aspectratio="f"/>
                </v:shape>
                <v:group id="1117" o:spid="_x0000_s1026" o:spt="203" style="position:absolute;left:1076303;top:575831;height:1848296;width:977582;" coordorigin="547370,1338350" coordsize="1687,2925"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CO3IVK3AAAAA4BAAAP&#10;AAAAAAAAAAEAIAAAACIAAABkcnMvZG93bnJldi54bWxQSwECFAAUAAAACACHTuJAjn0awqMDAACU&#10;CwAADgAAAAAAAAABACAAAAArAQAAZHJzL2Uyb0RvYy54bWxQSwUGAAAAAAYABgBZAQAAQAcAAAAA&#10;">
                  <o:lock v:ext="edit" aspectratio="f"/>
                  <v:group id="1118" o:spid="_x0000_s1026" o:spt="203" style="position:absolute;left:547370;top:1339850;height:1425;width:1687;" coordorigin="547370,1339850" coordsize="2154,1021" o:gfxdata="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LUCfcAAAADcAAAADwAAAAAAAAABACAAAAAiAAAAZHJzL2Rvd25yZXYu&#10;eG1sUEsBAhQAFAAAAAgAh07iQDMvBZ47AAAAOQAAABUAAAAAAAAAAQAgAAAADwEAAGRycy9ncm91&#10;cHNoYXBleG1sLnhtbFBLBQYAAAAABgAGAGABAADMAwAAAAA=&#10;">
                    <o:lock v:ext="edit" aspectratio="f"/>
                    <v:roundrect id="1119" o:spid="_x0000_s1026" o:spt="2" style="position:absolute;left:547370;top:1339850;height:1021;width:2132;" fillcolor="#FFFFFF" filled="t" stroked="t" coordsize="21600,21600" arcsize="0.166666666666667" o:gfxdata="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aCaC/&#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120" o:spid="_x0000_s1026" o:spt="20" style="position:absolute;left:547370;top:1340186;height:0;width:2154;" filled="f" stroked="t" coordsize="21600,21600" o:gfxdata="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Ddcf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121" o:spid="_x0000_s1026" o:spt="1" style="position:absolute;left:547566;top:1338350;height:553;width:1356;" fillcolor="#FFFFFF" filled="t" stroked="t" coordsize="21600,21600" o:gfxdata="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E1vw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inset="4.87pt,2.44pt,4.87pt,2.44pt">
                      <w:txbxContent>
                        <w:p>
                          <w:pPr>
                            <w:pStyle w:val="28"/>
                            <w:spacing w:before="0" w:beforeAutospacing="0" w:after="0"/>
                            <w:jc w:val="center"/>
                            <w:rPr>
                              <w:sz w:val="22"/>
                              <w:szCs w:val="18"/>
                            </w:rPr>
                          </w:pPr>
                          <w:r>
                            <w:rPr>
                              <w:rFonts w:eastAsia="Calibri"/>
                              <w:color w:val="000000"/>
                              <w:sz w:val="22"/>
                              <w:szCs w:val="18"/>
                            </w:rPr>
                            <w:t>Student</w:t>
                          </w:r>
                        </w:p>
                      </w:txbxContent>
                    </v:textbox>
                  </v:rect>
                </v:group>
                <v:shape id="1144" o:spid="_x0000_s1026" o:spt="32" type="#_x0000_t32" style="position:absolute;left:1508109;top:2451941;height:761365;width:160020;" filled="f" stroked="t" coordsize="21600,21600" o:gfxdata="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PR0WfcAAAADgEAAA8AAAAAAAAAAQAgAAAAIgAAAGRycy9k&#10;b3ducmV2LnhtbFBLAQIUABQAAAAIAIdO4kC79A4s/gEAAOsDAAAOAAAAAAAAAAEAIAAAACsBAABk&#10;cnMvZTJvRG9jLnhtbFBLBQYAAAAABgAGAFkBAACbBQAAAAA=&#10;">
                  <v:fill on="f" focussize="0,0"/>
                  <v:stroke color="#000000" joinstyle="round" endarrow="block"/>
                  <v:imagedata o:title=""/>
                  <o:lock v:ext="edit" aspectratio="f"/>
                </v:shape>
                <v:shape id="1147" o:spid="_x0000_s1026" o:spt="32" type="#_x0000_t32" style="position:absolute;left:1784942;top:2436429;flip:x y;height:800100;width:231140;" filled="f" stroked="t" coordsize="21600,21600" o:gfxdata="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DmyRTaAAAADgEAAA8AAAAAAAAAAQAgAAAA&#10;IgAAAGRycy9kb3ducmV2LnhtbFBLAQIUABQAAAAIAIdO4kDK78oBCQIAAP8DAAAOAAAAAAAAAAEA&#10;IAAAACkBAABkcnMvZTJvRG9jLnhtbFBLBQYAAAAABgAGAFkBAACkBQAAAAA=&#10;">
                  <v:fill on="f" focussize="0,0"/>
                  <v:stroke color="#000000" joinstyle="round" endarrow="block"/>
                  <v:imagedata o:title=""/>
                  <o:lock v:ext="edit" aspectratio="f"/>
                </v:shape>
                <v:group id="1160" o:spid="_x0000_s1026" o:spt="203" style="position:absolute;left:885578;top:457200;height:473452;width:1063532;" coordsize="1615,651"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I7chUrcAAAADgEAAA8AAAAAAAAAAQAgAAAAIgAA&#10;AGRycy9kb3ducmV2LnhtbFBLAQIUABQAAAAIAIdO4kDMdcDyrwIAAAcMAAAOAAAAAAAAAAEAIAAA&#10;ACsBAABkcnMvZTJvRG9jLnhtbFBLBQYAAAAABgAGAFkBAABMBgAAAAA=&#10;">
                  <o:lock v:ext="edit" aspectratio="f"/>
                  <v:line id="1161" o:spid="_x0000_s1026" o:spt="20" style="position:absolute;left:0;top:0;height:646;width:0;" filled="f" stroked="t" coordsize="21600,21600" o:gfxdata="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Wfjr4A&#10;AADc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2" o:spid="_x0000_s1026" o:spt="20" style="position:absolute;left:0;top:113;height:0;width:0;" filled="f" stroked="t" coordsize="21600,21600" o:gfxdata="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ZOhW/&#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3" o:spid="_x0000_s1026" o:spt="20" style="position:absolute;left:0;top:0;height:0;width:1615;" filled="f" stroked="t" coordsize="21600,21600" o:gfxdata="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womG/&#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4" o:spid="_x0000_s1026" o:spt="20" style="position:absolute;left:0;top:651;height:0;width:1615;" filled="f" stroked="t" coordsize="21600,21600" o:gfxdata="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8B/q/&#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5" o:spid="_x0000_s1026" o:spt="20" style="position:absolute;left:540;top:4;height:642;width:0;" filled="f" stroked="t" coordsize="21600,21600" o:gfxdata="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umY2/&#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shape id="AutoShape 670" o:spid="_x0000_s1026" o:spt="32" type="#_x0000_t32" style="position:absolute;left:1298651;top:923476;height:586105;width:286107;" filled="f" stroked="t" coordsize="21600,21600" o:gfxdata="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&#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D0dFn3AAAAA4BAAAPAAAAAAAAAAEAIAAAACIAAABk&#10;cnMvZG93bnJldi54bWxQSwECFAAUAAAACACHTuJACXQEAQICAADzAwAADgAAAAAAAAABACAAAAAr&#10;AQAAZHJzL2Uyb0RvYy54bWxQSwUGAAAAAAYABgBZAQAAnwUAAAAA&#10;">
                  <v:fill on="f" focussize="0,0"/>
                  <v:stroke color="#000000" joinstyle="round" endarrow="block"/>
                  <v:imagedata o:title=""/>
                  <o:lock v:ext="edit" aspectratio="f"/>
                </v:shape>
                <v:shape id="AutoShape 671" o:spid="_x0000_s1026" o:spt="32" type="#_x0000_t32" style="position:absolute;left:1608596;top:923476;flip:x y;height:580991;width:256335;" filled="f" stroked="t" coordsize="21600,21600" o:gfxdata="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g5skU2gAAAA4BAAAPAAAAAAAAAAEA&#10;IAAAACIAAABkcnMvZG93bnJldi54bWxQSwECFAAUAAAACACHTuJATrH4og0CAAAHBAAADgAAAAAA&#10;AAABACAAAAApAQAAZHJzL2Uyb0RvYy54bWxQSwUGAAAAAAYABgBZAQAAqAUAAAAA&#10;">
                  <v:fill on="f" focussize="0,0"/>
                  <v:stroke color="#000000" joinstyle="round" endarrow="block"/>
                  <v:imagedata o:title=""/>
                  <o:lock v:ext="edit" aspectratio="f"/>
                </v:shape>
                <v:shape id="Text Box 2097190" o:spid="_x0000_s1026" o:spt="202" type="#_x0000_t202" style="position:absolute;left:1354562;top:2741656;height:268244;width:921284;"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0Rj4/aAAAADgEAAA8AAAAAAAAAAQAg&#10;AAAAIgAAAGRycy9kb3ducmV2LnhtbFBLAQIUABQAAAAIAIdO4kBq0dq6RQIAAKgEAAAOAAAAAAAA&#10;AAEAIAAAACkBAABkcnMvZTJvRG9jLnhtbFBLBQYAAAAABgAGAFkBAADgBQAAAAA=&#10;">
                  <v:fill on="t" focussize="0,0"/>
                  <v:stroke weight="0.5pt" color="#FFFFFF [3212]" joinstyle="round"/>
                  <v:imagedata o:title=""/>
                  <o:lock v:ext="edit" aspectratio="f"/>
                  <v:textbox>
                    <w:txbxContent>
                      <w:p>
                        <w:pPr>
                          <w:pStyle w:val="28"/>
                          <w:spacing w:before="0" w:beforeAutospacing="0" w:after="200" w:line="276" w:lineRule="auto"/>
                          <w:rPr>
                            <w:sz w:val="20"/>
                            <w:szCs w:val="20"/>
                          </w:rPr>
                        </w:pPr>
                        <w:r>
                          <w:rPr>
                            <w:rFonts w:cs="Vrinda"/>
                            <w:sz w:val="20"/>
                            <w:szCs w:val="20"/>
                          </w:rPr>
                          <w:t>Student Info</w:t>
                        </w:r>
                      </w:p>
                    </w:txbxContent>
                  </v:textbox>
                </v:shape>
                <v:rect id="1180" o:spid="_x0000_s1026" o:spt="1" style="position:absolute;left:1176258;top:1871289;height:490912;width:82524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cBDl92gAAAA4BAAAPAAAAAAAAAAEAIAAAACIAAABkcnMvZG93bnJl&#10;di54bWxQSwECFAAUAAAACACHTuJAo7nYhjQCAACDBAAADgAAAAAAAAABACAAAAApAQAAZHJzL2Uy&#10;b0RvYy54bWxQSwUGAAAAAAYABgBZAQAAzwU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8"/>
                          </w:rPr>
                        </w:pPr>
                        <w:r>
                          <w:rPr>
                            <w:rFonts w:cs="Vrinda"/>
                            <w:sz w:val="18"/>
                            <w:szCs w:val="18"/>
                          </w:rPr>
                          <w:t>Students List Verify, Update, Delete</w:t>
                        </w:r>
                      </w:p>
                    </w:txbxContent>
                  </v:textbox>
                </v:rect>
                <v:group id="1214" o:spid="_x0000_s1026" o:spt="203" style="position:absolute;left:3543531;top:582825;height:2662555;width:1081023;" coordorigin="0,-1475" coordsize="1960,4193"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O&#10;3IVK3AAAAA4BAAAPAAAAAAAAAAEAIAAAACIAAABkcnMvZG93bnJldi54bWxQSwECFAAUAAAACACH&#10;TuJA+lVDU1oEAADTEQAADgAAAAAAAAABACAAAAArAQAAZHJzL2Uyb0RvYy54bWxQSwUGAAAAAAYA&#10;BgBZAQAA9wcAAAAA&#10;">
                  <o:lock v:ext="edit" aspectratio="f"/>
                  <v:group id="1215" o:spid="_x0000_s1026" o:spt="203" style="position:absolute;left:0;top:-1475;height:4193;width:1960;" coordorigin="0,-1475" coordsize="1960,4193" o:gfxdata="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ehbRMAAAADcAAAADwAAAAAAAAABACAAAAAiAAAAZHJzL2Rvd25yZXYu&#10;eG1sUEsBAhQAFAAAAAgAh07iQDMvBZ47AAAAOQAAABUAAAAAAAAAAQAgAAAADwEAAGRycy9ncm91&#10;cHNoYXBleG1sLnhtbFBLBQYAAAAABgAGAGABAADMAwAAAAA=&#10;">
                    <o:lock v:ext="edit" aspectratio="f"/>
                    <v:group id="1216" o:spid="_x0000_s1026" o:spt="203" style="position:absolute;left:0;top:-1475;height:2900;width:1960;" coordorigin="0,-1475" coordsize="1960,2900" o:gfxdata="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VNZqu+AAAA3AAAAA8AAAAAAAAAAQAgAAAAIgAAAGRycy9kb3ducmV2Lnht&#10;bFBLAQIUABQAAAAIAIdO4kAzLwWeOwAAADkAAAAVAAAAAAAAAAEAIAAAAA0BAABkcnMvZ3JvdXBz&#10;aGFwZXhtbC54bWxQSwUGAAAAAAYABgBgAQAAygMAAAAA&#10;">
                      <o:lock v:ext="edit" aspectratio="f"/>
                      <v:group id="1217" o:spid="_x0000_s1026" o:spt="203" style="position:absolute;left:0;top:0;height:1425;width:1687;" coordsize="2154,1021" o:gfxdata="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tNdR8AAAADcAAAADwAAAAAAAAABACAAAAAiAAAAZHJzL2Rvd25yZXYu&#10;eG1sUEsBAhQAFAAAAAgAh07iQDMvBZ47AAAAOQAAABUAAAAAAAAAAQAgAAAADwEAAGRycy9ncm91&#10;cHNoYXBleG1sLnhtbFBLBQYAAAAABgAGAGABAADMAwAAAAA=&#10;">
                        <o:lock v:ext="edit" aspectratio="f"/>
                        <v:roundrect id="1218" o:spid="_x0000_s1026" o:spt="2" style="position:absolute;left:0;top:0;height:1021;width:2132;" fillcolor="#FFFFFF" filled="t" stroked="t" coordsize="21600,21600" arcsize="0.166666666666667" o:gfxdata="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8Vpq/&#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219" o:spid="_x0000_s1026" o:spt="20" style="position:absolute;left:0;top:336;height:0;width:2154;" filled="f" stroked="t" coordsize="21600,21600" o:gfxdata="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GYUK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group>
                      <v:rect id="1220" o:spid="_x0000_s1026" o:spt="1" style="position:absolute;left:607;top:-1475;height:504;width:1353;" fillcolor="#FFFFFF" filled="t" stroked="t" coordsize="21600,21600" o:gfxdata="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dQTK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inset="4.87pt,2.44pt,4.87pt,2.44pt">
                          <w:txbxContent>
                            <w:p>
                              <w:pPr>
                                <w:pStyle w:val="28"/>
                                <w:spacing w:before="0" w:beforeAutospacing="0" w:after="0"/>
                                <w:jc w:val="center"/>
                                <w:rPr>
                                  <w:sz w:val="22"/>
                                  <w:szCs w:val="18"/>
                                </w:rPr>
                              </w:pPr>
                              <w:r>
                                <w:rPr>
                                  <w:sz w:val="22"/>
                                  <w:szCs w:val="18"/>
                                </w:rPr>
                                <w:t>Courses</w:t>
                              </w:r>
                            </w:p>
                          </w:txbxContent>
                        </v:textbox>
                      </v:rect>
                    </v:group>
                    <v:shape id="1221" o:spid="_x0000_s1026" o:spt="32" type="#_x0000_t32" style="position:absolute;left:316;top:1415;flip:y;height:1303;width:284;" filled="f" stroked="t" coordsize="21600,21600" o:gfxdata="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tg9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shape id="1222" o:spid="_x0000_s1026" o:spt="32" type="#_x0000_t32" style="position:absolute;left:776;top:1425;flip:x;height:1293;width:257;" filled="f" stroked="t" coordsize="21600,21600" o:gfxdata="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lWx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1203" o:spid="_x0000_s1026" o:spt="203" style="position:absolute;left:3598553;top:419098;height:1970479;width:851269;" coordorigin="-295,0" coordsize="2092,1926"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">
                  <o:lock v:ext="edit" aspectratio="f"/>
                  <v:group id="1204" o:spid="_x0000_s1026" o:spt="203" style="position:absolute;left:-295;top:0;height:1926;width:2092;" coordorigin="-295,0" coordsize="2092,1926" o:gfxdata="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kT2TFvwAAANwAAAAPAAAAAAAAAAEAIAAAACIAAABkcnMvZG93bnJldi54&#10;bWxQSwECFAAUAAAACACHTuJAMy8FnjsAAAA5AAAAFQAAAAAAAAABACAAAAAOAQAAZHJzL2dyb3Vw&#10;c2hhcGV4bWwueG1sUEsFBgAAAAAGAAYAYAEAAMsDAAAAAA==&#10;">
                    <o:lock v:ext="edit" aspectratio="f"/>
                    <v:group id="1205" o:spid="_x0000_s1026" o:spt="203" style="position:absolute;left:0;top:0;height:539;width:1615;" coordsize="1615,651" o:gfxdata="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pvyxvwAAANwAAAAPAAAAAAAAAAEAIAAAACIAAABkcnMvZG93bnJldi54&#10;bWxQSwECFAAUAAAACACHTuJAMy8FnjsAAAA5AAAAFQAAAAAAAAABACAAAAAOAQAAZHJzL2dyb3Vw&#10;c2hhcGV4bWwueG1sUEsFBgAAAAAGAAYAYAEAAMsDAAAAAA==&#10;">
                      <o:lock v:ext="edit" aspectratio="f"/>
                      <v:line id="1206" o:spid="_x0000_s1026" o:spt="20" style="position:absolute;left:0;top:0;height:646;width:0;" filled="f" stroked="t" coordsize="21600,21600" o:gfxdata="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v+Ta/&#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07" o:spid="_x0000_s1026" o:spt="20" style="position:absolute;left:0;top:113;height:0;width:0;" filled="f" stroked="t" coordsize="21600,21600" o:gfxdata="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wbUS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08" o:spid="_x0000_s1026" o:spt="20" style="position:absolute;left:0;top:0;height:0;width:1615;" filled="f" stroked="t" coordsize="21600,21600" o:gfxdata="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8yN+/&#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09" o:spid="_x0000_s1026" o:spt="20" style="position:absolute;left:0;top:651;height:0;width:1615;" filled="f" stroked="t" coordsize="21600,21600" o:gfxdata="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f95+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10" o:spid="_x0000_s1026" o:spt="20" style="position:absolute;left:540;top:4;height:642;width:0;" filled="f" stroked="t" coordsize="21600,21600" o:gfxdata="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TUgS/&#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211" o:spid="_x0000_s1026" o:spt="1" style="position:absolute;left:-295;top:1426;height:500;width:2092;" fillcolor="#FFFFFF" filled="t" stroked="t" coordsize="21600,21600" o:gfxdata="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Nrzm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 xml:space="preserve">Course List, Add, Assign, Update &amp; Delete </w:t>
                            </w:r>
                          </w:p>
                        </w:txbxContent>
                      </v:textbox>
                    </v:rect>
                  </v:group>
                  <v:shape id="1212" o:spid="_x0000_s1026" o:spt="32" type="#_x0000_t32" style="position:absolute;left:1161;top:546;flip:y;height:557;width:243;" filled="f" stroked="t" coordsize="21600,21600" o:gfxdata="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dZd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1213" o:spid="_x0000_s1026" o:spt="32" type="#_x0000_t32" style="position:absolute;left:716;top:549;flip:x;height:567;width:246;" filled="f" stroked="t" coordsize="21600,21600" o:gfxdata="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7BA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rect id="1180" o:spid="_x0000_s1026" o:spt="1" style="position:absolute;left:2380619;top:1811817;height:540858;width:866869;"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cBDl92gAAAA4BAAAPAAAAAAAAAAEAIAAAACIAAABkcnMvZG93bnJl&#10;di54bWxQSwECFAAUAAAACACHTuJA8/XG8DQCAACDBAAADgAAAAAAAAABACAAAAApAQAAZHJzL2Uy&#10;b0RvYy54bWxQSwUGAAAAAAYABgBZAQAAzwU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8"/>
                          </w:rPr>
                        </w:pPr>
                        <w:r>
                          <w:rPr>
                            <w:rFonts w:cs="Vrinda"/>
                            <w:sz w:val="18"/>
                            <w:szCs w:val="18"/>
                          </w:rPr>
                          <w:t>Teachers List Verify, Update, Delete</w:t>
                        </w:r>
                      </w:p>
                    </w:txbxContent>
                  </v:textbox>
                </v:rect>
                <v:shape id="Text Box 2097190" o:spid="_x0000_s1026" o:spt="202" type="#_x0000_t202" style="position:absolute;left:3528215;top:2760706;height:242570;width:872623;"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NEY+P2gAAAA4BAAAPAAAAAAAA&#10;AAEAIAAAACIAAABkcnMvZG93bnJldi54bWxQSwECFAAUAAAACACHTuJAMD9GrUkCAACoBAAADgAA&#10;AAAAAAABACAAAAApAQAAZHJzL2Uyb0RvYy54bWxQSwUGAAAAAAYABgBZAQAA5AUAAAAA&#10;">
                  <v:fill on="t" focussize="0,0"/>
                  <v:stroke weight="0.5pt" color="#FFFFFF [3212]" joinstyle="round"/>
                  <v:imagedata o:title=""/>
                  <o:lock v:ext="edit" aspectratio="f"/>
                  <v:textbox>
                    <w:txbxContent>
                      <w:p>
                        <w:pPr>
                          <w:pStyle w:val="28"/>
                          <w:spacing w:before="0" w:beforeAutospacing="0" w:after="200" w:line="276" w:lineRule="auto"/>
                          <w:rPr>
                            <w:sz w:val="20"/>
                            <w:szCs w:val="20"/>
                          </w:rPr>
                        </w:pPr>
                        <w:r>
                          <w:rPr>
                            <w:rFonts w:cs="Vrinda"/>
                            <w:sz w:val="20"/>
                            <w:szCs w:val="20"/>
                          </w:rPr>
                          <w:t>Course Info</w:t>
                        </w:r>
                      </w:p>
                    </w:txbxContent>
                  </v:textbox>
                </v:shape>
                <v:rect id="1224" o:spid="_x0000_s1026" o:spt="1" style="position:absolute;left:1319714;top:1551826;height:208280;width:55245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AQ5fdoAAAAOAQAADwAAAAAAAAABACAAAAAiAAAAZHJzL2Rvd25y&#10;ZXYueG1sUEsBAhQAFAAAAAgAh07iQFa+HUU1AgAAgwQAAA4AAAAAAAAAAQAgAAAAKQEAAGRycy9l&#10;Mm9Eb2MueG1sUEsFBgAAAAAGAAYAWQEAANA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1.0</w:t>
                        </w:r>
                      </w:p>
                    </w:txbxContent>
                  </v:textbox>
                </v:rect>
                <v:rect id="1224" o:spid="_x0000_s1026" o:spt="1" style="position:absolute;left:3759483;top:1569798;height:208280;width:55245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AQ5fdoAAAAOAQAADwAAAAAAAAABACAAAAAiAAAAZHJzL2Rv&#10;d25yZXYueG1sUEsBAhQAFAAAAAgAh07iQPspHwM4AgAAgwQAAA4AAAAAAAAAAQAgAAAAKQEAAGRy&#10;cy9lMm9Eb2MueG1sUEsFBgAAAAAGAAYAWQEAANM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3.0</w:t>
                        </w:r>
                      </w:p>
                    </w:txbxContent>
                  </v:textbox>
                </v:rect>
                <v:group id="1155" o:spid="_x0000_s1026" o:spt="203" style="position:absolute;left:1395539;top:5080432;height:843420;width:994605;" coordorigin="0,514985" coordsize="1687,1425"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CO3IVK3AAAAA4BAAAPAAAAAAAAAAEA&#10;IAAAACIAAABkcnMvZG93bnJldi54bWxQSwECFAAUAAAACACHTuJAqEOfaJoDAAByCwAADgAAAAAA&#10;AAABACAAAAArAQAAZHJzL2Uyb0RvYy54bWxQSwUGAAAAAAYABgBZAQAANwcAAAAA&#10;">
                  <o:lock v:ext="edit" aspectratio="f"/>
                  <v:group id="1156" o:spid="_x0000_s1026" o:spt="203" style="position:absolute;left:0;top:514985;height:1425;width:1687;" coordorigin="0,514985" coordsize="2154,1021" o:gfxdata="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cxFccAAAADcAAAADwAAAAAAAAABACAAAAAiAAAAZHJzL2Rvd25yZXYu&#10;eG1sUEsBAhQAFAAAAAgAh07iQDMvBZ47AAAAOQAAABUAAAAAAAAAAQAgAAAADwEAAGRycy9ncm91&#10;cHNoYXBleG1sLnhtbFBLBQYAAAAABgAGAGABAADMAwAAAAA=&#10;">
                    <o:lock v:ext="edit" aspectratio="f"/>
                    <v:roundrect id="1157" o:spid="_x0000_s1026" o:spt="2" style="position:absolute;left:0;top:514985;height:1021;width:2132;" fillcolor="#FFFFFF" filled="t" stroked="t" coordsize="21600,21600" arcsize="0.166666666666667" o:gfxdata="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uRKm/&#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158" o:spid="_x0000_s1026" o:spt="20" style="position:absolute;left:0;top:515321;height:0;width:2154;" filled="f" stroked="t" coordsize="21600,21600" o:gfxdata="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mtSE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159" o:spid="_x0000_s1026" o:spt="1" style="position:absolute;left:142;top:515508;height:824;width:1499;" fillcolor="#FFFFFF" filled="t" stroked="t" coordsize="21600,21600" o:gfxdata="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cW+b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 xml:space="preserve">Faculty List, Add, Update &amp; Delete </w:t>
                          </w:r>
                        </w:p>
                        <w:p>
                          <w:pPr>
                            <w:pStyle w:val="28"/>
                            <w:spacing w:before="0" w:beforeAutospacing="0" w:after="200" w:line="276" w:lineRule="auto"/>
                            <w:rPr>
                              <w:sz w:val="18"/>
                              <w:szCs w:val="16"/>
                            </w:rPr>
                          </w:pPr>
                          <w:r>
                            <w:rPr>
                              <w:sz w:val="18"/>
                              <w:szCs w:val="16"/>
                            </w:rPr>
                            <w:t> </w:t>
                          </w:r>
                        </w:p>
                        <w:p>
                          <w:pPr>
                            <w:pStyle w:val="28"/>
                            <w:spacing w:before="0" w:beforeAutospacing="0" w:after="200" w:line="276" w:lineRule="auto"/>
                            <w:jc w:val="center"/>
                            <w:rPr>
                              <w:sz w:val="20"/>
                              <w:szCs w:val="18"/>
                            </w:rPr>
                          </w:pPr>
                        </w:p>
                      </w:txbxContent>
                    </v:textbox>
                  </v:rect>
                </v:group>
                <v:shape id="_x0000_s1026" o:spid="_x0000_s1026" o:spt="32" type="#_x0000_t32" style="position:absolute;left:1907489;top:4387697;flip:y;height:699460;width:455539;" filled="f" stroked="t" coordsize="21600,21600" o:gfxdata="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ZNYgr2wAAAA4BAAAPAAAAAAAAAAEAIAAAACIA&#10;AABkcnMvZG93bnJldi54bWxQSwECFAAUAAAACACHTuJAk65HJQYCAAACBAAADgAAAAAAAAABACAA&#10;AAAqAQAAZHJzL2Uyb0RvYy54bWxQSwUGAAAAAAYABgBZAQAAogUAAAAA&#10;">
                  <v:fill on="f" focussize="0,0"/>
                  <v:stroke weight="0.5pt" color="#000000 [3200]" miterlimit="8" joinstyle="miter" endarrow="block"/>
                  <v:imagedata o:title=""/>
                  <o:lock v:ext="edit" aspectratio="f"/>
                </v:shape>
                <v:shape id="_x0000_s1026" o:spid="_x0000_s1026" o:spt="32" type="#_x0000_t32" style="position:absolute;left:1608596;top:4387697;flip:x;height:672647;width:392902;" filled="f" stroked="t" coordsize="21600,21600" o:gfxdata="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k1iCvbAAAADgEAAA8AAAAAAAAAAQAgAAAA&#10;IgAAAGRycy9kb3ducmV2LnhtbFBLAQIUABQAAAAIAIdO4kBTqp3nCAIAAAIEAAAOAAAAAAAAAAEA&#10;IAAAACoBAABkcnMvZTJvRG9jLnhtbFBLBQYAAAAABgAGAFkBAACkBQAAAAA=&#10;">
                  <v:fill on="f" focussize="0,0"/>
                  <v:stroke weight="0.5pt" color="#000000 [3200]" miterlimit="8" joinstyle="miter" endarrow="block"/>
                  <v:imagedata o:title=""/>
                  <o:lock v:ext="edit" aspectratio="f"/>
                </v:shape>
                <v:shape id="Text Box 2097190" o:spid="_x0000_s1026" o:spt="202" type="#_x0000_t202" style="position:absolute;left:1440847;top:4658680;height:264365;width:888070;"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NEY+P2gAAAA4BAAAPAAAAAAAAAAEA&#10;IAAAACIAAABkcnMvZG93bnJldi54bWxQSwECFAAUAAAACACHTuJAuzN3Y0YCAACoBAAADgAAAAAA&#10;AAABACAAAAApAQAAZHJzL2Uyb0RvYy54bWxQSwUGAAAAAAYABgBZAQAA4QUAAAAA&#10;">
                  <v:fill on="t" focussize="0,0"/>
                  <v:stroke weight="0.5pt" color="#FFFFFF [3212]" joinstyle="round"/>
                  <v:imagedata o:title=""/>
                  <o:lock v:ext="edit" aspectratio="f"/>
                  <v:textbox>
                    <w:txbxContent>
                      <w:p>
                        <w:pPr>
                          <w:pStyle w:val="28"/>
                          <w:spacing w:before="0" w:beforeAutospacing="0" w:after="200" w:line="276" w:lineRule="auto"/>
                        </w:pPr>
                        <w:r>
                          <w:rPr>
                            <w:rFonts w:cs="Vrinda"/>
                            <w:sz w:val="22"/>
                            <w:szCs w:val="22"/>
                          </w:rPr>
                          <w:t>Faculty Info</w:t>
                        </w:r>
                      </w:p>
                    </w:txbxContent>
                  </v:textbox>
                </v:shape>
                <v:group id="1160" o:spid="_x0000_s1026" o:spt="203" style="position:absolute;left:1370687;top:6377334;height:490192;width:921653;" coordorigin="42545,2018665" coordsize="1615,651"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jtyFStwAAAAOAQAA&#10;DwAAAAAAAAABACAAAAAiAAAAZHJzL2Rvd25yZXYueG1sUEsBAhQAFAAAAAgAh07iQB+80T/AAgAA&#10;PgwAAA4AAAAAAAAAAQAgAAAAKwEAAGRycy9lMm9Eb2MueG1sUEsFBgAAAAAGAAYAWQEAAF0GAAAA&#10;AA==&#10;">
                  <o:lock v:ext="edit" aspectratio="f"/>
                  <v:line id="1161" o:spid="_x0000_s1026" o:spt="20" style="position:absolute;left:42545;top:2018665;height:646;width:0;" filled="f" stroked="t" coordsize="21600,21600" o:gfxdata="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7NiC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2" o:spid="_x0000_s1026" o:spt="20" style="position:absolute;left:42545;top:2018778;height:0;width:0;" filled="f" stroked="t" coordsize="21600,21600" o:gfxdata="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oH0Z&#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3" o:spid="_x0000_s1026" o:spt="20" style="position:absolute;left:42545;top:2018665;height:0;width:1615;" filled="f" stroked="t" coordsize="21600,21600" o:gfxdata="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y426/&#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4" o:spid="_x0000_s1026" o:spt="20" style="position:absolute;left:42545;top:2019316;height:0;width:1615;" filled="f" stroked="t" coordsize="21600,21600" o:gfxdata="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Pkb1&#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5" o:spid="_x0000_s1026" o:spt="20" style="position:absolute;left:43085;top:2018669;height:642;width:0;" filled="f" stroked="t" coordsize="21600,21600" o:gfxdata="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X3oG/&#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shape id="_x0000_s1026" o:spid="_x0000_s1026" o:spt="32" type="#_x0000_t32" style="position:absolute;left:1725903;top:5913614;flip:x y;height:478663;width:16467;" filled="f" stroked="t" coordsize="21600,21600" o:gfxdata="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UB0J09sAAAAOAQAADwAAAAAAAAABACAA&#10;AAAiAAAAZHJzL2Rvd25yZXYueG1sUEsBAhQAFAAAAAgAh07iQHOsCjAKAgAACwQAAA4AAAAAAAAA&#10;AQAgAAAAKgEAAGRycy9lMm9Eb2MueG1sUEsFBgAAAAAGAAYAWQEAAKYFAAAAAA==&#10;">
                  <v:fill on="f" focussize="0,0"/>
                  <v:stroke weight="0.5pt" color="#000000 [3200]" miterlimit="8" joinstyle="miter" endarrow="block"/>
                  <v:imagedata o:title=""/>
                  <o:lock v:ext="edit" aspectratio="f"/>
                </v:shape>
                <v:shape id="_x0000_s1026" o:spid="_x0000_s1026" o:spt="32" type="#_x0000_t32" style="position:absolute;left:2016974;top:5943721;height:433612;width:9805;" filled="f" stroked="t" coordsize="21600,21600" o:gfxdata="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eRgqTZAAAADgEAAA8AAAAAAAAAAQAgAAAAIgAAAGRycy9kb3du&#10;cmV2LnhtbFBLAQIUABQAAAAIAIdO4kAKfuTk/gEAAPYDAAAOAAAAAAAAAAEAIAAAACgBAABkcnMv&#10;ZTJvRG9jLnhtbFBLBQYAAAAABgAGAFkBAACYBQAAAAA=&#10;">
                  <v:fill on="f" focussize="0,0"/>
                  <v:stroke weight="0.5pt" color="#000000 [3200]" miterlimit="8" joinstyle="miter" endarrow="block"/>
                  <v:imagedata o:title=""/>
                  <o:lock v:ext="edit" aspectratio="f"/>
                </v:shape>
                <v:group id="1155" o:spid="_x0000_s1026" o:spt="203" style="position:absolute;left:5509404;top:5062628;height:909547;width:980933;" coordorigin="144780,469900" coordsize="1687,1425"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">
                  <o:lock v:ext="edit" aspectratio="f"/>
                  <v:group id="1156" o:spid="_x0000_s1026" o:spt="203" style="position:absolute;left:144780;top:469900;height:1425;width:1687;" coordorigin="144780,469900" coordsize="2154,1021" o:gfxdata="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5kIFlvwAAANwAAAAPAAAAAAAAAAEAIAAAACIAAABkcnMvZG93bnJldi54&#10;bWxQSwECFAAUAAAACACHTuJAMy8FnjsAAAA5AAAAFQAAAAAAAAABACAAAAAOAQAAZHJzL2dyb3Vw&#10;c2hhcGV4bWwueG1sUEsFBgAAAAAGAAYAYAEAAMsDAAAAAA==&#10;">
                    <o:lock v:ext="edit" aspectratio="f"/>
                    <v:roundrect id="1157" o:spid="_x0000_s1026" o:spt="2" style="position:absolute;left:144780;top:469900;height:1021;width:2132;" fillcolor="#FFFFFF" filled="t" stroked="t" coordsize="21600,21600" arcsize="0.166666666666667" o:gfxdata="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Jhr6/&#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158" o:spid="_x0000_s1026" o:spt="20" style="position:absolute;left:144780;top:470236;height:0;width:2154;" filled="f" stroked="t" coordsize="21600,21600" o:gfxdata="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uJ3q/&#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159" o:spid="_x0000_s1026" o:spt="1" style="position:absolute;left:144901;top:470387;height:821;width:1479;" fillcolor="#FFFFFF" filled="t" stroked="t" coordsize="21600,21600" o:gfxdata="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XpAb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Manage messages to user &amp; delete</w:t>
                          </w:r>
                        </w:p>
                        <w:p>
                          <w:pPr>
                            <w:pStyle w:val="28"/>
                            <w:spacing w:before="0" w:beforeAutospacing="0" w:after="200" w:line="276" w:lineRule="auto"/>
                            <w:jc w:val="center"/>
                            <w:rPr>
                              <w:sz w:val="20"/>
                              <w:szCs w:val="18"/>
                            </w:rPr>
                          </w:pPr>
                        </w:p>
                      </w:txbxContent>
                    </v:textbox>
                  </v:rect>
                </v:group>
                <v:shape id="1174" o:spid="_x0000_s1026" o:spt="32" type="#_x0000_t32" style="position:absolute;left:6155576;top:5993811;height:350444;width:0;" filled="f" stroked="t" coordsize="21600,21600" o:gfxdata="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D0dFn3AAAAA4BAAAPAAAAAAAAAAEAIAAAACIAAABkcnMvZG93&#10;bnJldi54bWxQSwECFAAUAAAACACHTuJA/z+Wu/wBAADmAwAADgAAAAAAAAABACAAAAArAQAAZHJz&#10;L2Uyb0RvYy54bWxQSwUGAAAAAAYABgBZAQAAmQUAAAAA&#10;">
                  <v:fill on="f" focussize="0,0"/>
                  <v:stroke color="#000000" joinstyle="round" endarrow="block"/>
                  <v:imagedata o:title=""/>
                  <o:lock v:ext="edit" aspectratio="f"/>
                </v:shape>
                <v:shape id="1176" o:spid="_x0000_s1026" o:spt="32" type="#_x0000_t32" style="position:absolute;left:5844220;top:5966458;flip:x y;height:355712;width:19105;" filled="f" stroked="t" coordsize="21600,21600" o:gfxdata="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ObJFNoAAAAOAQAADwAAAAAAAAABACAAAAAi&#10;AAAAZHJzL2Rvd25yZXYueG1sUEsBAhQAFAAAAAgAh07iQDET1U0IAgAA/gMAAA4AAAAAAAAAAQAg&#10;AAAAKQEAAGRycy9lMm9Eb2MueG1sUEsFBgAAAAAGAAYAWQEAAKMFAAAAAA==&#10;">
                  <v:fill on="f" focussize="0,0"/>
                  <v:stroke color="#000000" joinstyle="round" endarrow="block"/>
                  <v:imagedata o:title=""/>
                  <o:lock v:ext="edit" aspectratio="f"/>
                </v:shape>
                <v:rect id="1183" o:spid="_x0000_s1026" o:spt="1" style="position:absolute;left:5684685;top:5081843;height:212592;width:55245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AQ5fdoAAAAOAQAADwAAAAAAAAABACAAAAAiAAAAZHJzL2Rvd25y&#10;ZXYueG1sUEsBAhQAFAAAAAgAh07iQNjBzjg1AgAAgwQAAA4AAAAAAAAAAQAgAAAAKQEAAGRycy9l&#10;Mm9Eb2MueG1sUEsFBgAAAAAGAAYAWQEAANA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9.0</w:t>
                        </w:r>
                      </w:p>
                    </w:txbxContent>
                  </v:textbox>
                </v:rect>
                <v:shape id="1184" o:spid="_x0000_s1026" o:spt="32" type="#_x0000_t32" style="position:absolute;left:5727196;top:4395573;flip:x y;height:633308;width:417535;" filled="f" stroked="t" coordsize="21600,21600" o:gfxdata="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5skU2gAAAA4BAAAPAAAAAAAAAAEAIAAA&#10;ACIAAABkcnMvZG93bnJldi54bWxQSwECFAAUAAAACACHTuJAxo1PZQoCAAD/AwAADgAAAAAAAAAB&#10;ACAAAAApAQAAZHJzL2Uyb0RvYy54bWxQSwUGAAAAAAYABgBZAQAApQUAAAAA&#10;">
                  <v:fill on="f" focussize="0,0"/>
                  <v:stroke color="#000000" joinstyle="round" endarrow="block"/>
                  <v:imagedata o:title=""/>
                  <o:lock v:ext="edit" aspectratio="f"/>
                </v:shape>
                <v:shape id="1185" o:spid="_x0000_s1026" o:spt="32" type="#_x0000_t32" style="position:absolute;left:5409677;top:4405097;height:645049;width:369570;" filled="f" stroked="t" coordsize="21600,21600" o:gfxdata="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9HRZ9wAAAAOAQAADwAAAAAAAAABACAAAAAiAAAAZHJz&#10;L2Rvd25yZXYueG1sUEsBAhQAFAAAAAgAh07iQLDYsdgAAgAA6wMAAA4AAAAAAAAAAQAgAAAAKwEA&#10;AGRycy9lMm9Eb2MueG1sUEsFBgAAAAAGAAYAWQEAAJ0FAAAAAA==&#10;">
                  <v:fill on="f" focussize="0,0"/>
                  <v:stroke color="#000000" joinstyle="round" endarrow="block"/>
                  <v:imagedata o:title=""/>
                  <o:lock v:ext="edit" aspectratio="f"/>
                </v:shape>
                <v:group id="1160" o:spid="_x0000_s1026" o:spt="203" style="position:absolute;left:5589449;top:6343237;height:524290;width:966246;" coordorigin="269875,1932305" coordsize="1615,651"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jtyFStwAAAAO&#10;AQAADwAAAAAAAAABACAAAAAiAAAAZHJzL2Rvd25yZXYueG1sUEsBAhQAFAAAAAgAh07iQBbGguHD&#10;AgAARAwAAA4AAAAAAAAAAQAgAAAAKwEAAGRycy9lMm9Eb2MueG1sUEsFBgAAAAAGAAYAWQEAAGAG&#10;AAAAAA==&#10;">
                  <o:lock v:ext="edit" aspectratio="f"/>
                  <v:line id="1161" o:spid="_x0000_s1026" o:spt="20" style="position:absolute;left:269875;top:1932305;height:646;width:0;" filled="f" stroked="t" coordsize="21600,21600" o:gfxdata="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c1iu/&#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2" o:spid="_x0000_s1026" o:spt="20" style="position:absolute;left:269875;top:1932418;height:0;width:0;" filled="f" stroked="t" coordsize="21600,21600" o:gfxdata="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Q0JZ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3" o:spid="_x0000_s1026" o:spt="20" style="position:absolute;left:269875;top:1932305;height:0;width:1615;" filled="f" stroked="t" coordsize="21600,21600" o:gfxdata="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fC&#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4" o:spid="_x0000_s1026" o:spt="20" style="position:absolute;left:269875;top:1932956;height:0;width:1615;" filled="f" stroked="t" coordsize="21600,21600" o:gfxdata="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ZhOK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165" o:spid="_x0000_s1026" o:spt="20" style="position:absolute;left:270415;top:1932309;height:642;width:0;" filled="f" stroked="t" coordsize="21600,21600" o:gfxdata="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VIXm/&#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shape id="Text Box 2097190" o:spid="_x0000_s1026" o:spt="202" type="#_x0000_t202" style="position:absolute;left:5313186;top:4657309;height:241935;width:1381760;"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RGPj9oAAAAOAQAADwAAAAAAAAAB&#10;ACAAAAAiAAAAZHJzL2Rvd25yZXYueG1sUEsBAhQAFAAAAAgAh07iQPxN8ThHAgAAqQQAAA4AAAAA&#10;AAAAAQAgAAAAKQEAAGRycy9lMm9Eb2MueG1sUEsFBgAAAAAGAAYAWQEAAOIFAAAAAA==&#10;">
                  <v:fill on="t" focussize="0,0"/>
                  <v:stroke weight="0.5pt" color="#FFFFFF [3212]" joinstyle="round"/>
                  <v:imagedata o:title=""/>
                  <o:lock v:ext="edit" aspectratio="f"/>
                  <v:textbox>
                    <w:txbxContent>
                      <w:p>
                        <w:pPr>
                          <w:pStyle w:val="28"/>
                          <w:spacing w:before="0" w:beforeAutospacing="0" w:after="200" w:line="276" w:lineRule="auto"/>
                        </w:pPr>
                        <w:r>
                          <w:rPr>
                            <w:rFonts w:cs="Vrinda"/>
                            <w:sz w:val="22"/>
                            <w:szCs w:val="22"/>
                          </w:rPr>
                          <w:t>Message Info</w:t>
                        </w:r>
                      </w:p>
                    </w:txbxContent>
                  </v:textbox>
                </v:shape>
                <v:rect id="1183" o:spid="_x0000_s1026" o:spt="1" style="position:absolute;left:1552314;top:5100578;height:214371;width:491586;"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BDl92gAAAA4BAAAPAAAAAAAAAAEAIAAAACIAAABkcnMvZG93&#10;bnJldi54bWxQSwECFAAUAAAACACHTuJALObxJDcCAACDBAAADgAAAAAAAAABACAAAAApAQAAZHJz&#10;L2Uyb0RvYy54bWxQSwUGAAAAAAYABgBZAQAA0gU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6.0</w:t>
                        </w:r>
                      </w:p>
                    </w:txbxContent>
                  </v:textbox>
                </v:rect>
                <v:group id="1214" o:spid="_x0000_s1026" o:spt="203" style="position:absolute;left:5781675;top:1504507;height:1738630;width:958850;" coordorigin="342900,1406525" coordsize="1687,2738" o:gfxdata="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I7chUrc&#10;AAAADgEAAA8AAAAAAAAAAQAgAAAAIgAAAGRycy9kb3ducmV2LnhtbFBLAQIUABQAAAAIAIdO4kAJ&#10;c50cVgQAADESAAAOAAAAAAAAAAEAIAAAACsBAABkcnMvZTJvRG9jLnhtbFBLBQYAAAAABgAGAFkB&#10;AADzBwAAAAA=&#10;">
                  <o:lock v:ext="edit" aspectratio="f"/>
                  <v:group id="1215" o:spid="_x0000_s1026" o:spt="203" style="position:absolute;left:342900;top:1406525;height:2738;width:1687;" coordorigin="342900,1406525" coordsize="1687,2738" o:gfxdata="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F4TZvwAAANwAAAAPAAAAAAAAAAEAIAAAACIAAABkcnMvZG93bnJldi54&#10;bWxQSwECFAAUAAAACACHTuJAMy8FnjsAAAA5AAAAFQAAAAAAAAABACAAAAAOAQAAZHJzL2dyb3Vw&#10;c2hhcGV4bWwueG1sUEsFBgAAAAAGAAYAYAEAAMsDAAAAAA==&#10;">
                    <o:lock v:ext="edit" aspectratio="f"/>
                    <v:group id="1216" o:spid="_x0000_s1026" o:spt="203" style="position:absolute;left:342900;top:1406525;height:1425;width:1687;" coordorigin="342900,1406525" coordsize="1687,1425" o:gfxdata="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om/NcAAAADcAAAADwAAAAAAAAABACAAAAAiAAAAZHJzL2Rvd25yZXYu&#10;eG1sUEsBAhQAFAAAAAgAh07iQDMvBZ47AAAAOQAAABUAAAAAAAAAAQAgAAAADwEAAGRycy9ncm91&#10;cHNoYXBleG1sLnhtbFBLBQYAAAAABgAGAGABAADMAwAAAAA=&#10;">
                      <o:lock v:ext="edit" aspectratio="f"/>
                      <v:group id="1217" o:spid="_x0000_s1026" o:spt="203" style="position:absolute;left:342900;top:1406525;height:1425;width:1687;" coordorigin="342900,1406525" coordsize="2154,1021" o:gfxdata="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Ysgtq+AAAA3AAAAA8AAAAAAAAAAQAgAAAAIgAAAGRycy9kb3ducmV2Lnht&#10;bFBLAQIUABQAAAAIAIdO4kAzLwWeOwAAADkAAAAVAAAAAAAAAAEAIAAAAA0BAABkcnMvZ3JvdXBz&#10;aGFwZXhtbC54bWxQSwUGAAAAAAYABgBgAQAAygMAAAAA&#10;">
                        <o:lock v:ext="edit" aspectratio="f"/>
                        <v:roundrect id="1218" o:spid="_x0000_s1026" o:spt="2" style="position:absolute;left:342900;top:1406525;height:1021;width:2132;" fillcolor="#FFFFFF" filled="t" stroked="t" coordsize="21600,21600" arcsize="0.166666666666667" o:gfxdata="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OgwK/&#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219" o:spid="_x0000_s1026" o:spt="20" style="position:absolute;left:342900;top:1406861;height:0;width:2154;" filled="f" stroked="t" coordsize="21600,21600" o:gfxdata="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hMv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220" o:spid="_x0000_s1026" o:spt="1" style="position:absolute;left:343010;top:1407034;height:855;width:1499;" fillcolor="#FFFFFF" filled="t" stroked="t" coordsize="21600,21600" o:gfxdata="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fRUr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Course Registration List &amp; Manage</w:t>
                              </w:r>
                            </w:p>
                            <w:p>
                              <w:pPr>
                                <w:pStyle w:val="28"/>
                                <w:spacing w:before="0" w:beforeAutospacing="0" w:after="200" w:line="276" w:lineRule="auto"/>
                                <w:rPr>
                                  <w:sz w:val="28"/>
                                </w:rPr>
                              </w:pPr>
                            </w:p>
                            <w:p>
                              <w:pPr>
                                <w:pStyle w:val="28"/>
                                <w:spacing w:before="0" w:beforeAutospacing="0" w:after="0"/>
                                <w:jc w:val="center"/>
                                <w:rPr>
                                  <w:sz w:val="28"/>
                                </w:rPr>
                              </w:pPr>
                            </w:p>
                          </w:txbxContent>
                        </v:textbox>
                      </v:rect>
                    </v:group>
                    <v:shape id="1221" o:spid="_x0000_s1026" o:spt="32" type="#_x0000_t32" style="position:absolute;left:343274;top:1407940;flip:y;height:1323;width:226;" filled="f" stroked="t" coordsize="21600,21600" o:gfxdata="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Ev2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1222" o:spid="_x0000_s1026" o:spt="32" type="#_x0000_t32" style="position:absolute;left:343704;top:1407950;flip:x;height:1267;width:229;" filled="f" stroked="t" coordsize="21600,21600" o:gfxdata="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GCh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shape id="Text Box 2097190" o:spid="_x0000_s1026" o:spt="202" type="#_x0000_t202" style="position:absolute;left:5438775;top:2730692;height:354965;width:1504950;" fillcolor="#FFFFFF [3201]" filled="t" stroked="t" coordsize="21600,21600" o:gfxdata="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RGPj9oAAAAOAQAADwAAAAAAAAABACAA&#10;AAAiAAAAZHJzL2Rvd25yZXYueG1sUEsBAhQAFAAAAAgAh07iQFHrL+JEAgAAqQQAAA4AAAAAAAAA&#10;AQAgAAAAKQEAAGRycy9lMm9Eb2MueG1sUEsFBgAAAAAGAAYAWQEAAN8FAAAAAA==&#10;">
                  <v:fill on="t" focussize="0,0"/>
                  <v:stroke weight="0.5pt" color="#FFFFFF [3212]" joinstyle="round"/>
                  <v:imagedata o:title=""/>
                  <o:lock v:ext="edit" aspectratio="f"/>
                  <v:textbox>
                    <w:txbxContent>
                      <w:p>
                        <w:pPr>
                          <w:pStyle w:val="28"/>
                          <w:spacing w:before="0" w:beforeAutospacing="0" w:after="200" w:line="276" w:lineRule="auto"/>
                          <w:jc w:val="center"/>
                          <w:rPr>
                            <w:sz w:val="20"/>
                            <w:szCs w:val="20"/>
                          </w:rPr>
                        </w:pPr>
                        <w:r>
                          <w:rPr>
                            <w:rFonts w:cs="Vrinda"/>
                            <w:sz w:val="20"/>
                            <w:szCs w:val="20"/>
                          </w:rPr>
                          <w:t>Course Registration Info</w:t>
                        </w:r>
                      </w:p>
                      <w:p>
                        <w:pPr>
                          <w:pStyle w:val="28"/>
                          <w:spacing w:before="0" w:beforeAutospacing="0" w:after="200" w:line="276" w:lineRule="auto"/>
                          <w:jc w:val="center"/>
                        </w:pPr>
                      </w:p>
                    </w:txbxContent>
                  </v:textbox>
                </v:shape>
                <v:rect id="1220" o:spid="_x0000_s1026" o:spt="1" style="position:absolute;left:5994248;top:424688;height:423588;width:828675;"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wEOX3aAAAADgEAAA8AAAAAAAAAAQAgAAAAIgAAAGRycy9kb3ducmV2&#10;LnhtbFBLAQIUABQAAAAIAIdO4kD5FcYHMwIAAIIEAAAOAAAAAAAAAAEAIAAAACkBAABkcnMvZTJv&#10;RG9jLnhtbFBLBQYAAAAABgAGAFkBAADOBQ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21"/>
                            <w:szCs w:val="21"/>
                          </w:rPr>
                        </w:pPr>
                        <w:r>
                          <w:rPr>
                            <w:rFonts w:cs="Vrinda"/>
                            <w:sz w:val="21"/>
                            <w:szCs w:val="21"/>
                          </w:rPr>
                          <w:t xml:space="preserve">Course Registration  </w:t>
                        </w:r>
                      </w:p>
                      <w:p>
                        <w:pPr>
                          <w:pStyle w:val="28"/>
                          <w:spacing w:before="0" w:beforeAutospacing="0" w:after="0"/>
                          <w:jc w:val="center"/>
                          <w:rPr>
                            <w:sz w:val="21"/>
                            <w:szCs w:val="21"/>
                          </w:rPr>
                        </w:pPr>
                        <w:r>
                          <w:rPr>
                            <w:sz w:val="21"/>
                            <w:szCs w:val="21"/>
                          </w:rPr>
                          <w:t> </w:t>
                        </w:r>
                      </w:p>
                    </w:txbxContent>
                  </v:textbox>
                </v:rect>
                <v:rect id="1159" o:spid="_x0000_s1026" o:spt="1" style="position:absolute;left:1717358;top:6550201;height:231599;width:672786;"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AQ5fdoAAAAOAQAADwAAAAAAAAABACAAAAAiAAAAZHJzL2Rvd25y&#10;ZXYueG1sUEsBAhQAFAAAAAgAh07iQHYh9f01AgAAgwQAAA4AAAAAAAAAAQAgAAAAKQEAAGRycy9l&#10;Mm9Eb2MueG1sUEsFBgAAAAAGAAYAWQEAANA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32"/>
                          </w:rPr>
                        </w:pPr>
                        <w:r>
                          <w:rPr>
                            <w:rFonts w:cs="Vrinda"/>
                            <w:sz w:val="22"/>
                            <w:szCs w:val="18"/>
                          </w:rPr>
                          <w:t>Faculty</w:t>
                        </w:r>
                      </w:p>
                    </w:txbxContent>
                  </v:textbox>
                </v:rect>
                <v:rect id="1159" o:spid="_x0000_s1026" o:spt="1" style="position:absolute;left:3075928;top:6480397;height:253778;width:648100;"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wEOX3aAAAADgEAAA8AAAAAAAAAAQAgAAAAIgAAAGRycy9kb3du&#10;cmV2LnhtbFBLAQIUABQAAAAIAIdO4kDfbuSlNgIAAIMEAAAOAAAAAAAAAAEAIAAAACkBAABkcnMv&#10;ZTJvRG9jLnhtbFBLBQYAAAAABgAGAFkBAADRBQ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32"/>
                          </w:rPr>
                        </w:pPr>
                        <w:r>
                          <w:rPr>
                            <w:rFonts w:cs="Vrinda"/>
                            <w:sz w:val="22"/>
                            <w:szCs w:val="18"/>
                          </w:rPr>
                          <w:t>Forum</w:t>
                        </w:r>
                      </w:p>
                    </w:txbxContent>
                  </v:textbox>
                </v:rect>
                <v:rect id="1159" o:spid="_x0000_s1026" o:spt="1" style="position:absolute;left:4514850;top:6507384;height:254635;width:573122;"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JwEOX3aAAAADgEAAA8AAAAAAAAAAQAgAAAAIgAAAGRycy9kb3du&#10;cmV2LnhtbFBLAQIUABQAAAAIAIdO4kCfPPr+NgIAAIMEAAAOAAAAAAAAAAEAIAAAACkBAABkcnMv&#10;ZTJvRG9jLnhtbFBLBQYAAAAABgAGAFkBAADRBQ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32"/>
                          </w:rPr>
                        </w:pPr>
                        <w:r>
                          <w:rPr>
                            <w:rFonts w:cs="Vrinda"/>
                            <w:sz w:val="22"/>
                            <w:szCs w:val="18"/>
                          </w:rPr>
                          <w:t>Notices</w:t>
                        </w:r>
                      </w:p>
                    </w:txbxContent>
                  </v:textbox>
                </v:rect>
                <v:rect id="1159" o:spid="_x0000_s1026" o:spt="1" style="position:absolute;left:5963163;top:6462421;height:281305;width:632549;" fillcolor="#FFFFFF" filled="t" stroked="t" coordsize="21600,21600" o:gfxdata="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AQ5fdoAAAAOAQAADwAAAAAAAAABACAAAAAiAAAAZHJzL2Rvd25y&#10;ZXYueG1sUEsBAhQAFAAAAAgAh07iQJj/MEE1AgAAgwQAAA4AAAAAAAAAAQAgAAAAKQEAAGRycy9l&#10;Mm9Eb2MueG1sUEsFBgAAAAAGAAYAWQEAANA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32"/>
                          </w:rPr>
                        </w:pPr>
                        <w:r>
                          <w:rPr>
                            <w:rFonts w:cs="Vrinda"/>
                            <w:sz w:val="22"/>
                            <w:szCs w:val="18"/>
                          </w:rPr>
                          <w:t>Message</w:t>
                        </w:r>
                      </w:p>
                    </w:txbxContent>
                  </v:textbox>
                </v:rect>
                <w10:wrap type="square"/>
              </v:group>
            </w:pict>
          </mc:Fallback>
        </mc:AlternateContent>
      </w:r>
      <w:r>
        <mc:AlternateContent>
          <mc:Choice Requires="wps">
            <w:drawing>
              <wp:anchor distT="0" distB="0" distL="114300" distR="114300" simplePos="0" relativeHeight="251813888" behindDoc="0" locked="0" layoutInCell="1" allowOverlap="1">
                <wp:simplePos x="0" y="0"/>
                <wp:positionH relativeFrom="margin">
                  <wp:posOffset>5412105</wp:posOffset>
                </wp:positionH>
                <wp:positionV relativeFrom="paragraph">
                  <wp:posOffset>1727200</wp:posOffset>
                </wp:positionV>
                <wp:extent cx="552450" cy="220980"/>
                <wp:effectExtent l="0" t="0" r="0" b="7620"/>
                <wp:wrapNone/>
                <wp:docPr id="1516" name="1183"/>
                <wp:cNvGraphicFramePr/>
                <a:graphic xmlns:a="http://schemas.openxmlformats.org/drawingml/2006/main">
                  <a:graphicData uri="http://schemas.microsoft.com/office/word/2010/wordprocessingShape">
                    <wps:wsp>
                      <wps:cNvSpPr>
                        <a:spLocks noChangeArrowheads="1"/>
                      </wps:cNvSpPr>
                      <wps:spPr bwMode="auto">
                        <a:xfrm>
                          <a:off x="0" y="0"/>
                          <a:ext cx="552450" cy="22098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rPr>
                                <w:sz w:val="18"/>
                                <w:szCs w:val="18"/>
                              </w:rPr>
                            </w:pPr>
                            <w:r>
                              <w:rPr>
                                <w:rFonts w:ascii="Calibri" w:hAnsi="Calibri" w:cs="Vrinda"/>
                                <w:b/>
                                <w:bCs/>
                                <w:sz w:val="18"/>
                                <w:szCs w:val="18"/>
                              </w:rPr>
                              <w:t>5.0</w:t>
                            </w:r>
                          </w:p>
                        </w:txbxContent>
                      </wps:txbx>
                      <wps:bodyPr rot="0" vert="horz" wrap="square" lIns="61849" tIns="30988" rIns="61849" bIns="30988" anchor="t" anchorCtr="0" upright="1">
                        <a:noAutofit/>
                      </wps:bodyPr>
                    </wps:wsp>
                  </a:graphicData>
                </a:graphic>
              </wp:anchor>
            </w:drawing>
          </mc:Choice>
          <mc:Fallback>
            <w:pict>
              <v:rect id="1183" o:spid="_x0000_s1026" o:spt="1" style="position:absolute;left:0pt;margin-left:426.15pt;margin-top:136pt;height:17.4pt;width:43.5pt;mso-position-horizontal-relative:margin;z-index:251813888;mso-width-relative:page;mso-height-relative:page;" fillcolor="#FFFFFF" filled="t" stroked="t" coordsize="21600,21600" o:gfxdata="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9bX/7aAAAACwEAAA8AAAAAAAAAAQAgAAAAIgAAAGRycy9kb3ducmV2LnhtbFBLAQIU&#10;ABQAAAAIAIdO4kAJKptSKgIAAHgEAAAOAAAAAAAAAAEAIAAAACkBAABkcnMvZTJvRG9jLnhtbFBL&#10;BQYAAAAABgAGAFkBAADFBQ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rPr>
                          <w:sz w:val="18"/>
                          <w:szCs w:val="18"/>
                        </w:rPr>
                      </w:pPr>
                      <w:r>
                        <w:rPr>
                          <w:rFonts w:ascii="Calibri" w:hAnsi="Calibri" w:cs="Vrinda"/>
                          <w:b/>
                          <w:bCs/>
                          <w:sz w:val="18"/>
                          <w:szCs w:val="18"/>
                        </w:rPr>
                        <w:t>5.0</w:t>
                      </w:r>
                    </w:p>
                  </w:txbxContent>
                </v:textbox>
              </v:rect>
            </w:pict>
          </mc:Fallback>
        </mc:AlternateContent>
      </w:r>
    </w:p>
    <w:p>
      <w:pPr>
        <w:pStyle w:val="100"/>
      </w:pPr>
      <w:r>
        <w:t>Figure 5.29: Level 1 Data Flow Diagram for Admin of the Application.</w:t>
      </w:r>
    </w:p>
    <w:p>
      <w:pPr>
        <w:pStyle w:val="95"/>
      </w:pPr>
      <w:r>
        <w:t xml:space="preserve">5.11.3 </w:t>
      </w:r>
      <w:r>
        <w:rPr>
          <w:lang w:bidi="bn-BD"/>
        </w:rPr>
        <w:t>Level 1 DFD for Teacher</w:t>
      </w:r>
    </w:p>
    <w:p>
      <w:pPr>
        <w:pStyle w:val="54"/>
        <w:spacing w:before="100" w:beforeAutospacing="1" w:line="276" w:lineRule="auto"/>
        <w:rPr>
          <w:b/>
          <w:sz w:val="24"/>
          <w:szCs w:val="24"/>
        </w:rPr>
      </w:pPr>
      <w:r>
        <mc:AlternateContent>
          <mc:Choice Requires="wpc">
            <w:drawing>
              <wp:inline distT="0" distB="0" distL="0" distR="0">
                <wp:extent cx="6477000" cy="7428865"/>
                <wp:effectExtent l="0" t="0" r="0" b="0"/>
                <wp:docPr id="320" name="Canvas 415"/>
                <wp:cNvGraphicFramePr/>
                <a:graphic xmlns:a="http://schemas.openxmlformats.org/drawingml/2006/main">
                  <a:graphicData uri="http://schemas.microsoft.com/office/word/2010/wordprocessingCanvas">
                    <wpc:wpc>
                      <wpc:bg>
                        <a:noFill/>
                      </wpc:bg>
                      <wpc:whole/>
                      <wpg:wgp>
                        <wpg:cNvPr id="158" name="1228"/>
                        <wpg:cNvGrpSpPr/>
                        <wpg:grpSpPr>
                          <a:xfrm>
                            <a:off x="431300" y="3233428"/>
                            <a:ext cx="5476200" cy="1142310"/>
                            <a:chOff x="720" y="152"/>
                            <a:chExt cx="2154" cy="1021"/>
                          </a:xfrm>
                        </wpg:grpSpPr>
                        <wps:wsp>
                          <wps:cNvPr id="159" name="1229"/>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60" name="1230"/>
                          <wps:cNvCnPr>
                            <a:cxnSpLocks noChangeShapeType="1"/>
                          </wps:cNvCnPr>
                          <wps:spPr bwMode="auto">
                            <a:xfrm>
                              <a:off x="720" y="488"/>
                              <a:ext cx="2154" cy="0"/>
                            </a:xfrm>
                            <a:prstGeom prst="line">
                              <a:avLst/>
                            </a:prstGeom>
                            <a:noFill/>
                            <a:ln w="9398">
                              <a:solidFill>
                                <a:srgbClr val="000000"/>
                              </a:solidFill>
                              <a:miter lim="800000"/>
                            </a:ln>
                          </wps:spPr>
                          <wps:bodyPr/>
                        </wps:wsp>
                      </wpg:wgp>
                      <wps:wsp>
                        <wps:cNvPr id="161" name="1231"/>
                        <wps:cNvSpPr>
                          <a:spLocks noChangeArrowheads="1"/>
                        </wps:cNvSpPr>
                        <wps:spPr bwMode="auto">
                          <a:xfrm>
                            <a:off x="2374200" y="3320429"/>
                            <a:ext cx="822300" cy="216502"/>
                          </a:xfrm>
                          <a:prstGeom prst="rect">
                            <a:avLst/>
                          </a:prstGeom>
                          <a:solidFill>
                            <a:srgbClr val="FFFFFF"/>
                          </a:solidFill>
                          <a:ln w="9525">
                            <a:solidFill>
                              <a:srgbClr val="FFFFFF"/>
                            </a:solidFill>
                            <a:miter lim="800000"/>
                          </a:ln>
                        </wps:spPr>
                        <wps:txbx>
                          <w:txbxContent>
                            <w:p>
                              <w:pPr>
                                <w:jc w:val="center"/>
                                <w:rPr>
                                  <w:b/>
                                  <w:szCs w:val="20"/>
                                </w:rPr>
                              </w:pPr>
                              <w:r>
                                <w:rPr>
                                  <w:b/>
                                  <w:szCs w:val="20"/>
                                </w:rPr>
                                <w:t>0</w:t>
                              </w:r>
                            </w:p>
                          </w:txbxContent>
                        </wps:txbx>
                        <wps:bodyPr rot="0" vert="horz" wrap="square" lIns="61849" tIns="30988" rIns="61849" bIns="30988" anchor="t" anchorCtr="0" upright="1">
                          <a:noAutofit/>
                        </wps:bodyPr>
                      </wps:wsp>
                      <wps:wsp>
                        <wps:cNvPr id="162" name="1232"/>
                        <wps:cNvSpPr>
                          <a:spLocks noChangeArrowheads="1"/>
                        </wps:cNvSpPr>
                        <wps:spPr bwMode="auto">
                          <a:xfrm>
                            <a:off x="1693300" y="3670532"/>
                            <a:ext cx="3531200" cy="542905"/>
                          </a:xfrm>
                          <a:prstGeom prst="rect">
                            <a:avLst/>
                          </a:prstGeom>
                          <a:solidFill>
                            <a:srgbClr val="FFFFFF"/>
                          </a:solidFill>
                          <a:ln w="9525">
                            <a:solidFill>
                              <a:srgbClr val="FFFFFF"/>
                            </a:solidFill>
                            <a:miter lim="800000"/>
                          </a:ln>
                        </wps:spPr>
                        <wps:txbx>
                          <w:txbxContent>
                            <w:p>
                              <w:pPr>
                                <w:jc w:val="center"/>
                                <w:rPr>
                                  <w:b/>
                                  <w:sz w:val="30"/>
                                  <w:szCs w:val="30"/>
                                </w:rPr>
                              </w:pPr>
                              <w:r>
                                <w:rPr>
                                  <w:rFonts w:ascii="Times New Roman" w:hAnsi="Times New Roman" w:eastAsia="Times New Roman" w:cs="Times New Roman"/>
                                  <w:b/>
                                  <w:sz w:val="30"/>
                                  <w:szCs w:val="30"/>
                                </w:rPr>
                                <w:t>A Smart Course, Notice and Department Forum Management System</w:t>
                              </w:r>
                            </w:p>
                            <w:p>
                              <w:pPr>
                                <w:rPr>
                                  <w:b/>
                                  <w:sz w:val="40"/>
                                  <w:szCs w:val="40"/>
                                </w:rPr>
                              </w:pPr>
                            </w:p>
                          </w:txbxContent>
                        </wps:txbx>
                        <wps:bodyPr rot="0" vert="horz" wrap="square" lIns="61849" tIns="30988" rIns="61849" bIns="30988" anchor="t" anchorCtr="0" upright="1">
                          <a:noAutofit/>
                        </wps:bodyPr>
                      </wps:wsp>
                      <wpg:wgp>
                        <wpg:cNvPr id="163" name="1244"/>
                        <wpg:cNvGrpSpPr/>
                        <wpg:grpSpPr>
                          <a:xfrm>
                            <a:off x="260300" y="1466212"/>
                            <a:ext cx="1260500" cy="991331"/>
                            <a:chOff x="2546" y="5173"/>
                            <a:chExt cx="1687" cy="1425"/>
                          </a:xfrm>
                        </wpg:grpSpPr>
                        <wpg:grpSp>
                          <wpg:cNvPr id="164" name="1245"/>
                          <wpg:cNvGrpSpPr/>
                          <wpg:grpSpPr>
                            <a:xfrm>
                              <a:off x="2546" y="5173"/>
                              <a:ext cx="1687" cy="1425"/>
                              <a:chOff x="720" y="152"/>
                              <a:chExt cx="2154" cy="1021"/>
                            </a:xfrm>
                          </wpg:grpSpPr>
                          <wps:wsp>
                            <wps:cNvPr id="165" name="1246"/>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66" name="1247"/>
                            <wps:cNvCnPr>
                              <a:cxnSpLocks noChangeShapeType="1"/>
                            </wps:cNvCnPr>
                            <wps:spPr bwMode="auto">
                              <a:xfrm>
                                <a:off x="720" y="488"/>
                                <a:ext cx="2154" cy="0"/>
                              </a:xfrm>
                              <a:prstGeom prst="line">
                                <a:avLst/>
                              </a:prstGeom>
                              <a:noFill/>
                              <a:ln w="9398">
                                <a:solidFill>
                                  <a:srgbClr val="000000"/>
                                </a:solidFill>
                                <a:miter lim="800000"/>
                              </a:ln>
                            </wps:spPr>
                            <wps:bodyPr/>
                          </wps:wsp>
                        </wpg:grpSp>
                        <wps:wsp>
                          <wps:cNvPr id="167" name="1248"/>
                          <wps:cNvSpPr>
                            <a:spLocks noChangeArrowheads="1"/>
                          </wps:cNvSpPr>
                          <wps:spPr bwMode="auto">
                            <a:xfrm>
                              <a:off x="2678" y="5703"/>
                              <a:ext cx="1499" cy="792"/>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Explore all assigned courses &amp; manage courses.</w:t>
                                </w:r>
                              </w:p>
                              <w:p>
                                <w:pPr>
                                  <w:pStyle w:val="54"/>
                                  <w:jc w:val="center"/>
                                  <w:rPr>
                                    <w:sz w:val="18"/>
                                    <w:szCs w:val="16"/>
                                  </w:rPr>
                                </w:pPr>
                              </w:p>
                            </w:txbxContent>
                          </wps:txbx>
                          <wps:bodyPr rot="0" vert="horz" wrap="square" lIns="61849" tIns="30988" rIns="61849" bIns="30988" anchor="t" anchorCtr="0" upright="1">
                            <a:noAutofit/>
                          </wps:bodyPr>
                        </wps:wsp>
                      </wpg:wgp>
                      <wps:wsp>
                        <wps:cNvPr id="168" name="1249"/>
                        <wps:cNvSpPr>
                          <a:spLocks noChangeArrowheads="1"/>
                        </wps:cNvSpPr>
                        <wps:spPr bwMode="auto">
                          <a:xfrm>
                            <a:off x="469200" y="1513213"/>
                            <a:ext cx="552500" cy="240602"/>
                          </a:xfrm>
                          <a:prstGeom prst="rect">
                            <a:avLst/>
                          </a:prstGeom>
                          <a:solidFill>
                            <a:srgbClr val="FFFFFF"/>
                          </a:solidFill>
                          <a:ln w="9525">
                            <a:solidFill>
                              <a:srgbClr val="FFFFFF"/>
                            </a:solidFill>
                            <a:miter lim="800000"/>
                          </a:ln>
                        </wps:spPr>
                        <wps:txbx>
                          <w:txbxContent>
                            <w:p>
                              <w:pPr>
                                <w:jc w:val="center"/>
                                <w:rPr>
                                  <w:b/>
                                  <w:szCs w:val="20"/>
                                </w:rPr>
                              </w:pPr>
                              <w:r>
                                <w:rPr>
                                  <w:b/>
                                  <w:szCs w:val="20"/>
                                </w:rPr>
                                <w:t>1.0</w:t>
                              </w:r>
                            </w:p>
                          </w:txbxContent>
                        </wps:txbx>
                        <wps:bodyPr rot="0" vert="horz" wrap="square" lIns="61849" tIns="30988" rIns="61849" bIns="30988" anchor="t" anchorCtr="0" upright="1">
                          <a:noAutofit/>
                        </wps:bodyPr>
                      </wps:wsp>
                      <wps:wsp>
                        <wps:cNvPr id="169" name="1271"/>
                        <wps:cNvCnPr>
                          <a:cxnSpLocks noChangeShapeType="1"/>
                        </wps:cNvCnPr>
                        <wps:spPr bwMode="auto">
                          <a:xfrm>
                            <a:off x="747400" y="2419269"/>
                            <a:ext cx="477500" cy="774461"/>
                          </a:xfrm>
                          <a:prstGeom prst="straightConnector1">
                            <a:avLst/>
                          </a:prstGeom>
                          <a:noFill/>
                          <a:ln w="9525">
                            <a:solidFill>
                              <a:srgbClr val="000000"/>
                            </a:solidFill>
                            <a:round/>
                            <a:tailEnd type="triangle" w="med" len="med"/>
                          </a:ln>
                        </wps:spPr>
                        <wps:bodyPr/>
                      </wps:wsp>
                      <wps:wsp>
                        <wps:cNvPr id="170" name="1274"/>
                        <wps:cNvCnPr>
                          <a:cxnSpLocks noChangeShapeType="1"/>
                        </wps:cNvCnPr>
                        <wps:spPr bwMode="auto">
                          <a:xfrm flipH="1" flipV="1">
                            <a:off x="1031200" y="2421737"/>
                            <a:ext cx="489600" cy="771825"/>
                          </a:xfrm>
                          <a:prstGeom prst="straightConnector1">
                            <a:avLst/>
                          </a:prstGeom>
                          <a:noFill/>
                          <a:ln w="9525">
                            <a:solidFill>
                              <a:srgbClr val="000000"/>
                            </a:solidFill>
                            <a:round/>
                            <a:tailEnd type="triangle" w="med" len="med"/>
                          </a:ln>
                        </wps:spPr>
                        <wps:bodyPr/>
                      </wps:wsp>
                      <wpg:wgp>
                        <wpg:cNvPr id="172" name="1282"/>
                        <wpg:cNvGrpSpPr/>
                        <wpg:grpSpPr>
                          <a:xfrm>
                            <a:off x="2742000" y="4953043"/>
                            <a:ext cx="1071200" cy="904808"/>
                            <a:chOff x="2546" y="5173"/>
                            <a:chExt cx="1687" cy="1425"/>
                          </a:xfrm>
                        </wpg:grpSpPr>
                        <wpg:grpSp>
                          <wpg:cNvPr id="173" name="1283"/>
                          <wpg:cNvGrpSpPr/>
                          <wpg:grpSpPr>
                            <a:xfrm>
                              <a:off x="2546" y="5173"/>
                              <a:ext cx="1687" cy="1425"/>
                              <a:chOff x="720" y="152"/>
                              <a:chExt cx="2154" cy="1021"/>
                            </a:xfrm>
                          </wpg:grpSpPr>
                          <wps:wsp>
                            <wps:cNvPr id="174" name="1284"/>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75" name="1285"/>
                            <wps:cNvCnPr>
                              <a:cxnSpLocks noChangeShapeType="1"/>
                            </wps:cNvCnPr>
                            <wps:spPr bwMode="auto">
                              <a:xfrm>
                                <a:off x="720" y="488"/>
                                <a:ext cx="2154" cy="0"/>
                              </a:xfrm>
                              <a:prstGeom prst="line">
                                <a:avLst/>
                              </a:prstGeom>
                              <a:noFill/>
                              <a:ln w="9398">
                                <a:solidFill>
                                  <a:srgbClr val="000000"/>
                                </a:solidFill>
                                <a:miter lim="800000"/>
                              </a:ln>
                            </wps:spPr>
                            <wps:bodyPr/>
                          </wps:wsp>
                        </wpg:grpSp>
                        <wps:wsp>
                          <wps:cNvPr id="176" name="1286"/>
                          <wps:cNvSpPr>
                            <a:spLocks noChangeArrowheads="1"/>
                          </wps:cNvSpPr>
                          <wps:spPr bwMode="auto">
                            <a:xfrm>
                              <a:off x="2653" y="5729"/>
                              <a:ext cx="1499" cy="779"/>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Search &amp; Send message to students.</w:t>
                                </w:r>
                              </w:p>
                              <w:p>
                                <w:pPr>
                                  <w:jc w:val="center"/>
                                  <w:rPr>
                                    <w:rFonts w:ascii="Times New Roman" w:hAnsi="Times New Roman" w:cs="Times New Roman"/>
                                    <w:sz w:val="18"/>
                                    <w:szCs w:val="16"/>
                                  </w:rPr>
                                </w:pPr>
                              </w:p>
                            </w:txbxContent>
                          </wps:txbx>
                          <wps:bodyPr rot="0" vert="horz" wrap="square" lIns="61849" tIns="30988" rIns="61849" bIns="30988" anchor="t" anchorCtr="0" upright="1">
                            <a:noAutofit/>
                          </wps:bodyPr>
                        </wps:wsp>
                      </wpg:wgp>
                      <wpg:wgp>
                        <wpg:cNvPr id="177" name="1287"/>
                        <wpg:cNvGrpSpPr/>
                        <wpg:grpSpPr>
                          <a:xfrm>
                            <a:off x="2736600" y="6431956"/>
                            <a:ext cx="1143000" cy="511804"/>
                            <a:chOff x="720" y="36"/>
                            <a:chExt cx="1615" cy="650"/>
                          </a:xfrm>
                        </wpg:grpSpPr>
                        <wps:wsp>
                          <wps:cNvPr id="178" name="1288"/>
                          <wps:cNvCnPr>
                            <a:cxnSpLocks noChangeShapeType="1"/>
                          </wps:cNvCnPr>
                          <wps:spPr bwMode="auto">
                            <a:xfrm>
                              <a:off x="720" y="36"/>
                              <a:ext cx="0" cy="646"/>
                            </a:xfrm>
                            <a:prstGeom prst="line">
                              <a:avLst/>
                            </a:prstGeom>
                            <a:noFill/>
                            <a:ln w="9398">
                              <a:solidFill>
                                <a:srgbClr val="000000"/>
                              </a:solidFill>
                              <a:miter lim="800000"/>
                            </a:ln>
                          </wps:spPr>
                          <wps:bodyPr/>
                        </wps:wsp>
                        <wps:wsp>
                          <wps:cNvPr id="179" name="1289"/>
                          <wps:cNvCnPr>
                            <a:cxnSpLocks noChangeShapeType="1"/>
                          </wps:cNvCnPr>
                          <wps:spPr bwMode="auto">
                            <a:xfrm>
                              <a:off x="720" y="149"/>
                              <a:ext cx="0" cy="0"/>
                            </a:xfrm>
                            <a:prstGeom prst="line">
                              <a:avLst/>
                            </a:prstGeom>
                            <a:noFill/>
                            <a:ln w="9398">
                              <a:solidFill>
                                <a:srgbClr val="000000"/>
                              </a:solidFill>
                              <a:miter lim="800000"/>
                            </a:ln>
                          </wps:spPr>
                          <wps:bodyPr/>
                        </wps:wsp>
                        <wps:wsp>
                          <wps:cNvPr id="180" name="1290"/>
                          <wps:cNvCnPr>
                            <a:cxnSpLocks noChangeShapeType="1"/>
                          </wps:cNvCnPr>
                          <wps:spPr bwMode="auto">
                            <a:xfrm>
                              <a:off x="720" y="36"/>
                              <a:ext cx="1615" cy="0"/>
                            </a:xfrm>
                            <a:prstGeom prst="line">
                              <a:avLst/>
                            </a:prstGeom>
                            <a:noFill/>
                            <a:ln w="9398">
                              <a:solidFill>
                                <a:srgbClr val="000000"/>
                              </a:solidFill>
                              <a:miter lim="800000"/>
                            </a:ln>
                          </wps:spPr>
                          <wps:bodyPr/>
                        </wps:wsp>
                        <wps:wsp>
                          <wps:cNvPr id="181" name="1291"/>
                          <wps:cNvCnPr>
                            <a:cxnSpLocks noChangeShapeType="1"/>
                          </wps:cNvCnPr>
                          <wps:spPr bwMode="auto">
                            <a:xfrm>
                              <a:off x="720" y="687"/>
                              <a:ext cx="1615" cy="0"/>
                            </a:xfrm>
                            <a:prstGeom prst="line">
                              <a:avLst/>
                            </a:prstGeom>
                            <a:noFill/>
                            <a:ln w="9398">
                              <a:solidFill>
                                <a:srgbClr val="000000"/>
                              </a:solidFill>
                              <a:miter lim="800000"/>
                            </a:ln>
                          </wps:spPr>
                          <wps:bodyPr/>
                        </wps:wsp>
                        <wps:wsp>
                          <wps:cNvPr id="182" name="1292"/>
                          <wps:cNvCnPr>
                            <a:cxnSpLocks noChangeShapeType="1"/>
                          </wps:cNvCnPr>
                          <wps:spPr bwMode="auto">
                            <a:xfrm>
                              <a:off x="1260" y="40"/>
                              <a:ext cx="0" cy="642"/>
                            </a:xfrm>
                            <a:prstGeom prst="line">
                              <a:avLst/>
                            </a:prstGeom>
                            <a:noFill/>
                            <a:ln w="9398">
                              <a:solidFill>
                                <a:srgbClr val="000000"/>
                              </a:solidFill>
                              <a:miter lim="800000"/>
                            </a:ln>
                          </wps:spPr>
                          <wps:bodyPr/>
                        </wps:wsp>
                      </wpg:wgp>
                      <wps:wsp>
                        <wps:cNvPr id="183" name="1300"/>
                        <wps:cNvCnPr>
                          <a:cxnSpLocks noChangeShapeType="1"/>
                        </wps:cNvCnPr>
                        <wps:spPr bwMode="auto">
                          <a:xfrm>
                            <a:off x="3490200" y="5857851"/>
                            <a:ext cx="600" cy="567405"/>
                          </a:xfrm>
                          <a:prstGeom prst="straightConnector1">
                            <a:avLst/>
                          </a:prstGeom>
                          <a:noFill/>
                          <a:ln w="9525">
                            <a:solidFill>
                              <a:srgbClr val="000000"/>
                            </a:solidFill>
                            <a:round/>
                            <a:tailEnd type="triangle" w="med" len="med"/>
                          </a:ln>
                        </wps:spPr>
                        <wps:bodyPr/>
                      </wps:wsp>
                      <wps:wsp>
                        <wps:cNvPr id="184" name="1302"/>
                        <wps:cNvCnPr>
                          <a:cxnSpLocks noChangeShapeType="1"/>
                        </wps:cNvCnPr>
                        <wps:spPr bwMode="auto">
                          <a:xfrm flipV="1">
                            <a:off x="3196500" y="5874551"/>
                            <a:ext cx="0" cy="562005"/>
                          </a:xfrm>
                          <a:prstGeom prst="straightConnector1">
                            <a:avLst/>
                          </a:prstGeom>
                          <a:noFill/>
                          <a:ln w="9525">
                            <a:solidFill>
                              <a:srgbClr val="000000"/>
                            </a:solidFill>
                            <a:round/>
                            <a:tailEnd type="triangle" w="med" len="med"/>
                          </a:ln>
                        </wps:spPr>
                        <wps:bodyPr/>
                      </wps:wsp>
                      <wps:wsp>
                        <wps:cNvPr id="185" name="1306"/>
                        <wps:cNvSpPr>
                          <a:spLocks noChangeArrowheads="1"/>
                        </wps:cNvSpPr>
                        <wps:spPr bwMode="auto">
                          <a:xfrm>
                            <a:off x="3144800" y="6517557"/>
                            <a:ext cx="1021400" cy="354403"/>
                          </a:xfrm>
                          <a:prstGeom prst="rect">
                            <a:avLst/>
                          </a:prstGeom>
                          <a:solidFill>
                            <a:srgbClr val="FFFFFF"/>
                          </a:solidFill>
                          <a:ln w="9525">
                            <a:solidFill>
                              <a:srgbClr val="FFFFFF"/>
                            </a:solidFill>
                            <a:miter lim="800000"/>
                          </a:ln>
                        </wps:spPr>
                        <wps:txbx>
                          <w:txbxContent>
                            <w:p>
                              <w:pPr>
                                <w:rPr>
                                  <w:rFonts w:ascii="Times New Roman" w:hAnsi="Times New Roman" w:cs="Times New Roman"/>
                                  <w:sz w:val="20"/>
                                  <w:szCs w:val="20"/>
                                </w:rPr>
                              </w:pPr>
                            </w:p>
                          </w:txbxContent>
                        </wps:txbx>
                        <wps:bodyPr rot="0" vert="horz" wrap="square" lIns="61849" tIns="30988" rIns="61849" bIns="30988" anchor="t" anchorCtr="0" upright="1">
                          <a:noAutofit/>
                        </wps:bodyPr>
                      </wps:wsp>
                      <wps:wsp>
                        <wps:cNvPr id="186" name="1309"/>
                        <wps:cNvSpPr>
                          <a:spLocks noChangeArrowheads="1"/>
                        </wps:cNvSpPr>
                        <wps:spPr bwMode="auto">
                          <a:xfrm>
                            <a:off x="3027100" y="4986344"/>
                            <a:ext cx="552500" cy="240702"/>
                          </a:xfrm>
                          <a:prstGeom prst="rect">
                            <a:avLst/>
                          </a:prstGeom>
                          <a:solidFill>
                            <a:srgbClr val="FFFFFF"/>
                          </a:solidFill>
                          <a:ln w="9525">
                            <a:solidFill>
                              <a:srgbClr val="FFFFFF"/>
                            </a:solidFill>
                            <a:miter lim="800000"/>
                          </a:ln>
                        </wps:spPr>
                        <wps:txbx>
                          <w:txbxContent>
                            <w:p>
                              <w:pPr>
                                <w:jc w:val="center"/>
                                <w:rPr>
                                  <w:b/>
                                  <w:szCs w:val="20"/>
                                </w:rPr>
                              </w:pPr>
                              <w:r>
                                <w:rPr>
                                  <w:b/>
                                  <w:szCs w:val="20"/>
                                </w:rPr>
                                <w:t>6.0</w:t>
                              </w:r>
                            </w:p>
                          </w:txbxContent>
                        </wps:txbx>
                        <wps:bodyPr rot="0" vert="horz" wrap="square" lIns="61849" tIns="30988" rIns="61849" bIns="30988" anchor="t" anchorCtr="0" upright="1">
                          <a:noAutofit/>
                        </wps:bodyPr>
                      </wps:wsp>
                      <wps:wsp>
                        <wps:cNvPr id="187" name="1310"/>
                        <wps:cNvCnPr>
                          <a:cxnSpLocks noChangeShapeType="1"/>
                        </wps:cNvCnPr>
                        <wps:spPr bwMode="auto">
                          <a:xfrm flipH="1" flipV="1">
                            <a:off x="3150900" y="4390338"/>
                            <a:ext cx="351400" cy="562705"/>
                          </a:xfrm>
                          <a:prstGeom prst="straightConnector1">
                            <a:avLst/>
                          </a:prstGeom>
                          <a:noFill/>
                          <a:ln w="9525">
                            <a:solidFill>
                              <a:srgbClr val="000000"/>
                            </a:solidFill>
                            <a:round/>
                            <a:tailEnd type="triangle" w="med" len="med"/>
                          </a:ln>
                        </wps:spPr>
                        <wps:bodyPr/>
                      </wps:wsp>
                      <wps:wsp>
                        <wps:cNvPr id="188" name="1311"/>
                        <wps:cNvCnPr>
                          <a:cxnSpLocks noChangeShapeType="1"/>
                        </wps:cNvCnPr>
                        <wps:spPr bwMode="auto">
                          <a:xfrm>
                            <a:off x="2742000" y="4378338"/>
                            <a:ext cx="389300" cy="564205"/>
                          </a:xfrm>
                          <a:prstGeom prst="straightConnector1">
                            <a:avLst/>
                          </a:prstGeom>
                          <a:noFill/>
                          <a:ln w="9525">
                            <a:solidFill>
                              <a:srgbClr val="000000"/>
                            </a:solidFill>
                            <a:round/>
                            <a:tailEnd type="triangle" w="med" len="med"/>
                          </a:ln>
                        </wps:spPr>
                        <wps:bodyPr/>
                      </wps:wsp>
                      <wps:wsp>
                        <wps:cNvPr id="189" name="1327"/>
                        <wps:cNvSpPr>
                          <a:spLocks noChangeArrowheads="1"/>
                        </wps:cNvSpPr>
                        <wps:spPr bwMode="auto">
                          <a:xfrm>
                            <a:off x="3041000" y="3243528"/>
                            <a:ext cx="822300" cy="325803"/>
                          </a:xfrm>
                          <a:prstGeom prst="rect">
                            <a:avLst/>
                          </a:prstGeom>
                          <a:solidFill>
                            <a:srgbClr val="FFFFFF"/>
                          </a:solidFill>
                          <a:ln w="9525">
                            <a:solidFill>
                              <a:srgbClr val="FFFFFF"/>
                            </a:solidFill>
                            <a:miter lim="800000"/>
                          </a:ln>
                        </wps:spPr>
                        <wps:txbx>
                          <w:txbxContent>
                            <w:p>
                              <w:pPr>
                                <w:jc w:val="center"/>
                                <w:rPr>
                                  <w:b/>
                                  <w:szCs w:val="20"/>
                                </w:rPr>
                              </w:pPr>
                            </w:p>
                          </w:txbxContent>
                        </wps:txbx>
                        <wps:bodyPr rot="0" vert="horz" wrap="square" lIns="61849" tIns="30988" rIns="61849" bIns="30988" anchor="t" anchorCtr="0" upright="1">
                          <a:noAutofit/>
                        </wps:bodyPr>
                      </wps:wsp>
                      <wpg:wgp>
                        <wpg:cNvPr id="190" name="1339"/>
                        <wpg:cNvGrpSpPr/>
                        <wpg:grpSpPr>
                          <a:xfrm>
                            <a:off x="2120228" y="1477613"/>
                            <a:ext cx="1057858" cy="1706914"/>
                            <a:chOff x="6572" y="5105"/>
                            <a:chExt cx="2056" cy="2688"/>
                          </a:xfrm>
                        </wpg:grpSpPr>
                        <wpg:grpSp>
                          <wpg:cNvPr id="191" name="1340"/>
                          <wpg:cNvGrpSpPr/>
                          <wpg:grpSpPr>
                            <a:xfrm>
                              <a:off x="6572" y="5105"/>
                              <a:ext cx="2056" cy="2654"/>
                              <a:chOff x="6572" y="5105"/>
                              <a:chExt cx="2056" cy="2654"/>
                            </a:xfrm>
                          </wpg:grpSpPr>
                          <wpg:grpSp>
                            <wpg:cNvPr id="224" name="1341"/>
                            <wpg:cNvGrpSpPr/>
                            <wpg:grpSpPr>
                              <a:xfrm>
                                <a:off x="6572" y="5105"/>
                                <a:ext cx="2056" cy="1528"/>
                                <a:chOff x="2541" y="5173"/>
                                <a:chExt cx="2056" cy="1528"/>
                              </a:xfrm>
                            </wpg:grpSpPr>
                            <wpg:grpSp>
                              <wpg:cNvPr id="225" name="1342"/>
                              <wpg:cNvGrpSpPr/>
                              <wpg:grpSpPr>
                                <a:xfrm>
                                  <a:off x="2541" y="5173"/>
                                  <a:ext cx="2056" cy="1528"/>
                                  <a:chOff x="710" y="152"/>
                                  <a:chExt cx="2628" cy="1095"/>
                                </a:xfrm>
                              </wpg:grpSpPr>
                              <wps:wsp>
                                <wps:cNvPr id="226" name="1343"/>
                                <wps:cNvSpPr>
                                  <a:spLocks noChangeArrowheads="1"/>
                                </wps:cNvSpPr>
                                <wps:spPr bwMode="auto">
                                  <a:xfrm>
                                    <a:off x="720" y="152"/>
                                    <a:ext cx="2618" cy="1095"/>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227" name="1344"/>
                                <wps:cNvCnPr>
                                  <a:cxnSpLocks noChangeShapeType="1"/>
                                </wps:cNvCnPr>
                                <wps:spPr bwMode="auto">
                                  <a:xfrm>
                                    <a:off x="710" y="488"/>
                                    <a:ext cx="2606" cy="0"/>
                                  </a:xfrm>
                                  <a:prstGeom prst="line">
                                    <a:avLst/>
                                  </a:prstGeom>
                                  <a:noFill/>
                                  <a:ln w="9398">
                                    <a:solidFill>
                                      <a:srgbClr val="000000"/>
                                    </a:solidFill>
                                    <a:miter lim="800000"/>
                                  </a:ln>
                                </wps:spPr>
                                <wps:bodyPr/>
                              </wps:wsp>
                            </wpg:grpSp>
                            <wps:wsp>
                              <wps:cNvPr id="228" name="1345"/>
                              <wps:cNvSpPr>
                                <a:spLocks noChangeArrowheads="1"/>
                              </wps:cNvSpPr>
                              <wps:spPr bwMode="auto">
                                <a:xfrm>
                                  <a:off x="2740" y="5652"/>
                                  <a:ext cx="1715" cy="1004"/>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Post section and course notices &amp; view official notices</w:t>
                                    </w:r>
                                  </w:p>
                                  <w:p>
                                    <w:pPr>
                                      <w:pStyle w:val="54"/>
                                      <w:jc w:val="center"/>
                                      <w:rPr>
                                        <w:sz w:val="18"/>
                                        <w:szCs w:val="16"/>
                                      </w:rPr>
                                    </w:pPr>
                                  </w:p>
                                </w:txbxContent>
                              </wps:txbx>
                              <wps:bodyPr rot="0" vert="horz" wrap="square" lIns="61849" tIns="30988" rIns="61849" bIns="30988" anchor="t" anchorCtr="0" upright="1">
                                <a:noAutofit/>
                              </wps:bodyPr>
                            </wps:wsp>
                          </wpg:grpSp>
                          <wps:wsp>
                            <wps:cNvPr id="229" name="1346"/>
                            <wps:cNvCnPr>
                              <a:cxnSpLocks noChangeShapeType="1"/>
                            </wps:cNvCnPr>
                            <wps:spPr bwMode="auto">
                              <a:xfrm flipH="1" flipV="1">
                                <a:off x="7177" y="6579"/>
                                <a:ext cx="295" cy="1180"/>
                              </a:xfrm>
                              <a:prstGeom prst="straightConnector1">
                                <a:avLst/>
                              </a:prstGeom>
                              <a:noFill/>
                              <a:ln w="9525">
                                <a:solidFill>
                                  <a:srgbClr val="000000"/>
                                </a:solidFill>
                                <a:round/>
                                <a:tailEnd type="triangle" w="med" len="med"/>
                              </a:ln>
                            </wps:spPr>
                            <wps:bodyPr/>
                          </wps:wsp>
                        </wpg:grpSp>
                        <wps:wsp>
                          <wps:cNvPr id="230" name="1347"/>
                          <wps:cNvCnPr>
                            <a:cxnSpLocks noChangeShapeType="1"/>
                          </wps:cNvCnPr>
                          <wps:spPr bwMode="auto">
                            <a:xfrm>
                              <a:off x="7648" y="6590"/>
                              <a:ext cx="217" cy="1203"/>
                            </a:xfrm>
                            <a:prstGeom prst="straightConnector1">
                              <a:avLst/>
                            </a:prstGeom>
                            <a:noFill/>
                            <a:ln w="9525">
                              <a:solidFill>
                                <a:srgbClr val="000000"/>
                              </a:solidFill>
                              <a:round/>
                              <a:tailEnd type="triangle" w="med" len="med"/>
                            </a:ln>
                          </wps:spPr>
                          <wps:bodyPr/>
                        </wps:wsp>
                      </wpg:wgp>
                      <wps:wsp>
                        <wps:cNvPr id="231" name="1349"/>
                        <wps:cNvSpPr>
                          <a:spLocks noChangeArrowheads="1"/>
                        </wps:cNvSpPr>
                        <wps:spPr bwMode="auto">
                          <a:xfrm>
                            <a:off x="2276700" y="1512513"/>
                            <a:ext cx="552500" cy="240702"/>
                          </a:xfrm>
                          <a:prstGeom prst="rect">
                            <a:avLst/>
                          </a:prstGeom>
                          <a:solidFill>
                            <a:srgbClr val="FFFFFF"/>
                          </a:solidFill>
                          <a:ln w="9525">
                            <a:solidFill>
                              <a:srgbClr val="FFFFFF"/>
                            </a:solidFill>
                            <a:miter lim="800000"/>
                          </a:ln>
                        </wps:spPr>
                        <wps:txbx>
                          <w:txbxContent>
                            <w:p>
                              <w:pPr>
                                <w:jc w:val="center"/>
                                <w:rPr>
                                  <w:b/>
                                  <w:szCs w:val="20"/>
                                </w:rPr>
                              </w:pPr>
                              <w:r>
                                <w:rPr>
                                  <w:b/>
                                  <w:szCs w:val="20"/>
                                </w:rPr>
                                <w:t>2.0</w:t>
                              </w:r>
                            </w:p>
                          </w:txbxContent>
                        </wps:txbx>
                        <wps:bodyPr rot="0" vert="horz" wrap="square" lIns="61849" tIns="30988" rIns="61849" bIns="30988" anchor="t" anchorCtr="0" upright="1">
                          <a:noAutofit/>
                        </wps:bodyPr>
                      </wps:wsp>
                      <wpg:wgp>
                        <wpg:cNvPr id="232" name="1160"/>
                        <wpg:cNvGrpSpPr/>
                        <wpg:grpSpPr>
                          <a:xfrm>
                            <a:off x="81900" y="419104"/>
                            <a:ext cx="1143000" cy="520705"/>
                            <a:chOff x="720" y="36"/>
                            <a:chExt cx="1615" cy="650"/>
                          </a:xfrm>
                        </wpg:grpSpPr>
                        <wps:wsp>
                          <wps:cNvPr id="233" name="1161"/>
                          <wps:cNvCnPr>
                            <a:cxnSpLocks noChangeShapeType="1"/>
                          </wps:cNvCnPr>
                          <wps:spPr bwMode="auto">
                            <a:xfrm>
                              <a:off x="720" y="36"/>
                              <a:ext cx="0" cy="646"/>
                            </a:xfrm>
                            <a:prstGeom prst="line">
                              <a:avLst/>
                            </a:prstGeom>
                            <a:noFill/>
                            <a:ln w="9398">
                              <a:solidFill>
                                <a:srgbClr val="000000"/>
                              </a:solidFill>
                              <a:miter lim="800000"/>
                            </a:ln>
                          </wps:spPr>
                          <wps:bodyPr/>
                        </wps:wsp>
                        <wps:wsp>
                          <wps:cNvPr id="234" name="1162"/>
                          <wps:cNvCnPr>
                            <a:cxnSpLocks noChangeShapeType="1"/>
                          </wps:cNvCnPr>
                          <wps:spPr bwMode="auto">
                            <a:xfrm>
                              <a:off x="720" y="149"/>
                              <a:ext cx="0" cy="0"/>
                            </a:xfrm>
                            <a:prstGeom prst="line">
                              <a:avLst/>
                            </a:prstGeom>
                            <a:noFill/>
                            <a:ln w="9398">
                              <a:solidFill>
                                <a:srgbClr val="000000"/>
                              </a:solidFill>
                              <a:miter lim="800000"/>
                            </a:ln>
                          </wps:spPr>
                          <wps:bodyPr/>
                        </wps:wsp>
                        <wps:wsp>
                          <wps:cNvPr id="235" name="1163"/>
                          <wps:cNvCnPr>
                            <a:cxnSpLocks noChangeShapeType="1"/>
                          </wps:cNvCnPr>
                          <wps:spPr bwMode="auto">
                            <a:xfrm>
                              <a:off x="720" y="36"/>
                              <a:ext cx="1615" cy="0"/>
                            </a:xfrm>
                            <a:prstGeom prst="line">
                              <a:avLst/>
                            </a:prstGeom>
                            <a:noFill/>
                            <a:ln w="9398">
                              <a:solidFill>
                                <a:srgbClr val="000000"/>
                              </a:solidFill>
                              <a:miter lim="800000"/>
                            </a:ln>
                          </wps:spPr>
                          <wps:bodyPr/>
                        </wps:wsp>
                        <wps:wsp>
                          <wps:cNvPr id="236" name="1164"/>
                          <wps:cNvCnPr>
                            <a:cxnSpLocks noChangeShapeType="1"/>
                          </wps:cNvCnPr>
                          <wps:spPr bwMode="auto">
                            <a:xfrm>
                              <a:off x="720" y="687"/>
                              <a:ext cx="1615" cy="0"/>
                            </a:xfrm>
                            <a:prstGeom prst="line">
                              <a:avLst/>
                            </a:prstGeom>
                            <a:noFill/>
                            <a:ln w="9398">
                              <a:solidFill>
                                <a:srgbClr val="000000"/>
                              </a:solidFill>
                              <a:miter lim="800000"/>
                            </a:ln>
                          </wps:spPr>
                          <wps:bodyPr/>
                        </wps:wsp>
                        <wps:wsp>
                          <wps:cNvPr id="237" name="1165"/>
                          <wps:cNvCnPr>
                            <a:cxnSpLocks noChangeShapeType="1"/>
                          </wps:cNvCnPr>
                          <wps:spPr bwMode="auto">
                            <a:xfrm>
                              <a:off x="1260" y="40"/>
                              <a:ext cx="0" cy="642"/>
                            </a:xfrm>
                            <a:prstGeom prst="line">
                              <a:avLst/>
                            </a:prstGeom>
                            <a:noFill/>
                            <a:ln w="9398">
                              <a:solidFill>
                                <a:srgbClr val="000000"/>
                              </a:solidFill>
                              <a:miter lim="800000"/>
                            </a:ln>
                          </wps:spPr>
                          <wps:bodyPr/>
                        </wps:wsp>
                      </wpg:wgp>
                      <wpg:wgp>
                        <wpg:cNvPr id="238" name="1160"/>
                        <wpg:cNvGrpSpPr/>
                        <wpg:grpSpPr>
                          <a:xfrm>
                            <a:off x="1861800" y="390503"/>
                            <a:ext cx="1143000" cy="529605"/>
                            <a:chOff x="720" y="36"/>
                            <a:chExt cx="1615" cy="650"/>
                          </a:xfrm>
                        </wpg:grpSpPr>
                        <wps:wsp>
                          <wps:cNvPr id="239" name="1161"/>
                          <wps:cNvCnPr>
                            <a:cxnSpLocks noChangeShapeType="1"/>
                          </wps:cNvCnPr>
                          <wps:spPr bwMode="auto">
                            <a:xfrm>
                              <a:off x="720" y="36"/>
                              <a:ext cx="0" cy="646"/>
                            </a:xfrm>
                            <a:prstGeom prst="line">
                              <a:avLst/>
                            </a:prstGeom>
                            <a:noFill/>
                            <a:ln w="9398">
                              <a:solidFill>
                                <a:srgbClr val="000000"/>
                              </a:solidFill>
                              <a:miter lim="800000"/>
                            </a:ln>
                          </wps:spPr>
                          <wps:bodyPr/>
                        </wps:wsp>
                        <wps:wsp>
                          <wps:cNvPr id="240" name="1162"/>
                          <wps:cNvCnPr>
                            <a:cxnSpLocks noChangeShapeType="1"/>
                          </wps:cNvCnPr>
                          <wps:spPr bwMode="auto">
                            <a:xfrm>
                              <a:off x="720" y="149"/>
                              <a:ext cx="0" cy="0"/>
                            </a:xfrm>
                            <a:prstGeom prst="line">
                              <a:avLst/>
                            </a:prstGeom>
                            <a:noFill/>
                            <a:ln w="9398">
                              <a:solidFill>
                                <a:srgbClr val="000000"/>
                              </a:solidFill>
                              <a:miter lim="800000"/>
                            </a:ln>
                          </wps:spPr>
                          <wps:bodyPr/>
                        </wps:wsp>
                        <wps:wsp>
                          <wps:cNvPr id="241" name="1163"/>
                          <wps:cNvCnPr>
                            <a:cxnSpLocks noChangeShapeType="1"/>
                          </wps:cNvCnPr>
                          <wps:spPr bwMode="auto">
                            <a:xfrm>
                              <a:off x="720" y="36"/>
                              <a:ext cx="1615" cy="0"/>
                            </a:xfrm>
                            <a:prstGeom prst="line">
                              <a:avLst/>
                            </a:prstGeom>
                            <a:noFill/>
                            <a:ln w="9398">
                              <a:solidFill>
                                <a:srgbClr val="000000"/>
                              </a:solidFill>
                              <a:miter lim="800000"/>
                            </a:ln>
                          </wps:spPr>
                          <wps:bodyPr/>
                        </wps:wsp>
                        <wps:wsp>
                          <wps:cNvPr id="242" name="1164"/>
                          <wps:cNvCnPr>
                            <a:cxnSpLocks noChangeShapeType="1"/>
                          </wps:cNvCnPr>
                          <wps:spPr bwMode="auto">
                            <a:xfrm>
                              <a:off x="720" y="687"/>
                              <a:ext cx="1615" cy="0"/>
                            </a:xfrm>
                            <a:prstGeom prst="line">
                              <a:avLst/>
                            </a:prstGeom>
                            <a:noFill/>
                            <a:ln w="9398">
                              <a:solidFill>
                                <a:srgbClr val="000000"/>
                              </a:solidFill>
                              <a:miter lim="800000"/>
                            </a:ln>
                          </wps:spPr>
                          <wps:bodyPr/>
                        </wps:wsp>
                        <wps:wsp>
                          <wps:cNvPr id="243" name="1165"/>
                          <wps:cNvCnPr>
                            <a:cxnSpLocks noChangeShapeType="1"/>
                          </wps:cNvCnPr>
                          <wps:spPr bwMode="auto">
                            <a:xfrm>
                              <a:off x="1260" y="40"/>
                              <a:ext cx="0" cy="642"/>
                            </a:xfrm>
                            <a:prstGeom prst="line">
                              <a:avLst/>
                            </a:prstGeom>
                            <a:noFill/>
                            <a:ln w="9398">
                              <a:solidFill>
                                <a:srgbClr val="000000"/>
                              </a:solidFill>
                              <a:miter lim="800000"/>
                            </a:ln>
                          </wps:spPr>
                          <wps:bodyPr/>
                        </wps:wsp>
                      </wpg:wgp>
                      <wps:wsp>
                        <wps:cNvPr id="244" name="AutoShape 598"/>
                        <wps:cNvCnPr>
                          <a:cxnSpLocks noChangeShapeType="1"/>
                        </wps:cNvCnPr>
                        <wps:spPr bwMode="auto">
                          <a:xfrm flipH="1" flipV="1">
                            <a:off x="413300" y="939808"/>
                            <a:ext cx="87700" cy="509904"/>
                          </a:xfrm>
                          <a:prstGeom prst="straightConnector1">
                            <a:avLst/>
                          </a:prstGeom>
                          <a:noFill/>
                          <a:ln w="9525">
                            <a:solidFill>
                              <a:srgbClr val="000000"/>
                            </a:solidFill>
                            <a:round/>
                            <a:tailEnd type="triangle" w="med" len="med"/>
                          </a:ln>
                        </wps:spPr>
                        <wps:bodyPr/>
                      </wps:wsp>
                      <wps:wsp>
                        <wps:cNvPr id="245" name="AutoShape 599"/>
                        <wps:cNvCnPr>
                          <a:cxnSpLocks noChangeShapeType="1"/>
                        </wps:cNvCnPr>
                        <wps:spPr bwMode="auto">
                          <a:xfrm>
                            <a:off x="714300" y="962008"/>
                            <a:ext cx="76200" cy="504204"/>
                          </a:xfrm>
                          <a:prstGeom prst="straightConnector1">
                            <a:avLst/>
                          </a:prstGeom>
                          <a:noFill/>
                          <a:ln w="9525">
                            <a:solidFill>
                              <a:srgbClr val="000000"/>
                            </a:solidFill>
                            <a:round/>
                            <a:tailEnd type="triangle" w="med" len="med"/>
                          </a:ln>
                        </wps:spPr>
                        <wps:bodyPr/>
                      </wps:wsp>
                      <wps:wsp>
                        <wps:cNvPr id="246" name="AutoShape 600"/>
                        <wps:cNvCnPr>
                          <a:cxnSpLocks noChangeShapeType="1"/>
                        </wps:cNvCnPr>
                        <wps:spPr bwMode="auto">
                          <a:xfrm>
                            <a:off x="2289500" y="928708"/>
                            <a:ext cx="92700" cy="566305"/>
                          </a:xfrm>
                          <a:prstGeom prst="straightConnector1">
                            <a:avLst/>
                          </a:prstGeom>
                          <a:noFill/>
                          <a:ln w="9525">
                            <a:solidFill>
                              <a:srgbClr val="000000"/>
                            </a:solidFill>
                            <a:round/>
                            <a:tailEnd type="triangle" w="med" len="med"/>
                          </a:ln>
                        </wps:spPr>
                        <wps:bodyPr/>
                      </wps:wsp>
                      <wps:wsp>
                        <wps:cNvPr id="247" name="AutoShape 601"/>
                        <wps:cNvCnPr>
                          <a:cxnSpLocks noChangeShapeType="1"/>
                        </wps:cNvCnPr>
                        <wps:spPr bwMode="auto">
                          <a:xfrm flipH="1" flipV="1">
                            <a:off x="2505100" y="900408"/>
                            <a:ext cx="99000" cy="581605"/>
                          </a:xfrm>
                          <a:prstGeom prst="straightConnector1">
                            <a:avLst/>
                          </a:prstGeom>
                          <a:noFill/>
                          <a:ln w="9525">
                            <a:solidFill>
                              <a:srgbClr val="000000"/>
                            </a:solidFill>
                            <a:round/>
                            <a:tailEnd type="triangle" w="med" len="med"/>
                          </a:ln>
                        </wps:spPr>
                        <wps:bodyPr/>
                      </wps:wsp>
                      <wpg:wgp>
                        <wpg:cNvPr id="248" name="1282"/>
                        <wpg:cNvGrpSpPr/>
                        <wpg:grpSpPr>
                          <a:xfrm>
                            <a:off x="790500" y="4942543"/>
                            <a:ext cx="1114482" cy="953699"/>
                            <a:chOff x="0" y="0"/>
                            <a:chExt cx="1755" cy="1502"/>
                          </a:xfrm>
                        </wpg:grpSpPr>
                        <wpg:grpSp>
                          <wpg:cNvPr id="249" name="1283"/>
                          <wpg:cNvGrpSpPr/>
                          <wpg:grpSpPr>
                            <a:xfrm>
                              <a:off x="0" y="0"/>
                              <a:ext cx="1755" cy="1502"/>
                              <a:chOff x="0" y="0"/>
                              <a:chExt cx="2241" cy="1076"/>
                            </a:xfrm>
                          </wpg:grpSpPr>
                          <wps:wsp>
                            <wps:cNvPr id="250" name="1284"/>
                            <wps:cNvSpPr>
                              <a:spLocks noChangeArrowheads="1"/>
                            </wps:cNvSpPr>
                            <wps:spPr bwMode="auto">
                              <a:xfrm>
                                <a:off x="0" y="0"/>
                                <a:ext cx="2241" cy="1076"/>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251" name="1285"/>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252" name="1286"/>
                          <wps:cNvSpPr>
                            <a:spLocks noChangeArrowheads="1"/>
                          </wps:cNvSpPr>
                          <wps:spPr bwMode="auto">
                            <a:xfrm>
                              <a:off x="88" y="531"/>
                              <a:ext cx="1641" cy="911"/>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Post and comment in forum. Manage posts</w:t>
                                </w:r>
                              </w:p>
                              <w:p>
                                <w:pPr>
                                  <w:pStyle w:val="28"/>
                                  <w:spacing w:before="0" w:beforeAutospacing="0" w:after="200" w:line="276" w:lineRule="auto"/>
                                  <w:jc w:val="center"/>
                                  <w:rPr>
                                    <w:sz w:val="18"/>
                                    <w:szCs w:val="16"/>
                                  </w:rPr>
                                </w:pPr>
                              </w:p>
                            </w:txbxContent>
                          </wps:txbx>
                          <wps:bodyPr rot="0" vert="horz" wrap="square" lIns="61849" tIns="30988" rIns="61849" bIns="30988" anchor="t" anchorCtr="0" upright="1">
                            <a:noAutofit/>
                          </wps:bodyPr>
                        </wps:wsp>
                      </wpg:wgp>
                      <wps:wsp>
                        <wps:cNvPr id="253" name="1346"/>
                        <wps:cNvCnPr>
                          <a:cxnSpLocks noChangeShapeType="1"/>
                        </wps:cNvCnPr>
                        <wps:spPr bwMode="auto">
                          <a:xfrm flipV="1">
                            <a:off x="1200100" y="4375738"/>
                            <a:ext cx="181600" cy="577305"/>
                          </a:xfrm>
                          <a:prstGeom prst="straightConnector1">
                            <a:avLst/>
                          </a:prstGeom>
                          <a:noFill/>
                          <a:ln w="9525">
                            <a:solidFill>
                              <a:srgbClr val="000000"/>
                            </a:solidFill>
                            <a:round/>
                            <a:tailEnd type="triangle" w="med" len="med"/>
                          </a:ln>
                        </wps:spPr>
                        <wps:bodyPr/>
                      </wps:wsp>
                      <wps:wsp>
                        <wps:cNvPr id="254" name="1347"/>
                        <wps:cNvCnPr>
                          <a:cxnSpLocks noChangeShapeType="1"/>
                        </wps:cNvCnPr>
                        <wps:spPr bwMode="auto">
                          <a:xfrm flipH="1">
                            <a:off x="1465800" y="4347238"/>
                            <a:ext cx="148600" cy="595305"/>
                          </a:xfrm>
                          <a:prstGeom prst="straightConnector1">
                            <a:avLst/>
                          </a:prstGeom>
                          <a:noFill/>
                          <a:ln w="9525">
                            <a:solidFill>
                              <a:srgbClr val="000000"/>
                            </a:solidFill>
                            <a:round/>
                            <a:tailEnd type="triangle" w="med" len="med"/>
                          </a:ln>
                        </wps:spPr>
                        <wps:bodyPr/>
                      </wps:wsp>
                      <wps:wsp>
                        <wps:cNvPr id="384" name="1347"/>
                        <wps:cNvCnPr>
                          <a:cxnSpLocks noChangeShapeType="1"/>
                        </wps:cNvCnPr>
                        <wps:spPr bwMode="auto">
                          <a:xfrm>
                            <a:off x="1081000" y="5861556"/>
                            <a:ext cx="0" cy="504095"/>
                          </a:xfrm>
                          <a:prstGeom prst="straightConnector1">
                            <a:avLst/>
                          </a:prstGeom>
                          <a:noFill/>
                          <a:ln w="9525">
                            <a:solidFill>
                              <a:srgbClr val="000000"/>
                            </a:solidFill>
                            <a:round/>
                            <a:tailEnd type="triangle" w="med" len="med"/>
                          </a:ln>
                        </wps:spPr>
                        <wps:bodyPr/>
                      </wps:wsp>
                      <wps:wsp>
                        <wps:cNvPr id="385" name="1346"/>
                        <wps:cNvCnPr>
                          <a:cxnSpLocks noChangeShapeType="1"/>
                        </wps:cNvCnPr>
                        <wps:spPr bwMode="auto">
                          <a:xfrm flipV="1">
                            <a:off x="1406500" y="5861556"/>
                            <a:ext cx="0" cy="504095"/>
                          </a:xfrm>
                          <a:prstGeom prst="straightConnector1">
                            <a:avLst/>
                          </a:prstGeom>
                          <a:noFill/>
                          <a:ln w="9525">
                            <a:solidFill>
                              <a:srgbClr val="000000"/>
                            </a:solidFill>
                            <a:round/>
                            <a:tailEnd type="triangle" w="med" len="med"/>
                          </a:ln>
                        </wps:spPr>
                        <wps:bodyPr/>
                      </wps:wsp>
                      <wpg:wgp>
                        <wpg:cNvPr id="386" name="1287"/>
                        <wpg:cNvGrpSpPr/>
                        <wpg:grpSpPr>
                          <a:xfrm>
                            <a:off x="582500" y="6406256"/>
                            <a:ext cx="1296400" cy="465704"/>
                            <a:chOff x="0" y="0"/>
                            <a:chExt cx="1615" cy="651"/>
                          </a:xfrm>
                        </wpg:grpSpPr>
                        <wps:wsp>
                          <wps:cNvPr id="387" name="1288"/>
                          <wps:cNvCnPr>
                            <a:cxnSpLocks noChangeShapeType="1"/>
                          </wps:cNvCnPr>
                          <wps:spPr bwMode="auto">
                            <a:xfrm>
                              <a:off x="0" y="0"/>
                              <a:ext cx="0" cy="646"/>
                            </a:xfrm>
                            <a:prstGeom prst="line">
                              <a:avLst/>
                            </a:prstGeom>
                            <a:noFill/>
                            <a:ln w="9398">
                              <a:solidFill>
                                <a:srgbClr val="000000"/>
                              </a:solidFill>
                              <a:miter lim="800000"/>
                            </a:ln>
                          </wps:spPr>
                          <wps:bodyPr/>
                        </wps:wsp>
                        <wps:wsp>
                          <wps:cNvPr id="388" name="1289"/>
                          <wps:cNvCnPr>
                            <a:cxnSpLocks noChangeShapeType="1"/>
                          </wps:cNvCnPr>
                          <wps:spPr bwMode="auto">
                            <a:xfrm>
                              <a:off x="0" y="113"/>
                              <a:ext cx="0" cy="0"/>
                            </a:xfrm>
                            <a:prstGeom prst="line">
                              <a:avLst/>
                            </a:prstGeom>
                            <a:noFill/>
                            <a:ln w="9398">
                              <a:solidFill>
                                <a:srgbClr val="000000"/>
                              </a:solidFill>
                              <a:miter lim="800000"/>
                            </a:ln>
                          </wps:spPr>
                          <wps:bodyPr/>
                        </wps:wsp>
                        <wps:wsp>
                          <wps:cNvPr id="389" name="1290"/>
                          <wps:cNvCnPr>
                            <a:cxnSpLocks noChangeShapeType="1"/>
                          </wps:cNvCnPr>
                          <wps:spPr bwMode="auto">
                            <a:xfrm>
                              <a:off x="0" y="0"/>
                              <a:ext cx="1615" cy="0"/>
                            </a:xfrm>
                            <a:prstGeom prst="line">
                              <a:avLst/>
                            </a:prstGeom>
                            <a:noFill/>
                            <a:ln w="9398">
                              <a:solidFill>
                                <a:srgbClr val="000000"/>
                              </a:solidFill>
                              <a:miter lim="800000"/>
                            </a:ln>
                          </wps:spPr>
                          <wps:bodyPr/>
                        </wps:wsp>
                        <wps:wsp>
                          <wps:cNvPr id="390" name="1291"/>
                          <wps:cNvCnPr>
                            <a:cxnSpLocks noChangeShapeType="1"/>
                          </wps:cNvCnPr>
                          <wps:spPr bwMode="auto">
                            <a:xfrm>
                              <a:off x="0" y="651"/>
                              <a:ext cx="1615" cy="0"/>
                            </a:xfrm>
                            <a:prstGeom prst="line">
                              <a:avLst/>
                            </a:prstGeom>
                            <a:noFill/>
                            <a:ln w="9398">
                              <a:solidFill>
                                <a:srgbClr val="000000"/>
                              </a:solidFill>
                              <a:miter lim="800000"/>
                            </a:ln>
                          </wps:spPr>
                          <wps:bodyPr/>
                        </wps:wsp>
                        <wps:wsp>
                          <wps:cNvPr id="391" name="1292"/>
                          <wps:cNvCnPr>
                            <a:cxnSpLocks noChangeShapeType="1"/>
                          </wps:cNvCnPr>
                          <wps:spPr bwMode="auto">
                            <a:xfrm>
                              <a:off x="540" y="4"/>
                              <a:ext cx="0" cy="642"/>
                            </a:xfrm>
                            <a:prstGeom prst="line">
                              <a:avLst/>
                            </a:prstGeom>
                            <a:noFill/>
                            <a:ln w="9398">
                              <a:solidFill>
                                <a:srgbClr val="000000"/>
                              </a:solidFill>
                              <a:miter lim="800000"/>
                            </a:ln>
                          </wps:spPr>
                          <wps:bodyPr/>
                        </wps:wsp>
                      </wpg:wgp>
                      <wps:wsp>
                        <wps:cNvPr id="392" name="1309"/>
                        <wps:cNvSpPr>
                          <a:spLocks noChangeArrowheads="1"/>
                        </wps:cNvSpPr>
                        <wps:spPr bwMode="auto">
                          <a:xfrm>
                            <a:off x="968400" y="4980644"/>
                            <a:ext cx="552400" cy="2406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ascii="Calibri" w:hAnsi="Calibri" w:cs="Vrinda"/>
                                  <w:b/>
                                  <w:bCs/>
                                  <w:sz w:val="22"/>
                                  <w:szCs w:val="22"/>
                                </w:rPr>
                                <w:t>5.0</w:t>
                              </w:r>
                            </w:p>
                          </w:txbxContent>
                        </wps:txbx>
                        <wps:bodyPr rot="0" vert="horz" wrap="square" lIns="61849" tIns="30988" rIns="61849" bIns="30988" anchor="t" anchorCtr="0" upright="1">
                          <a:noAutofit/>
                        </wps:bodyPr>
                      </wps:wsp>
                      <wps:wsp>
                        <wps:cNvPr id="393" name="Text Box 2097190"/>
                        <wps:cNvSpPr txBox="1">
                          <a:spLocks noChangeArrowheads="1"/>
                        </wps:cNvSpPr>
                        <wps:spPr bwMode="auto">
                          <a:xfrm>
                            <a:off x="548900" y="2613623"/>
                            <a:ext cx="1163900" cy="428604"/>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jc w:val="center"/>
                              </w:pPr>
                              <w:r>
                                <w:rPr>
                                  <w:rFonts w:cs="Vrinda"/>
                                  <w:sz w:val="22"/>
                                  <w:szCs w:val="22"/>
                                </w:rPr>
                                <w:t>Assigned Course    Info</w:t>
                              </w:r>
                            </w:p>
                          </w:txbxContent>
                        </wps:txbx>
                        <wps:bodyPr rot="0" vert="horz" wrap="square" lIns="91440" tIns="45720" rIns="91440" bIns="45720" anchor="t" anchorCtr="0" upright="1">
                          <a:noAutofit/>
                        </wps:bodyPr>
                      </wps:wsp>
                      <wps:wsp>
                        <wps:cNvPr id="394" name="Text Box 2097190"/>
                        <wps:cNvSpPr txBox="1">
                          <a:spLocks noChangeArrowheads="1"/>
                        </wps:cNvSpPr>
                        <wps:spPr bwMode="auto">
                          <a:xfrm>
                            <a:off x="2186800" y="2675623"/>
                            <a:ext cx="979100" cy="2419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Notice Info</w:t>
                              </w:r>
                            </w:p>
                          </w:txbxContent>
                        </wps:txbx>
                        <wps:bodyPr rot="0" vert="horz" wrap="square" lIns="91440" tIns="45720" rIns="91440" bIns="45720" anchor="t" anchorCtr="0" upright="1">
                          <a:noAutofit/>
                        </wps:bodyPr>
                      </wps:wsp>
                      <wps:wsp>
                        <wps:cNvPr id="395" name="Text Box 2097190"/>
                        <wps:cNvSpPr txBox="1">
                          <a:spLocks noChangeArrowheads="1"/>
                        </wps:cNvSpPr>
                        <wps:spPr bwMode="auto">
                          <a:xfrm>
                            <a:off x="968400" y="4550640"/>
                            <a:ext cx="920100" cy="2413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Forum Info</w:t>
                              </w:r>
                            </w:p>
                          </w:txbxContent>
                        </wps:txbx>
                        <wps:bodyPr rot="0" vert="horz" wrap="square" lIns="91440" tIns="45720" rIns="91440" bIns="45720" anchor="t" anchorCtr="0" upright="1">
                          <a:noAutofit/>
                        </wps:bodyPr>
                      </wps:wsp>
                      <wps:wsp>
                        <wps:cNvPr id="396" name="Text Box 2097190"/>
                        <wps:cNvSpPr txBox="1">
                          <a:spLocks noChangeArrowheads="1"/>
                        </wps:cNvSpPr>
                        <wps:spPr bwMode="auto">
                          <a:xfrm>
                            <a:off x="2692200" y="4541540"/>
                            <a:ext cx="1293200" cy="2413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 xml:space="preserve">Message Info  </w:t>
                              </w:r>
                            </w:p>
                          </w:txbxContent>
                        </wps:txbx>
                        <wps:bodyPr rot="0" vert="horz" wrap="square" lIns="91440" tIns="45720" rIns="91440" bIns="45720" anchor="t" anchorCtr="0" upright="1">
                          <a:noAutofit/>
                        </wps:bodyPr>
                      </wps:wsp>
                      <wpg:wgp>
                        <wpg:cNvPr id="397" name="1282"/>
                        <wpg:cNvGrpSpPr/>
                        <wpg:grpSpPr>
                          <a:xfrm>
                            <a:off x="4564300" y="4970343"/>
                            <a:ext cx="1110600" cy="1783116"/>
                            <a:chOff x="0" y="0"/>
                            <a:chExt cx="1749" cy="2810"/>
                          </a:xfrm>
                        </wpg:grpSpPr>
                        <wpg:grpSp>
                          <wpg:cNvPr id="398" name="1283"/>
                          <wpg:cNvGrpSpPr/>
                          <wpg:grpSpPr>
                            <a:xfrm>
                              <a:off x="0" y="0"/>
                              <a:ext cx="1687" cy="1425"/>
                              <a:chOff x="0" y="0"/>
                              <a:chExt cx="2154" cy="1021"/>
                            </a:xfrm>
                          </wpg:grpSpPr>
                          <wps:wsp>
                            <wps:cNvPr id="399" name="1284"/>
                            <wps:cNvSpPr>
                              <a:spLocks noChangeArrowheads="1"/>
                            </wps:cNvSpPr>
                            <wps:spPr bwMode="auto">
                              <a:xfrm>
                                <a:off x="0" y="0"/>
                                <a:ext cx="2132" cy="1021"/>
                              </a:xfrm>
                              <a:prstGeom prst="roundRect">
                                <a:avLst>
                                  <a:gd name="adj" fmla="val 16667"/>
                                </a:avLst>
                              </a:prstGeom>
                              <a:solidFill>
                                <a:srgbClr val="FFFFFF"/>
                              </a:solidFill>
                              <a:ln w="9398">
                                <a:solidFill>
                                  <a:srgbClr val="000000"/>
                                </a:solidFill>
                                <a:miter lim="800000"/>
                              </a:ln>
                            </wps:spPr>
                            <wps:txbx>
                              <w:txbxContent>
                                <w:p>
                                  <w:pPr>
                                    <w:jc w:val="center"/>
                                    <w:rPr>
                                      <w:b/>
                                      <w:bCs/>
                                    </w:rPr>
                                  </w:pPr>
                                  <w:r>
                                    <w:rPr>
                                      <w:b/>
                                      <w:bCs/>
                                    </w:rPr>
                                    <w:t>7.0</w:t>
                                  </w:r>
                                </w:p>
                              </w:txbxContent>
                            </wps:txbx>
                            <wps:bodyPr rot="0" vert="horz" wrap="square" lIns="91440" tIns="45720" rIns="91440" bIns="45720" anchor="t" anchorCtr="0" upright="1">
                              <a:noAutofit/>
                            </wps:bodyPr>
                          </wps:wsp>
                          <wps:wsp>
                            <wps:cNvPr id="400" name="1285"/>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401" name="1286"/>
                          <wps:cNvSpPr>
                            <a:spLocks noChangeArrowheads="1"/>
                          </wps:cNvSpPr>
                          <wps:spPr bwMode="auto">
                            <a:xfrm>
                              <a:off x="639" y="2428"/>
                              <a:ext cx="1110" cy="38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cs="Vrinda"/>
                                    <w:sz w:val="22"/>
                                    <w:szCs w:val="22"/>
                                  </w:rPr>
                                  <w:t>Teacher</w:t>
                                </w:r>
                              </w:p>
                            </w:txbxContent>
                          </wps:txbx>
                          <wps:bodyPr rot="0" vert="horz" wrap="square" lIns="61849" tIns="30988" rIns="61849" bIns="30988" anchor="t" anchorCtr="0" upright="1">
                            <a:noAutofit/>
                          </wps:bodyPr>
                        </wps:wsp>
                      </wpg:wgp>
                      <wps:wsp>
                        <wps:cNvPr id="402" name="Straight Arrow Connector 32"/>
                        <wps:cNvCnPr>
                          <a:cxnSpLocks noChangeShapeType="1"/>
                        </wps:cNvCnPr>
                        <wps:spPr bwMode="auto">
                          <a:xfrm flipH="1" flipV="1">
                            <a:off x="4654400" y="4356438"/>
                            <a:ext cx="342400" cy="596605"/>
                          </a:xfrm>
                          <a:prstGeom prst="straightConnector1">
                            <a:avLst/>
                          </a:prstGeom>
                          <a:noFill/>
                          <a:ln w="6350">
                            <a:solidFill>
                              <a:schemeClr val="dk1">
                                <a:lumMod val="100000"/>
                                <a:lumOff val="0"/>
                              </a:schemeClr>
                            </a:solidFill>
                            <a:miter lim="800000"/>
                            <a:tailEnd type="triangle" w="med" len="med"/>
                          </a:ln>
                        </wps:spPr>
                        <wps:bodyPr/>
                      </wps:wsp>
                      <wps:wsp>
                        <wps:cNvPr id="403" name="Straight Arrow Connector 37"/>
                        <wps:cNvCnPr>
                          <a:cxnSpLocks noChangeShapeType="1"/>
                        </wps:cNvCnPr>
                        <wps:spPr bwMode="auto">
                          <a:xfrm>
                            <a:off x="4954800" y="4375538"/>
                            <a:ext cx="366400" cy="594805"/>
                          </a:xfrm>
                          <a:prstGeom prst="straightConnector1">
                            <a:avLst/>
                          </a:prstGeom>
                          <a:noFill/>
                          <a:ln w="6350">
                            <a:solidFill>
                              <a:schemeClr val="dk1">
                                <a:lumMod val="100000"/>
                                <a:lumOff val="0"/>
                              </a:schemeClr>
                            </a:solidFill>
                            <a:miter lim="800000"/>
                            <a:tailEnd type="triangle" w="med" len="med"/>
                          </a:ln>
                        </wps:spPr>
                        <wps:bodyPr/>
                      </wps:wsp>
                      <wps:wsp>
                        <wps:cNvPr id="404" name="Text Box 2097190"/>
                        <wps:cNvSpPr txBox="1">
                          <a:spLocks noChangeArrowheads="1"/>
                        </wps:cNvSpPr>
                        <wps:spPr bwMode="auto">
                          <a:xfrm>
                            <a:off x="4579400" y="4542140"/>
                            <a:ext cx="1219200" cy="2407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 xml:space="preserve">Teacher Info  </w:t>
                              </w:r>
                            </w:p>
                          </w:txbxContent>
                        </wps:txbx>
                        <wps:bodyPr rot="0" vert="horz" wrap="square" lIns="91440" tIns="45720" rIns="91440" bIns="45720" anchor="t" anchorCtr="0" upright="1">
                          <a:noAutofit/>
                        </wps:bodyPr>
                      </wps:wsp>
                      <wpg:wgp>
                        <wpg:cNvPr id="405" name="1287"/>
                        <wpg:cNvGrpSpPr/>
                        <wpg:grpSpPr>
                          <a:xfrm>
                            <a:off x="4576800" y="6374956"/>
                            <a:ext cx="1143000" cy="493404"/>
                            <a:chOff x="0" y="0"/>
                            <a:chExt cx="1615" cy="651"/>
                          </a:xfrm>
                        </wpg:grpSpPr>
                        <wps:wsp>
                          <wps:cNvPr id="407" name="1288"/>
                          <wps:cNvCnPr>
                            <a:cxnSpLocks noChangeShapeType="1"/>
                          </wps:cNvCnPr>
                          <wps:spPr bwMode="auto">
                            <a:xfrm>
                              <a:off x="0" y="0"/>
                              <a:ext cx="0" cy="646"/>
                            </a:xfrm>
                            <a:prstGeom prst="line">
                              <a:avLst/>
                            </a:prstGeom>
                            <a:noFill/>
                            <a:ln w="9398">
                              <a:solidFill>
                                <a:srgbClr val="000000"/>
                              </a:solidFill>
                              <a:miter lim="800000"/>
                            </a:ln>
                          </wps:spPr>
                          <wps:bodyPr/>
                        </wps:wsp>
                        <wps:wsp>
                          <wps:cNvPr id="408" name="1289"/>
                          <wps:cNvCnPr>
                            <a:cxnSpLocks noChangeShapeType="1"/>
                          </wps:cNvCnPr>
                          <wps:spPr bwMode="auto">
                            <a:xfrm>
                              <a:off x="0" y="113"/>
                              <a:ext cx="0" cy="0"/>
                            </a:xfrm>
                            <a:prstGeom prst="line">
                              <a:avLst/>
                            </a:prstGeom>
                            <a:noFill/>
                            <a:ln w="9398">
                              <a:solidFill>
                                <a:srgbClr val="000000"/>
                              </a:solidFill>
                              <a:miter lim="800000"/>
                            </a:ln>
                          </wps:spPr>
                          <wps:bodyPr/>
                        </wps:wsp>
                        <wps:wsp>
                          <wps:cNvPr id="409" name="1290"/>
                          <wps:cNvCnPr>
                            <a:cxnSpLocks noChangeShapeType="1"/>
                          </wps:cNvCnPr>
                          <wps:spPr bwMode="auto">
                            <a:xfrm>
                              <a:off x="0" y="0"/>
                              <a:ext cx="1615" cy="0"/>
                            </a:xfrm>
                            <a:prstGeom prst="line">
                              <a:avLst/>
                            </a:prstGeom>
                            <a:noFill/>
                            <a:ln w="9398">
                              <a:solidFill>
                                <a:srgbClr val="000000"/>
                              </a:solidFill>
                              <a:miter lim="800000"/>
                            </a:ln>
                          </wps:spPr>
                          <wps:bodyPr/>
                        </wps:wsp>
                        <wps:wsp>
                          <wps:cNvPr id="410" name="1291"/>
                          <wps:cNvCnPr>
                            <a:cxnSpLocks noChangeShapeType="1"/>
                          </wps:cNvCnPr>
                          <wps:spPr bwMode="auto">
                            <a:xfrm>
                              <a:off x="0" y="651"/>
                              <a:ext cx="1615" cy="0"/>
                            </a:xfrm>
                            <a:prstGeom prst="line">
                              <a:avLst/>
                            </a:prstGeom>
                            <a:noFill/>
                            <a:ln w="9398">
                              <a:solidFill>
                                <a:srgbClr val="000000"/>
                              </a:solidFill>
                              <a:miter lim="800000"/>
                            </a:ln>
                          </wps:spPr>
                          <wps:bodyPr/>
                        </wps:wsp>
                        <wps:wsp>
                          <wps:cNvPr id="411" name="1292"/>
                          <wps:cNvCnPr>
                            <a:cxnSpLocks noChangeShapeType="1"/>
                          </wps:cNvCnPr>
                          <wps:spPr bwMode="auto">
                            <a:xfrm>
                              <a:off x="540" y="4"/>
                              <a:ext cx="0" cy="642"/>
                            </a:xfrm>
                            <a:prstGeom prst="line">
                              <a:avLst/>
                            </a:prstGeom>
                            <a:noFill/>
                            <a:ln w="9398">
                              <a:solidFill>
                                <a:srgbClr val="000000"/>
                              </a:solidFill>
                              <a:miter lim="800000"/>
                            </a:ln>
                          </wps:spPr>
                          <wps:bodyPr/>
                        </wps:wsp>
                      </wpg:wgp>
                      <wps:wsp>
                        <wps:cNvPr id="412" name="Straight Arrow Connector 448"/>
                        <wps:cNvCnPr>
                          <a:cxnSpLocks noChangeShapeType="1"/>
                        </wps:cNvCnPr>
                        <wps:spPr bwMode="auto">
                          <a:xfrm flipH="1" flipV="1">
                            <a:off x="4902100" y="5847351"/>
                            <a:ext cx="19000" cy="502604"/>
                          </a:xfrm>
                          <a:prstGeom prst="straightConnector1">
                            <a:avLst/>
                          </a:prstGeom>
                          <a:noFill/>
                          <a:ln w="6350">
                            <a:solidFill>
                              <a:schemeClr val="dk1">
                                <a:lumMod val="100000"/>
                                <a:lumOff val="0"/>
                              </a:schemeClr>
                            </a:solidFill>
                            <a:miter lim="800000"/>
                            <a:tailEnd type="triangle" w="med" len="med"/>
                          </a:ln>
                        </wps:spPr>
                        <wps:bodyPr/>
                      </wps:wsp>
                      <wps:wsp>
                        <wps:cNvPr id="413" name="Straight Arrow Connector 449"/>
                        <wps:cNvCnPr>
                          <a:cxnSpLocks noChangeShapeType="1"/>
                        </wps:cNvCnPr>
                        <wps:spPr bwMode="auto">
                          <a:xfrm>
                            <a:off x="5297700" y="5857851"/>
                            <a:ext cx="14000" cy="492104"/>
                          </a:xfrm>
                          <a:prstGeom prst="straightConnector1">
                            <a:avLst/>
                          </a:prstGeom>
                          <a:noFill/>
                          <a:ln w="6350">
                            <a:solidFill>
                              <a:schemeClr val="dk1">
                                <a:lumMod val="100000"/>
                                <a:lumOff val="0"/>
                              </a:schemeClr>
                            </a:solidFill>
                            <a:miter lim="800000"/>
                            <a:tailEnd type="triangle" w="med" len="med"/>
                          </a:ln>
                        </wps:spPr>
                        <wps:bodyPr/>
                      </wps:wsp>
                      <wps:wsp>
                        <wps:cNvPr id="414" name="Text Box 450"/>
                        <wps:cNvSpPr txBox="1">
                          <a:spLocks noChangeArrowheads="1"/>
                        </wps:cNvSpPr>
                        <wps:spPr bwMode="auto">
                          <a:xfrm>
                            <a:off x="4680400" y="5346347"/>
                            <a:ext cx="886400" cy="463904"/>
                          </a:xfrm>
                          <a:prstGeom prst="rect">
                            <a:avLst/>
                          </a:prstGeom>
                          <a:solidFill>
                            <a:schemeClr val="lt1">
                              <a:lumMod val="100000"/>
                              <a:lumOff val="0"/>
                            </a:schemeClr>
                          </a:solidFill>
                          <a:ln w="6350">
                            <a:solidFill>
                              <a:schemeClr val="bg1">
                                <a:lumMod val="100000"/>
                                <a:lumOff val="0"/>
                              </a:schemeClr>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Update profile information</w:t>
                              </w:r>
                            </w:p>
                          </w:txbxContent>
                        </wps:txbx>
                        <wps:bodyPr rot="0" vert="horz" wrap="square" lIns="91440" tIns="45720" rIns="91440" bIns="45720" anchor="t" anchorCtr="0" upright="1">
                          <a:noAutofit/>
                        </wps:bodyPr>
                      </wps:wsp>
                      <wpg:wgp>
                        <wpg:cNvPr id="415" name="1339"/>
                        <wpg:cNvGrpSpPr/>
                        <wpg:grpSpPr>
                          <a:xfrm>
                            <a:off x="3566400" y="1466613"/>
                            <a:ext cx="1047118" cy="1727816"/>
                            <a:chOff x="-92" y="-75"/>
                            <a:chExt cx="2035" cy="2821"/>
                          </a:xfrm>
                        </wpg:grpSpPr>
                        <wpg:grpSp>
                          <wpg:cNvPr id="448" name="1340"/>
                          <wpg:cNvGrpSpPr/>
                          <wpg:grpSpPr>
                            <a:xfrm>
                              <a:off x="-92" y="-75"/>
                              <a:ext cx="2035" cy="2807"/>
                              <a:chOff x="-92" y="-75"/>
                              <a:chExt cx="2035" cy="2807"/>
                            </a:xfrm>
                          </wpg:grpSpPr>
                          <wpg:grpSp>
                            <wpg:cNvPr id="449" name="1341"/>
                            <wpg:cNvGrpSpPr/>
                            <wpg:grpSpPr>
                              <a:xfrm>
                                <a:off x="-92" y="-75"/>
                                <a:ext cx="2035" cy="1774"/>
                                <a:chOff x="-92" y="-75"/>
                                <a:chExt cx="2035" cy="1774"/>
                              </a:xfrm>
                            </wpg:grpSpPr>
                            <wpg:grpSp>
                              <wpg:cNvPr id="450" name="1342"/>
                              <wpg:cNvGrpSpPr/>
                              <wpg:grpSpPr>
                                <a:xfrm>
                                  <a:off x="-92" y="-75"/>
                                  <a:ext cx="2035" cy="1774"/>
                                  <a:chOff x="-118" y="-54"/>
                                  <a:chExt cx="2598" cy="1271"/>
                                </a:xfrm>
                              </wpg:grpSpPr>
                              <wps:wsp>
                                <wps:cNvPr id="451" name="1343"/>
                                <wps:cNvSpPr>
                                  <a:spLocks noChangeArrowheads="1"/>
                                </wps:cNvSpPr>
                                <wps:spPr bwMode="auto">
                                  <a:xfrm>
                                    <a:off x="-118" y="-54"/>
                                    <a:ext cx="2598" cy="127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452" name="1344"/>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453" name="1345"/>
                              <wps:cNvSpPr>
                                <a:spLocks noChangeArrowheads="1"/>
                              </wps:cNvSpPr>
                              <wps:spPr bwMode="auto">
                                <a:xfrm>
                                  <a:off x="-29" y="490"/>
                                  <a:ext cx="1736" cy="1098"/>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rFonts w:cs="Vrinda"/>
                                        <w:sz w:val="18"/>
                                        <w:szCs w:val="16"/>
                                      </w:rPr>
                                      <w:t>Manage course assignments for all registered students.</w:t>
                                    </w:r>
                                  </w:p>
                                  <w:p>
                                    <w:pPr>
                                      <w:pStyle w:val="28"/>
                                      <w:spacing w:before="0" w:beforeAutospacing="0" w:after="0"/>
                                      <w:jc w:val="center"/>
                                      <w:rPr>
                                        <w:sz w:val="18"/>
                                        <w:szCs w:val="16"/>
                                      </w:rPr>
                                    </w:pPr>
                                  </w:p>
                                </w:txbxContent>
                              </wps:txbx>
                              <wps:bodyPr rot="0" vert="horz" wrap="square" lIns="61849" tIns="30988" rIns="61849" bIns="30988" anchor="t" anchorCtr="0" upright="1">
                                <a:noAutofit/>
                              </wps:bodyPr>
                            </wps:wsp>
                          </wpg:grpSp>
                          <wps:wsp>
                            <wps:cNvPr id="454" name="1346"/>
                            <wps:cNvCnPr>
                              <a:cxnSpLocks noChangeShapeType="1"/>
                            </wps:cNvCnPr>
                            <wps:spPr bwMode="auto">
                              <a:xfrm flipV="1">
                                <a:off x="353" y="1684"/>
                                <a:ext cx="247" cy="1048"/>
                              </a:xfrm>
                              <a:prstGeom prst="straightConnector1">
                                <a:avLst/>
                              </a:prstGeom>
                              <a:noFill/>
                              <a:ln w="9525">
                                <a:solidFill>
                                  <a:srgbClr val="000000"/>
                                </a:solidFill>
                                <a:round/>
                                <a:tailEnd type="triangle" w="med" len="med"/>
                              </a:ln>
                            </wps:spPr>
                            <wps:bodyPr/>
                          </wps:wsp>
                        </wpg:grpSp>
                        <wps:wsp>
                          <wps:cNvPr id="455" name="1347"/>
                          <wps:cNvCnPr>
                            <a:cxnSpLocks noChangeShapeType="1"/>
                          </wps:cNvCnPr>
                          <wps:spPr bwMode="auto">
                            <a:xfrm flipH="1">
                              <a:off x="826" y="1736"/>
                              <a:ext cx="207" cy="1010"/>
                            </a:xfrm>
                            <a:prstGeom prst="straightConnector1">
                              <a:avLst/>
                            </a:prstGeom>
                            <a:noFill/>
                            <a:ln w="9525">
                              <a:solidFill>
                                <a:srgbClr val="000000"/>
                              </a:solidFill>
                              <a:round/>
                              <a:tailEnd type="triangle" w="med" len="med"/>
                            </a:ln>
                          </wps:spPr>
                          <wps:bodyPr/>
                        </wps:wsp>
                      </wpg:wgp>
                      <wpg:wgp>
                        <wpg:cNvPr id="456" name="1160"/>
                        <wpg:cNvGrpSpPr/>
                        <wpg:grpSpPr>
                          <a:xfrm>
                            <a:off x="3527100" y="361903"/>
                            <a:ext cx="1054400" cy="559405"/>
                            <a:chOff x="0" y="0"/>
                            <a:chExt cx="1615" cy="651"/>
                          </a:xfrm>
                        </wpg:grpSpPr>
                        <wps:wsp>
                          <wps:cNvPr id="457" name="1161"/>
                          <wps:cNvCnPr>
                            <a:cxnSpLocks noChangeShapeType="1"/>
                          </wps:cNvCnPr>
                          <wps:spPr bwMode="auto">
                            <a:xfrm>
                              <a:off x="0" y="0"/>
                              <a:ext cx="0" cy="646"/>
                            </a:xfrm>
                            <a:prstGeom prst="line">
                              <a:avLst/>
                            </a:prstGeom>
                            <a:noFill/>
                            <a:ln w="9398">
                              <a:solidFill>
                                <a:srgbClr val="000000"/>
                              </a:solidFill>
                              <a:miter lim="800000"/>
                            </a:ln>
                          </wps:spPr>
                          <wps:bodyPr/>
                        </wps:wsp>
                        <wps:wsp>
                          <wps:cNvPr id="458" name="1162"/>
                          <wps:cNvCnPr>
                            <a:cxnSpLocks noChangeShapeType="1"/>
                          </wps:cNvCnPr>
                          <wps:spPr bwMode="auto">
                            <a:xfrm>
                              <a:off x="0" y="113"/>
                              <a:ext cx="0" cy="0"/>
                            </a:xfrm>
                            <a:prstGeom prst="line">
                              <a:avLst/>
                            </a:prstGeom>
                            <a:noFill/>
                            <a:ln w="9398">
                              <a:solidFill>
                                <a:srgbClr val="000000"/>
                              </a:solidFill>
                              <a:miter lim="800000"/>
                            </a:ln>
                          </wps:spPr>
                          <wps:bodyPr/>
                        </wps:wsp>
                        <wps:wsp>
                          <wps:cNvPr id="459" name="1163"/>
                          <wps:cNvCnPr>
                            <a:cxnSpLocks noChangeShapeType="1"/>
                          </wps:cNvCnPr>
                          <wps:spPr bwMode="auto">
                            <a:xfrm>
                              <a:off x="0" y="0"/>
                              <a:ext cx="1615" cy="0"/>
                            </a:xfrm>
                            <a:prstGeom prst="line">
                              <a:avLst/>
                            </a:prstGeom>
                            <a:noFill/>
                            <a:ln w="9398">
                              <a:solidFill>
                                <a:srgbClr val="000000"/>
                              </a:solidFill>
                              <a:miter lim="800000"/>
                            </a:ln>
                          </wps:spPr>
                          <wps:bodyPr/>
                        </wps:wsp>
                        <wps:wsp>
                          <wps:cNvPr id="461" name="1164"/>
                          <wps:cNvCnPr>
                            <a:cxnSpLocks noChangeShapeType="1"/>
                          </wps:cNvCnPr>
                          <wps:spPr bwMode="auto">
                            <a:xfrm>
                              <a:off x="0" y="651"/>
                              <a:ext cx="1615" cy="0"/>
                            </a:xfrm>
                            <a:prstGeom prst="line">
                              <a:avLst/>
                            </a:prstGeom>
                            <a:noFill/>
                            <a:ln w="9398">
                              <a:solidFill>
                                <a:srgbClr val="000000"/>
                              </a:solidFill>
                              <a:miter lim="800000"/>
                            </a:ln>
                          </wps:spPr>
                          <wps:bodyPr/>
                        </wps:wsp>
                        <wps:wsp>
                          <wps:cNvPr id="462" name="1165"/>
                          <wps:cNvCnPr>
                            <a:cxnSpLocks noChangeShapeType="1"/>
                          </wps:cNvCnPr>
                          <wps:spPr bwMode="auto">
                            <a:xfrm>
                              <a:off x="540" y="4"/>
                              <a:ext cx="0" cy="642"/>
                            </a:xfrm>
                            <a:prstGeom prst="line">
                              <a:avLst/>
                            </a:prstGeom>
                            <a:noFill/>
                            <a:ln w="9398">
                              <a:solidFill>
                                <a:srgbClr val="000000"/>
                              </a:solidFill>
                              <a:miter lim="800000"/>
                            </a:ln>
                          </wps:spPr>
                          <wps:bodyPr/>
                        </wps:wsp>
                      </wpg:wgp>
                      <wpg:wgp>
                        <wpg:cNvPr id="463" name="1339"/>
                        <wpg:cNvGrpSpPr/>
                        <wpg:grpSpPr>
                          <a:xfrm>
                            <a:off x="4850303" y="1501113"/>
                            <a:ext cx="1150418" cy="1696661"/>
                            <a:chOff x="1" y="0"/>
                            <a:chExt cx="1907" cy="2833"/>
                          </a:xfrm>
                        </wpg:grpSpPr>
                        <wpg:grpSp>
                          <wpg:cNvPr id="464" name="1340"/>
                          <wpg:cNvGrpSpPr/>
                          <wpg:grpSpPr>
                            <a:xfrm>
                              <a:off x="1" y="0"/>
                              <a:ext cx="1907" cy="2833"/>
                              <a:chOff x="1" y="0"/>
                              <a:chExt cx="1907" cy="2833"/>
                            </a:xfrm>
                          </wpg:grpSpPr>
                          <wpg:grpSp>
                            <wpg:cNvPr id="465" name="1341"/>
                            <wpg:cNvGrpSpPr/>
                            <wpg:grpSpPr>
                              <a:xfrm>
                                <a:off x="1" y="0"/>
                                <a:ext cx="1907" cy="1724"/>
                                <a:chOff x="1" y="0"/>
                                <a:chExt cx="1907" cy="1724"/>
                              </a:xfrm>
                            </wpg:grpSpPr>
                            <wpg:grpSp>
                              <wpg:cNvPr id="466" name="1342"/>
                              <wpg:cNvGrpSpPr/>
                              <wpg:grpSpPr>
                                <a:xfrm>
                                  <a:off x="1" y="0"/>
                                  <a:ext cx="1907" cy="1724"/>
                                  <a:chOff x="0" y="0"/>
                                  <a:chExt cx="2436" cy="1235"/>
                                </a:xfrm>
                              </wpg:grpSpPr>
                              <wps:wsp>
                                <wps:cNvPr id="467" name="1343"/>
                                <wps:cNvSpPr>
                                  <a:spLocks noChangeArrowheads="1"/>
                                </wps:cNvSpPr>
                                <wps:spPr bwMode="auto">
                                  <a:xfrm>
                                    <a:off x="0" y="0"/>
                                    <a:ext cx="2436" cy="1235"/>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468" name="1344"/>
                                <wps:cNvCnPr>
                                  <a:cxnSpLocks noChangeShapeType="1"/>
                                </wps:cNvCnPr>
                                <wps:spPr bwMode="auto">
                                  <a:xfrm>
                                    <a:off x="32" y="336"/>
                                    <a:ext cx="2369" cy="0"/>
                                  </a:xfrm>
                                  <a:prstGeom prst="line">
                                    <a:avLst/>
                                  </a:prstGeom>
                                  <a:noFill/>
                                  <a:ln w="9398">
                                    <a:solidFill>
                                      <a:srgbClr val="000000"/>
                                    </a:solidFill>
                                    <a:miter lim="800000"/>
                                  </a:ln>
                                </wps:spPr>
                                <wps:bodyPr/>
                              </wps:wsp>
                            </wpg:grpSp>
                            <wps:wsp>
                              <wps:cNvPr id="469" name="1345"/>
                              <wps:cNvSpPr>
                                <a:spLocks noChangeArrowheads="1"/>
                              </wps:cNvSpPr>
                              <wps:spPr bwMode="auto">
                                <a:xfrm>
                                  <a:off x="74" y="566"/>
                                  <a:ext cx="1708" cy="971"/>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rFonts w:cs="Vrinda"/>
                                        <w:sz w:val="18"/>
                                        <w:szCs w:val="16"/>
                                      </w:rPr>
                                      <w:t xml:space="preserve">Manage all registered students for course. </w:t>
                                    </w:r>
                                  </w:p>
                                  <w:p>
                                    <w:pPr>
                                      <w:pStyle w:val="28"/>
                                      <w:spacing w:before="0" w:beforeAutospacing="0" w:after="0"/>
                                      <w:jc w:val="center"/>
                                      <w:rPr>
                                        <w:sz w:val="18"/>
                                        <w:szCs w:val="16"/>
                                      </w:rPr>
                                    </w:pPr>
                                  </w:p>
                                </w:txbxContent>
                              </wps:txbx>
                              <wps:bodyPr rot="0" vert="horz" wrap="square" lIns="61849" tIns="30988" rIns="61849" bIns="30988" anchor="t" anchorCtr="0" upright="1">
                                <a:noAutofit/>
                              </wps:bodyPr>
                            </wps:wsp>
                          </wpg:grpSp>
                          <wps:wsp>
                            <wps:cNvPr id="470" name="1346"/>
                            <wps:cNvCnPr>
                              <a:cxnSpLocks noChangeShapeType="1"/>
                            </wps:cNvCnPr>
                            <wps:spPr bwMode="auto">
                              <a:xfrm flipV="1">
                                <a:off x="74" y="1671"/>
                                <a:ext cx="491" cy="1162"/>
                              </a:xfrm>
                              <a:prstGeom prst="straightConnector1">
                                <a:avLst/>
                              </a:prstGeom>
                              <a:noFill/>
                              <a:ln w="9525">
                                <a:solidFill>
                                  <a:srgbClr val="000000"/>
                                </a:solidFill>
                                <a:round/>
                                <a:tailEnd type="triangle" w="med" len="med"/>
                              </a:ln>
                            </wps:spPr>
                            <wps:bodyPr/>
                          </wps:wsp>
                        </wpg:grpSp>
                        <wps:wsp>
                          <wps:cNvPr id="471" name="1347"/>
                          <wps:cNvCnPr>
                            <a:cxnSpLocks noChangeShapeType="1"/>
                          </wps:cNvCnPr>
                          <wps:spPr bwMode="auto">
                            <a:xfrm flipH="1">
                              <a:off x="659" y="1701"/>
                              <a:ext cx="396" cy="1127"/>
                            </a:xfrm>
                            <a:prstGeom prst="straightConnector1">
                              <a:avLst/>
                            </a:prstGeom>
                            <a:noFill/>
                            <a:ln w="9525">
                              <a:solidFill>
                                <a:srgbClr val="000000"/>
                              </a:solidFill>
                              <a:round/>
                              <a:tailEnd type="triangle" w="med" len="med"/>
                            </a:ln>
                          </wps:spPr>
                          <wps:bodyPr/>
                        </wps:wsp>
                      </wpg:wgp>
                      <wps:wsp>
                        <wps:cNvPr id="472" name="Text Box 2097190"/>
                        <wps:cNvSpPr txBox="1">
                          <a:spLocks noChangeArrowheads="1"/>
                        </wps:cNvSpPr>
                        <wps:spPr bwMode="auto">
                          <a:xfrm>
                            <a:off x="3449400" y="2722624"/>
                            <a:ext cx="1163900" cy="2426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Assignment Info</w:t>
                              </w:r>
                            </w:p>
                          </w:txbxContent>
                        </wps:txbx>
                        <wps:bodyPr rot="0" vert="horz" wrap="square" lIns="91440" tIns="45720" rIns="91440" bIns="45720" anchor="t" anchorCtr="0" upright="1">
                          <a:noAutofit/>
                        </wps:bodyPr>
                      </wps:wsp>
                      <wps:wsp>
                        <wps:cNvPr id="473" name="Text Box 2097190"/>
                        <wps:cNvSpPr txBox="1">
                          <a:spLocks noChangeArrowheads="1"/>
                        </wps:cNvSpPr>
                        <wps:spPr bwMode="auto">
                          <a:xfrm>
                            <a:off x="4647500" y="2645023"/>
                            <a:ext cx="1164000" cy="440004"/>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jc w:val="center"/>
                              </w:pPr>
                              <w:r>
                                <w:rPr>
                                  <w:rFonts w:cs="Vrinda"/>
                                  <w:sz w:val="22"/>
                                  <w:szCs w:val="22"/>
                                </w:rPr>
                                <w:t>Course Request Info</w:t>
                              </w:r>
                            </w:p>
                          </w:txbxContent>
                        </wps:txbx>
                        <wps:bodyPr rot="0" vert="horz" wrap="square" lIns="91440" tIns="45720" rIns="91440" bIns="45720" anchor="t" anchorCtr="0" upright="1">
                          <a:noAutofit/>
                        </wps:bodyPr>
                      </wps:wsp>
                      <wps:wsp>
                        <wps:cNvPr id="474" name="1349"/>
                        <wps:cNvSpPr>
                          <a:spLocks noChangeArrowheads="1"/>
                        </wps:cNvSpPr>
                        <wps:spPr bwMode="auto">
                          <a:xfrm>
                            <a:off x="3769900" y="1523313"/>
                            <a:ext cx="552500" cy="2407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ascii="Calibri" w:hAnsi="Calibri" w:cs="Vrinda"/>
                                  <w:b/>
                                  <w:bCs/>
                                  <w:sz w:val="22"/>
                                  <w:szCs w:val="22"/>
                                </w:rPr>
                                <w:t>3.0</w:t>
                              </w:r>
                            </w:p>
                          </w:txbxContent>
                        </wps:txbx>
                        <wps:bodyPr rot="0" vert="horz" wrap="square" lIns="61849" tIns="30988" rIns="61849" bIns="30988" anchor="t" anchorCtr="0" upright="1">
                          <a:noAutofit/>
                        </wps:bodyPr>
                      </wps:wsp>
                      <wps:wsp>
                        <wps:cNvPr id="475" name="1349"/>
                        <wps:cNvSpPr>
                          <a:spLocks noChangeArrowheads="1"/>
                        </wps:cNvSpPr>
                        <wps:spPr bwMode="auto">
                          <a:xfrm>
                            <a:off x="5087200" y="1528113"/>
                            <a:ext cx="552500" cy="2406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ascii="Calibri" w:hAnsi="Calibri" w:cs="Vrinda"/>
                                  <w:b/>
                                  <w:bCs/>
                                  <w:sz w:val="22"/>
                                  <w:szCs w:val="22"/>
                                </w:rPr>
                                <w:t>4.0</w:t>
                              </w:r>
                            </w:p>
                          </w:txbxContent>
                        </wps:txbx>
                        <wps:bodyPr rot="0" vert="horz" wrap="square" lIns="61849" tIns="30988" rIns="61849" bIns="30988" anchor="t" anchorCtr="0" upright="1">
                          <a:noAutofit/>
                        </wps:bodyPr>
                      </wps:wsp>
                      <wpg:wgp>
                        <wpg:cNvPr id="476" name="1160"/>
                        <wpg:cNvGrpSpPr/>
                        <wpg:grpSpPr>
                          <a:xfrm>
                            <a:off x="4931300" y="333303"/>
                            <a:ext cx="955264" cy="603358"/>
                            <a:chOff x="0" y="0"/>
                            <a:chExt cx="1412" cy="675"/>
                          </a:xfrm>
                        </wpg:grpSpPr>
                        <wps:wsp>
                          <wps:cNvPr id="477" name="1161"/>
                          <wps:cNvCnPr>
                            <a:cxnSpLocks noChangeShapeType="1"/>
                          </wps:cNvCnPr>
                          <wps:spPr bwMode="auto">
                            <a:xfrm>
                              <a:off x="0" y="0"/>
                              <a:ext cx="0" cy="646"/>
                            </a:xfrm>
                            <a:prstGeom prst="line">
                              <a:avLst/>
                            </a:prstGeom>
                            <a:noFill/>
                            <a:ln w="9398">
                              <a:solidFill>
                                <a:srgbClr val="000000"/>
                              </a:solidFill>
                              <a:miter lim="800000"/>
                            </a:ln>
                          </wps:spPr>
                          <wps:bodyPr/>
                        </wps:wsp>
                        <wps:wsp>
                          <wps:cNvPr id="478" name="1162"/>
                          <wps:cNvCnPr>
                            <a:cxnSpLocks noChangeShapeType="1"/>
                          </wps:cNvCnPr>
                          <wps:spPr bwMode="auto">
                            <a:xfrm>
                              <a:off x="0" y="113"/>
                              <a:ext cx="0" cy="0"/>
                            </a:xfrm>
                            <a:prstGeom prst="line">
                              <a:avLst/>
                            </a:prstGeom>
                            <a:noFill/>
                            <a:ln w="9398">
                              <a:solidFill>
                                <a:srgbClr val="000000"/>
                              </a:solidFill>
                              <a:miter lim="800000"/>
                            </a:ln>
                          </wps:spPr>
                          <wps:bodyPr/>
                        </wps:wsp>
                        <wps:wsp>
                          <wps:cNvPr id="479" name="1163"/>
                          <wps:cNvCnPr>
                            <a:cxnSpLocks noChangeShapeType="1"/>
                          </wps:cNvCnPr>
                          <wps:spPr bwMode="auto">
                            <a:xfrm>
                              <a:off x="0" y="0"/>
                              <a:ext cx="1412" cy="0"/>
                            </a:xfrm>
                            <a:prstGeom prst="line">
                              <a:avLst/>
                            </a:prstGeom>
                            <a:noFill/>
                            <a:ln w="9398">
                              <a:solidFill>
                                <a:srgbClr val="000000"/>
                              </a:solidFill>
                              <a:miter lim="800000"/>
                            </a:ln>
                          </wps:spPr>
                          <wps:bodyPr/>
                        </wps:wsp>
                        <wps:wsp>
                          <wps:cNvPr id="1504" name="1164"/>
                          <wps:cNvCnPr>
                            <a:cxnSpLocks noChangeShapeType="1"/>
                          </wps:cNvCnPr>
                          <wps:spPr bwMode="auto">
                            <a:xfrm>
                              <a:off x="0" y="651"/>
                              <a:ext cx="1412" cy="24"/>
                            </a:xfrm>
                            <a:prstGeom prst="line">
                              <a:avLst/>
                            </a:prstGeom>
                            <a:noFill/>
                            <a:ln w="9398">
                              <a:solidFill>
                                <a:srgbClr val="000000"/>
                              </a:solidFill>
                              <a:miter lim="800000"/>
                            </a:ln>
                          </wps:spPr>
                          <wps:bodyPr/>
                        </wps:wsp>
                        <wps:wsp>
                          <wps:cNvPr id="1505" name="1165"/>
                          <wps:cNvCnPr>
                            <a:cxnSpLocks noChangeShapeType="1"/>
                          </wps:cNvCnPr>
                          <wps:spPr bwMode="auto">
                            <a:xfrm>
                              <a:off x="433" y="4"/>
                              <a:ext cx="0" cy="642"/>
                            </a:xfrm>
                            <a:prstGeom prst="line">
                              <a:avLst/>
                            </a:prstGeom>
                            <a:noFill/>
                            <a:ln w="9398">
                              <a:solidFill>
                                <a:srgbClr val="000000"/>
                              </a:solidFill>
                              <a:miter lim="800000"/>
                            </a:ln>
                          </wps:spPr>
                          <wps:bodyPr/>
                        </wps:wsp>
                      </wpg:wgp>
                      <wps:wsp>
                        <wps:cNvPr id="1506" name="Straight Arrow Connector 26"/>
                        <wps:cNvCnPr>
                          <a:cxnSpLocks noChangeShapeType="1"/>
                        </wps:cNvCnPr>
                        <wps:spPr bwMode="auto">
                          <a:xfrm flipV="1">
                            <a:off x="3908400" y="900408"/>
                            <a:ext cx="108600" cy="612105"/>
                          </a:xfrm>
                          <a:prstGeom prst="straightConnector1">
                            <a:avLst/>
                          </a:prstGeom>
                          <a:noFill/>
                          <a:ln w="6350">
                            <a:solidFill>
                              <a:schemeClr val="dk1">
                                <a:lumMod val="100000"/>
                                <a:lumOff val="0"/>
                              </a:schemeClr>
                            </a:solidFill>
                            <a:miter lim="800000"/>
                            <a:tailEnd type="triangle" w="med" len="med"/>
                          </a:ln>
                        </wps:spPr>
                        <wps:bodyPr/>
                      </wps:wsp>
                      <wps:wsp>
                        <wps:cNvPr id="1507" name="Straight Arrow Connector 34"/>
                        <wps:cNvCnPr>
                          <a:cxnSpLocks noChangeShapeType="1"/>
                        </wps:cNvCnPr>
                        <wps:spPr bwMode="auto">
                          <a:xfrm flipH="1">
                            <a:off x="4166200" y="960308"/>
                            <a:ext cx="76200" cy="507804"/>
                          </a:xfrm>
                          <a:prstGeom prst="straightConnector1">
                            <a:avLst/>
                          </a:prstGeom>
                          <a:noFill/>
                          <a:ln w="6350">
                            <a:solidFill>
                              <a:schemeClr val="dk1">
                                <a:lumMod val="100000"/>
                                <a:lumOff val="0"/>
                              </a:schemeClr>
                            </a:solidFill>
                            <a:miter lim="800000"/>
                            <a:tailEnd type="triangle" w="med" len="med"/>
                          </a:ln>
                        </wps:spPr>
                        <wps:bodyPr/>
                      </wps:wsp>
                      <wps:wsp>
                        <wps:cNvPr id="1508" name="Straight Arrow Connector 541"/>
                        <wps:cNvCnPr>
                          <a:cxnSpLocks noChangeShapeType="1"/>
                        </wps:cNvCnPr>
                        <wps:spPr bwMode="auto">
                          <a:xfrm flipV="1">
                            <a:off x="5247300" y="909808"/>
                            <a:ext cx="108600" cy="555905"/>
                          </a:xfrm>
                          <a:prstGeom prst="straightConnector1">
                            <a:avLst/>
                          </a:prstGeom>
                          <a:noFill/>
                          <a:ln w="6350">
                            <a:solidFill>
                              <a:schemeClr val="dk1">
                                <a:lumMod val="100000"/>
                                <a:lumOff val="0"/>
                              </a:schemeClr>
                            </a:solidFill>
                            <a:miter lim="800000"/>
                            <a:tailEnd type="triangle" w="med" len="med"/>
                          </a:ln>
                        </wps:spPr>
                        <wps:bodyPr/>
                      </wps:wsp>
                      <wps:wsp>
                        <wps:cNvPr id="1509" name="Straight Arrow Connector 542"/>
                        <wps:cNvCnPr>
                          <a:cxnSpLocks noChangeShapeType="1"/>
                        </wps:cNvCnPr>
                        <wps:spPr bwMode="auto">
                          <a:xfrm flipH="1">
                            <a:off x="5563500" y="919408"/>
                            <a:ext cx="76200" cy="558205"/>
                          </a:xfrm>
                          <a:prstGeom prst="straightConnector1">
                            <a:avLst/>
                          </a:prstGeom>
                          <a:noFill/>
                          <a:ln w="6350">
                            <a:solidFill>
                              <a:schemeClr val="dk1">
                                <a:lumMod val="100000"/>
                                <a:lumOff val="0"/>
                              </a:schemeClr>
                            </a:solidFill>
                            <a:miter lim="800000"/>
                            <a:tailEnd type="triangle" w="med" len="med"/>
                          </a:ln>
                        </wps:spPr>
                        <wps:bodyPr/>
                      </wps:wsp>
                      <wps:wsp>
                        <wps:cNvPr id="1510" name="1248"/>
                        <wps:cNvSpPr>
                          <a:spLocks noChangeArrowheads="1"/>
                        </wps:cNvSpPr>
                        <wps:spPr bwMode="auto">
                          <a:xfrm>
                            <a:off x="501000" y="483304"/>
                            <a:ext cx="769900" cy="417104"/>
                          </a:xfrm>
                          <a:prstGeom prst="rect">
                            <a:avLst/>
                          </a:prstGeom>
                          <a:solidFill>
                            <a:srgbClr val="FFFFFF"/>
                          </a:solidFill>
                          <a:ln w="9525">
                            <a:solidFill>
                              <a:srgbClr val="FFFFFF"/>
                            </a:solidFill>
                            <a:miter lim="800000"/>
                          </a:ln>
                        </wps:spPr>
                        <wps:txbx>
                          <w:txbxContent>
                            <w:p>
                              <w:pPr>
                                <w:pStyle w:val="28"/>
                                <w:spacing w:before="0" w:beforeAutospacing="0" w:after="0"/>
                                <w:jc w:val="center"/>
                                <w:rPr>
                                  <w:sz w:val="22"/>
                                </w:rPr>
                              </w:pPr>
                              <w:r>
                                <w:rPr>
                                  <w:rFonts w:eastAsia="Calibri"/>
                                  <w:color w:val="000000"/>
                                  <w:sz w:val="20"/>
                                  <w:szCs w:val="22"/>
                                </w:rPr>
                                <w:t xml:space="preserve">Assigned Courses </w:t>
                              </w:r>
                            </w:p>
                          </w:txbxContent>
                        </wps:txbx>
                        <wps:bodyPr rot="0" vert="horz" wrap="square" lIns="61849" tIns="30988" rIns="61849" bIns="30988" anchor="t" anchorCtr="0" upright="1">
                          <a:noAutofit/>
                        </wps:bodyPr>
                      </wps:wsp>
                      <wps:wsp>
                        <wps:cNvPr id="1511" name="1345"/>
                        <wps:cNvSpPr>
                          <a:spLocks noChangeArrowheads="1"/>
                        </wps:cNvSpPr>
                        <wps:spPr bwMode="auto">
                          <a:xfrm>
                            <a:off x="2284700" y="541905"/>
                            <a:ext cx="720100" cy="291503"/>
                          </a:xfrm>
                          <a:prstGeom prst="rect">
                            <a:avLst/>
                          </a:prstGeom>
                          <a:solidFill>
                            <a:srgbClr val="FFFFFF"/>
                          </a:solidFill>
                          <a:ln w="9525">
                            <a:solidFill>
                              <a:srgbClr val="FFFFFF"/>
                            </a:solidFill>
                            <a:miter lim="800000"/>
                          </a:ln>
                        </wps:spPr>
                        <wps:txbx>
                          <w:txbxContent>
                            <w:p>
                              <w:pPr>
                                <w:pStyle w:val="28"/>
                                <w:spacing w:before="0" w:beforeAutospacing="0" w:after="0"/>
                                <w:jc w:val="center"/>
                              </w:pPr>
                              <w:r>
                                <w:rPr>
                                  <w:rFonts w:eastAsia="Calibri"/>
                                  <w:color w:val="000000"/>
                                  <w:sz w:val="22"/>
                                  <w:szCs w:val="22"/>
                                </w:rPr>
                                <w:t>Notices</w:t>
                              </w:r>
                            </w:p>
                          </w:txbxContent>
                        </wps:txbx>
                        <wps:bodyPr rot="0" vert="horz" wrap="square" lIns="61849" tIns="30988" rIns="61849" bIns="30988" anchor="t" anchorCtr="0" upright="1">
                          <a:noAutofit/>
                        </wps:bodyPr>
                      </wps:wsp>
                      <wps:wsp>
                        <wps:cNvPr id="1512" name="1345"/>
                        <wps:cNvSpPr>
                          <a:spLocks noChangeArrowheads="1"/>
                        </wps:cNvSpPr>
                        <wps:spPr bwMode="auto">
                          <a:xfrm>
                            <a:off x="3946400" y="446704"/>
                            <a:ext cx="836300" cy="388703"/>
                          </a:xfrm>
                          <a:prstGeom prst="rect">
                            <a:avLst/>
                          </a:prstGeom>
                          <a:solidFill>
                            <a:srgbClr val="FFFFFF"/>
                          </a:solidFill>
                          <a:ln w="9525">
                            <a:solidFill>
                              <a:srgbClr val="FFFFFF"/>
                            </a:solidFill>
                            <a:miter lim="800000"/>
                          </a:ln>
                        </wps:spPr>
                        <wps:txbx>
                          <w:txbxContent>
                            <w:p>
                              <w:pPr>
                                <w:pStyle w:val="28"/>
                                <w:spacing w:before="0" w:beforeAutospacing="0" w:after="0"/>
                                <w:jc w:val="center"/>
                                <w:rPr>
                                  <w:rFonts w:eastAsia="Calibri"/>
                                  <w:color w:val="000000"/>
                                  <w:sz w:val="22"/>
                                  <w:szCs w:val="22"/>
                                </w:rPr>
                              </w:pPr>
                              <w:r>
                                <w:rPr>
                                  <w:rFonts w:eastAsia="Calibri"/>
                                  <w:color w:val="000000"/>
                                  <w:sz w:val="22"/>
                                  <w:szCs w:val="22"/>
                                </w:rPr>
                                <w:t>Teacher</w:t>
                              </w:r>
                            </w:p>
                            <w:p>
                              <w:pPr>
                                <w:pStyle w:val="28"/>
                                <w:spacing w:before="0" w:beforeAutospacing="0" w:after="0"/>
                                <w:jc w:val="center"/>
                              </w:pPr>
                              <w:r>
                                <w:rPr>
                                  <w:rFonts w:eastAsia="Calibri"/>
                                  <w:color w:val="000000"/>
                                  <w:sz w:val="22"/>
                                  <w:szCs w:val="22"/>
                                </w:rPr>
                                <w:t xml:space="preserve">Assignments </w:t>
                              </w:r>
                            </w:p>
                          </w:txbxContent>
                        </wps:txbx>
                        <wps:bodyPr rot="0" vert="horz" wrap="square" lIns="61849" tIns="30988" rIns="61849" bIns="30988" anchor="t" anchorCtr="0" upright="1">
                          <a:noAutofit/>
                        </wps:bodyPr>
                      </wps:wsp>
                      <wps:wsp>
                        <wps:cNvPr id="1513" name="1345"/>
                        <wps:cNvSpPr>
                          <a:spLocks noChangeArrowheads="1"/>
                        </wps:cNvSpPr>
                        <wps:spPr bwMode="auto">
                          <a:xfrm>
                            <a:off x="5271065" y="408604"/>
                            <a:ext cx="770600" cy="410904"/>
                          </a:xfrm>
                          <a:prstGeom prst="rect">
                            <a:avLst/>
                          </a:prstGeom>
                          <a:solidFill>
                            <a:srgbClr val="FFFFFF"/>
                          </a:solidFill>
                          <a:ln w="9525">
                            <a:solidFill>
                              <a:srgbClr val="FFFFFF"/>
                            </a:solidFill>
                            <a:miter lim="800000"/>
                          </a:ln>
                        </wps:spPr>
                        <wps:txbx>
                          <w:txbxContent>
                            <w:p>
                              <w:pPr>
                                <w:pStyle w:val="28"/>
                                <w:spacing w:before="0" w:beforeAutospacing="0" w:after="0"/>
                                <w:jc w:val="center"/>
                              </w:pPr>
                              <w:r>
                                <w:rPr>
                                  <w:rFonts w:eastAsia="Calibri"/>
                                  <w:color w:val="000000"/>
                                  <w:sz w:val="22"/>
                                  <w:szCs w:val="22"/>
                                </w:rPr>
                                <w:t>Course Request</w:t>
                              </w:r>
                            </w:p>
                          </w:txbxContent>
                        </wps:txbx>
                        <wps:bodyPr rot="0" vert="horz" wrap="square" lIns="61849" tIns="30988" rIns="61849" bIns="30988" anchor="t" anchorCtr="0" upright="1">
                          <a:noAutofit/>
                        </wps:bodyPr>
                      </wps:wsp>
                      <wps:wsp>
                        <wps:cNvPr id="1514" name="1286"/>
                        <wps:cNvSpPr>
                          <a:spLocks noChangeArrowheads="1"/>
                        </wps:cNvSpPr>
                        <wps:spPr bwMode="auto">
                          <a:xfrm>
                            <a:off x="1114400" y="6529257"/>
                            <a:ext cx="674000" cy="2356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pPr>
                              <w:r>
                                <w:rPr>
                                  <w:sz w:val="22"/>
                                  <w:szCs w:val="22"/>
                                </w:rPr>
                                <w:t>Forum</w:t>
                              </w:r>
                            </w:p>
                          </w:txbxContent>
                        </wps:txbx>
                        <wps:bodyPr rot="0" vert="horz" wrap="square" lIns="61849" tIns="30988" rIns="61849" bIns="30988" anchor="t" anchorCtr="0" upright="1">
                          <a:noAutofit/>
                        </wps:bodyPr>
                      </wps:wsp>
                      <wps:wsp>
                        <wps:cNvPr id="1515" name="1286"/>
                        <wps:cNvSpPr>
                          <a:spLocks noChangeArrowheads="1"/>
                        </wps:cNvSpPr>
                        <wps:spPr bwMode="auto">
                          <a:xfrm>
                            <a:off x="3177800" y="6585558"/>
                            <a:ext cx="825700" cy="2578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pPr>
                              <w:r>
                                <w:rPr>
                                  <w:rFonts w:cs="Vrinda"/>
                                  <w:sz w:val="22"/>
                                  <w:szCs w:val="22"/>
                                </w:rPr>
                                <w:t>Messages</w:t>
                              </w:r>
                            </w:p>
                          </w:txbxContent>
                        </wps:txbx>
                        <wps:bodyPr rot="0" vert="horz" wrap="square" lIns="61849" tIns="30988" rIns="61849" bIns="30988" anchor="t" anchorCtr="0" upright="1">
                          <a:noAutofit/>
                        </wps:bodyPr>
                      </wps:wsp>
                    </wpc:wpc>
                  </a:graphicData>
                </a:graphic>
              </wp:inline>
            </w:drawing>
          </mc:Choice>
          <mc:Fallback>
            <w:pict>
              <v:group id="Canvas 415" o:spid="_x0000_s1026" o:spt="203" style="height:584.95pt;width:510pt;" coordsize="6477000,7428865" editas="canvas" o:gfxdata="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">
                <o:lock v:ext="edit" aspectratio="f"/>
                <v:shape id="Canvas 415" o:spid="_x0000_s1026" style="position:absolute;left:0;top:0;height:7428865;width:6477000;" filled="f" stroked="f" coordsize="21600,21600" o:gfxdata="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">
                  <v:fill on="f" focussize="0,0"/>
                  <v:stroke on="f"/>
                  <v:imagedata o:title=""/>
                  <o:lock v:ext="edit" aspectratio="f"/>
                </v:shape>
                <v:group id="1228" o:spid="_x0000_s1026" o:spt="203" style="position:absolute;left:431300;top:3233428;height:1142310;width:5476200;" coordorigin="720,152" coordsize="2154,102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CKRLC51gAA&#10;AAcBAAAPAAAAAAAAAAEAIAAAACIAAABkcnMvZG93bnJldi54bWxQSwECFAAUAAAACACHTuJAoY4S&#10;sgQDAACkBwAADgAAAAAAAAABACAAAAAlAQAAZHJzL2Uyb0RvYy54bWxQSwUGAAAAAAYABgBZAQAA&#10;mwYAAAAA&#10;">
                  <o:lock v:ext="edit" aspectratio="f"/>
                  <v:roundrect id="1229" o:spid="_x0000_s1026" o:spt="2" style="position:absolute;left:720;top:152;height:1021;width:2132;" fillcolor="#FFFFFF" filled="t" stroked="t" coordsize="21600,21600" arcsize="0.166666666666667" o:gfxdata="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LyFlvQAA&#10;ANwAAAAPAAAAAAAAAAEAIAAAACIAAABkcnMvZG93bnJldi54bWxQSwECFAAUAAAACACHTuJAMy8F&#10;njsAAAA5AAAAEAAAAAAAAAABACAAAAAMAQAAZHJzL3NoYXBleG1sLnhtbFBLBQYAAAAABgAGAFsB&#10;AAC2AwAAAAA=&#10;">
                    <v:fill on="t" focussize="0,0"/>
                    <v:stroke weight="0.74pt" color="#000000" miterlimit="8" joinstyle="miter"/>
                    <v:imagedata o:title=""/>
                    <o:lock v:ext="edit" aspectratio="f"/>
                  </v:roundrect>
                  <v:line id="1230" o:spid="_x0000_s1026" o:spt="20" style="position:absolute;left:720;top:488;height:0;width:2154;" filled="f" stroked="t" coordsize="21600,21600" o:gfxdata="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EkYa&#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group>
                <v:rect id="1231" o:spid="_x0000_s1026" o:spt="1" style="position:absolute;left:2374200;top:3320429;height:216502;width:822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AShedaMwIAAIMEAAAOAAAAAAAAAAEAIAAAACMBAABkcnMvZTJvRG9jLnht&#10;bFBLBQYAAAAABgAGAFkBAADIBQAAAAA=&#10;">
                  <v:fill on="t" focussize="0,0"/>
                  <v:stroke color="#FFFFFF" miterlimit="8" joinstyle="miter"/>
                  <v:imagedata o:title=""/>
                  <o:lock v:ext="edit" aspectratio="f"/>
                  <v:textbox inset="4.87pt,2.44pt,4.87pt,2.44pt">
                    <w:txbxContent>
                      <w:p>
                        <w:pPr>
                          <w:jc w:val="center"/>
                          <w:rPr>
                            <w:b/>
                            <w:szCs w:val="20"/>
                          </w:rPr>
                        </w:pPr>
                        <w:r>
                          <w:rPr>
                            <w:b/>
                            <w:szCs w:val="20"/>
                          </w:rPr>
                          <w:t>0</w:t>
                        </w:r>
                      </w:p>
                    </w:txbxContent>
                  </v:textbox>
                </v:rect>
                <v:rect id="1232" o:spid="_x0000_s1026" o:spt="1" style="position:absolute;left:1693300;top:3670532;height:542905;width:35312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CGLy5c1AgAAhAQAAA4AAAAAAAAAAQAgAAAAIwEAAGRycy9lMm9Eb2Mu&#10;eG1sUEsFBgAAAAAGAAYAWQEAAMoFAAAAAA==&#10;">
                  <v:fill on="t" focussize="0,0"/>
                  <v:stroke color="#FFFFFF" miterlimit="8" joinstyle="miter"/>
                  <v:imagedata o:title=""/>
                  <o:lock v:ext="edit" aspectratio="f"/>
                  <v:textbox inset="4.87pt,2.44pt,4.87pt,2.44pt">
                    <w:txbxContent>
                      <w:p>
                        <w:pPr>
                          <w:jc w:val="center"/>
                          <w:rPr>
                            <w:b/>
                            <w:sz w:val="30"/>
                            <w:szCs w:val="30"/>
                          </w:rPr>
                        </w:pPr>
                        <w:r>
                          <w:rPr>
                            <w:rFonts w:ascii="Times New Roman" w:hAnsi="Times New Roman" w:eastAsia="Times New Roman" w:cs="Times New Roman"/>
                            <w:b/>
                            <w:sz w:val="30"/>
                            <w:szCs w:val="30"/>
                          </w:rPr>
                          <w:t>A Smart Course, Notice and Department Forum Management System</w:t>
                        </w:r>
                      </w:p>
                      <w:p>
                        <w:pPr>
                          <w:rPr>
                            <w:b/>
                            <w:sz w:val="40"/>
                            <w:szCs w:val="40"/>
                          </w:rPr>
                        </w:pPr>
                      </w:p>
                    </w:txbxContent>
                  </v:textbox>
                </v:rect>
                <v:group id="1244" o:spid="_x0000_s1026" o:spt="203" style="position:absolute;left:260300;top:1466212;height:991331;width:1260500;" coordorigin="2546,5173" coordsize="1687,142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CKRLC51gAAAAcBAAAPAAAAAAAAAAEAIAAAACIAAABkcnMv&#10;ZG93bnJldi54bWxQSwECFAAUAAAACACHTuJAZ0xl4JQDAABwCwAADgAAAAAAAAABACAAAAAlAQAA&#10;ZHJzL2Uyb0RvYy54bWxQSwUGAAAAAAYABgBZAQAAKwcAAAAA&#10;">
                  <o:lock v:ext="edit" aspectratio="f"/>
                  <v:group id="1245" o:spid="_x0000_s1026" o:spt="203" style="position:absolute;left:2546;top:5173;height:1425;width:1687;" coordorigin="720,152" coordsize="2154,1021"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oundrect id="1246" o:spid="_x0000_s1026" o:spt="2" style="position:absolute;left:720;top:152;height:1021;width:2132;" fillcolor="#FFFFFF" filled="t" stroked="t" coordsize="21600,21600" arcsize="0.166666666666667" o:gfxdata="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O4d28AAAA&#10;3AAAAA8AAAAAAAAAAQAgAAAAIgAAAGRycy9kb3ducmV2LnhtbFBLAQIUABQAAAAIAIdO4kAzLwWe&#10;OwAAADkAAAAQAAAAAAAAAAEAIAAAAAsBAABkcnMvc2hhcGV4bWwueG1sUEsFBgAAAAAGAAYAWwEA&#10;ALUDAAAAAA==&#10;">
                      <v:fill on="t" focussize="0,0"/>
                      <v:stroke weight="0.74pt" color="#000000" miterlimit="8" joinstyle="miter"/>
                      <v:imagedata o:title=""/>
                      <o:lock v:ext="edit" aspectratio="f"/>
                    </v:roundrect>
                    <v:line id="1247" o:spid="_x0000_s1026" o:spt="20" style="position:absolute;left:720;top:488;height:0;width:2154;" filled="f" stroked="t" coordsize="21600,21600" o:gfxdata="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3e/W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group>
                  <v:rect id="1248" o:spid="_x0000_s1026" o:spt="1" style="position:absolute;left:2678;top:5703;height:792;width:1499;" fillcolor="#FFFFFF" filled="t" stroked="t" coordsize="21600,21600" o:gfxdata="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lS36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Explore all assigned courses &amp; manage courses.</w:t>
                          </w:r>
                        </w:p>
                        <w:p>
                          <w:pPr>
                            <w:pStyle w:val="54"/>
                            <w:jc w:val="center"/>
                            <w:rPr>
                              <w:sz w:val="18"/>
                              <w:szCs w:val="16"/>
                            </w:rPr>
                          </w:pPr>
                        </w:p>
                      </w:txbxContent>
                    </v:textbox>
                  </v:rect>
                </v:group>
                <v:rect id="1249" o:spid="_x0000_s1026" o:spt="1" style="position:absolute;left:469200;top:1513213;height:2406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y65vtQAAAAHAQAADwAAAAAAAAABACAAAAAiAAAAZHJzL2Rvd25yZXYueG1sUEsB&#10;AhQAFAAAAAgAh07iQOVOrooyAgAAggQAAA4AAAAAAAAAAQAgAAAAIwEAAGRycy9lMm9Eb2MueG1s&#10;UEsFBgAAAAAGAAYAWQEAAMcFAAAAAA==&#10;">
                  <v:fill on="t" focussize="0,0"/>
                  <v:stroke color="#FFFFFF" miterlimit="8" joinstyle="miter"/>
                  <v:imagedata o:title=""/>
                  <o:lock v:ext="edit" aspectratio="f"/>
                  <v:textbox inset="4.87pt,2.44pt,4.87pt,2.44pt">
                    <w:txbxContent>
                      <w:p>
                        <w:pPr>
                          <w:jc w:val="center"/>
                          <w:rPr>
                            <w:b/>
                            <w:szCs w:val="20"/>
                          </w:rPr>
                        </w:pPr>
                        <w:r>
                          <w:rPr>
                            <w:b/>
                            <w:szCs w:val="20"/>
                          </w:rPr>
                          <w:t>1.0</w:t>
                        </w:r>
                      </w:p>
                    </w:txbxContent>
                  </v:textbox>
                </v:rect>
                <v:shape id="1271" o:spid="_x0000_s1026" o:spt="32" type="#_x0000_t32" style="position:absolute;left:747400;top:2419269;height:774461;width:4775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zyqedYAAAAHAQAADwAAAAAAAAABACAAAAAiAAAAZHJzL2Rvd25yZXYu&#10;eG1sUEsBAhQAFAAAAAgAh07iQFP7ZVH9AQAA6gMAAA4AAAAAAAAAAQAgAAAAJQEAAGRycy9lMm9E&#10;b2MueG1sUEsFBgAAAAAGAAYAWQEAAJQFAAAAAA==&#10;">
                  <v:fill on="f" focussize="0,0"/>
                  <v:stroke color="#000000" joinstyle="round" endarrow="block"/>
                  <v:imagedata o:title=""/>
                  <o:lock v:ext="edit" aspectratio="f"/>
                </v:shape>
                <v:shape id="1274" o:spid="_x0000_s1026" o:spt="32" type="#_x0000_t32" style="position:absolute;left:1031200;top:2421737;flip:x y;height:771825;width:4896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bishM1QAAAAcBAAAPAAAAAAAAAAEAIAAAACIAAABkcnMv&#10;ZG93bnJldi54bWxQSwECFAAUAAAACACHTuJAgUkChAYCAAD/AwAADgAAAAAAAAABACAAAAAkAQAA&#10;ZHJzL2Uyb0RvYy54bWxQSwUGAAAAAAYABgBZAQAAnAUAAAAA&#10;">
                  <v:fill on="f" focussize="0,0"/>
                  <v:stroke color="#000000" joinstyle="round" endarrow="block"/>
                  <v:imagedata o:title=""/>
                  <o:lock v:ext="edit" aspectratio="f"/>
                </v:shape>
                <v:group id="1282" o:spid="_x0000_s1026" o:spt="203" style="position:absolute;left:2742000;top:4953043;height:904808;width:1071200;" coordorigin="2546,5173" coordsize="1687,142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ikSwudYAAAAHAQAADwAAAAAAAAAB&#10;ACAAAAAiAAAAZHJzL2Rvd25yZXYueG1sUEsBAhQAFAAAAAgAh07iQP0KlAehAwAAcQsAAA4AAAAA&#10;AAAAAQAgAAAAJQEAAGRycy9lMm9Eb2MueG1sUEsFBgAAAAAGAAYAWQEAADgHAAAAAA==&#10;">
                  <o:lock v:ext="edit" aspectratio="f"/>
                  <v:group id="1283" o:spid="_x0000_s1026" o:spt="203" style="position:absolute;left:2546;top:5173;height:1425;width:1687;" coordorigin="720,152" coordsize="2154,1021"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roundrect id="1284" o:spid="_x0000_s1026" o:spt="2" style="position:absolute;left:720;top:152;height:1021;width:2132;" fillcolor="#FFFFFF" filled="t" stroked="t" coordsize="21600,21600" arcsize="0.166666666666667" o:gfxdata="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b0pu8AAAA&#10;3AAAAA8AAAAAAAAAAQAgAAAAIgAAAGRycy9kb3ducmV2LnhtbFBLAQIUABQAAAAIAIdO4kAzLwWe&#10;OwAAADkAAAAQAAAAAAAAAAEAIAAAAAsBAABkcnMvc2hhcGV4bWwueG1sUEsFBgAAAAAGAAYAWwEA&#10;ALUDAAAAAA==&#10;">
                      <v:fill on="t" focussize="0,0"/>
                      <v:stroke weight="0.74pt" color="#000000" miterlimit="8" joinstyle="miter"/>
                      <v:imagedata o:title=""/>
                      <o:lock v:ext="edit" aspectratio="f"/>
                    </v:roundrect>
                    <v:line id="1285" o:spid="_x0000_s1026" o:spt="20" style="position:absolute;left:720;top:488;height:0;width:2154;" filled="f" stroked="t" coordsize="21600,21600" o:gfxdata="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vHNf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286" o:spid="_x0000_s1026" o:spt="1" style="position:absolute;left:2653;top:5729;height:779;width:1499;" fillcolor="#FFFFFF" filled="t" stroked="t" coordsize="21600,21600" o:gfxdata="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AB68ugAAANw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Search &amp; Send message to students.</w:t>
                          </w:r>
                        </w:p>
                        <w:p>
                          <w:pPr>
                            <w:jc w:val="center"/>
                            <w:rPr>
                              <w:rFonts w:ascii="Times New Roman" w:hAnsi="Times New Roman" w:cs="Times New Roman"/>
                              <w:sz w:val="18"/>
                              <w:szCs w:val="16"/>
                            </w:rPr>
                          </w:pPr>
                        </w:p>
                      </w:txbxContent>
                    </v:textbox>
                  </v:rect>
                </v:group>
                <v:group id="1287" o:spid="_x0000_s1026" o:spt="203" style="position:absolute;left:2736600;top:6431956;height:511804;width:1143000;" coordorigin="720,36" coordsize="1615,650"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ikSwudYAAAAHAQAADwAAAAAAAAABACAAAAAiAAAA&#10;ZHJzL2Rvd25yZXYueG1sUEsBAhQAFAAAAAgAh07iQKptVKm0AgAAGAwAAA4AAAAAAAAAAQAgAAAA&#10;JQEAAGRycy9lMm9Eb2MueG1sUEsFBgAAAAAGAAYAWQEAAEsGAAAAAA==&#10;">
                  <o:lock v:ext="edit" aspectratio="f"/>
                  <v:line id="1288" o:spid="_x0000_s1026" o:spt="20" style="position:absolute;left:720;top:36;height:646;width:0;" filled="f" stroked="t" coordsize="21600,21600" o:gfxdata="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vdzB&#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289" o:spid="_x0000_s1026" o:spt="20" style="position:absolute;left:720;top:149;height:0;width:0;" filled="f" stroked="t" coordsize="21600,21600" o:gfxdata="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8Xla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290" o:spid="_x0000_s1026" o:spt="20" style="position:absolute;left:720;top:36;height:0;width:1615;" filled="f" stroked="t" coordsize="21600,21600" o:gfxdata="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qDg&#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291" o:spid="_x0000_s1026" o:spt="20" style="position:absolute;left:720;top:687;height:0;width:1615;" filled="f" stroked="t" coordsize="21600,21600" o:gfxdata="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SBXu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92" o:spid="_x0000_s1026" o:spt="20" style="position:absolute;left:1260;top:40;height:642;width:0;" filled="f" stroked="t" coordsize="21600,21600" o:gfxdata="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Amwy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group>
                <v:shape id="1300" o:spid="_x0000_s1026" o:spt="32" type="#_x0000_t32" style="position:absolute;left:3490200;top:5857851;height:567405;width:6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M8qnnWAAAABwEAAA8AAAAAAAAAAQAgAAAAIgAAAGRycy9kb3ducmV2Lnht&#10;bFBLAQIUABQAAAAIAIdO4kCqlKBa+wEAAOgDAAAOAAAAAAAAAAEAIAAAACUBAABkcnMvZTJvRG9j&#10;LnhtbFBLBQYAAAAABgAGAFkBAACSBQAAAAA=&#10;">
                  <v:fill on="f" focussize="0,0"/>
                  <v:stroke color="#000000" joinstyle="round" endarrow="block"/>
                  <v:imagedata o:title=""/>
                  <o:lock v:ext="edit" aspectratio="f"/>
                </v:shape>
                <v:shape id="1302" o:spid="_x0000_s1026" o:spt="32" type="#_x0000_t32" style="position:absolute;left:3196500;top:5874551;flip:y;height:562005;width: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q1Vf1gAAAAcBAAAPAAAAAAAAAAEAIAAAACIAAABkcnMvZG93bnJl&#10;di54bWxQSwECFAAUAAAACACHTuJAEf991v8BAADwAwAADgAAAAAAAAABACAAAAAlAQAAZHJzL2Uy&#10;b0RvYy54bWxQSwUGAAAAAAYABgBZAQAAlgUAAAAA&#10;">
                  <v:fill on="f" focussize="0,0"/>
                  <v:stroke color="#000000" joinstyle="round" endarrow="block"/>
                  <v:imagedata o:title=""/>
                  <o:lock v:ext="edit" aspectratio="f"/>
                </v:shape>
                <v:rect id="1306" o:spid="_x0000_s1026" o:spt="1" style="position:absolute;left:3144800;top:6517557;height:354403;width:10214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7Lrm+1AAAAAcBAAAPAAAAAAAAAAEAIAAAACIAAABkcnMvZG93bnJldi54&#10;bWxQSwECFAAUAAAACACHTuJAoVQohjcCAACEBAAADgAAAAAAAAABACAAAAAjAQAAZHJzL2Uyb0Rv&#10;Yy54bWxQSwUGAAAAAAYABgBZAQAAzAUAAAAA&#10;">
                  <v:fill on="t" focussize="0,0"/>
                  <v:stroke color="#FFFFFF" miterlimit="8" joinstyle="miter"/>
                  <v:imagedata o:title=""/>
                  <o:lock v:ext="edit" aspectratio="f"/>
                  <v:textbox inset="4.87pt,2.44pt,4.87pt,2.44pt">
                    <w:txbxContent>
                      <w:p>
                        <w:pPr>
                          <w:rPr>
                            <w:rFonts w:ascii="Times New Roman" w:hAnsi="Times New Roman" w:cs="Times New Roman"/>
                            <w:sz w:val="20"/>
                            <w:szCs w:val="20"/>
                          </w:rPr>
                        </w:pPr>
                      </w:p>
                    </w:txbxContent>
                  </v:textbox>
                </v:rect>
                <v:rect id="1309" o:spid="_x0000_s1026" o:spt="1" style="position:absolute;left:3027100;top:4986344;height:2407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BdldKk1AgAAgwQAAA4AAAAAAAAAAQAgAAAAIwEAAGRycy9lMm9Eb2Mu&#10;eG1sUEsFBgAAAAAGAAYAWQEAAMoFAAAAAA==&#10;">
                  <v:fill on="t" focussize="0,0"/>
                  <v:stroke color="#FFFFFF" miterlimit="8" joinstyle="miter"/>
                  <v:imagedata o:title=""/>
                  <o:lock v:ext="edit" aspectratio="f"/>
                  <v:textbox inset="4.87pt,2.44pt,4.87pt,2.44pt">
                    <w:txbxContent>
                      <w:p>
                        <w:pPr>
                          <w:jc w:val="center"/>
                          <w:rPr>
                            <w:b/>
                            <w:szCs w:val="20"/>
                          </w:rPr>
                        </w:pPr>
                        <w:r>
                          <w:rPr>
                            <w:b/>
                            <w:szCs w:val="20"/>
                          </w:rPr>
                          <w:t>6.0</w:t>
                        </w:r>
                      </w:p>
                    </w:txbxContent>
                  </v:textbox>
                </v:rect>
                <v:shape id="1310" o:spid="_x0000_s1026" o:spt="32" type="#_x0000_t32" style="position:absolute;left:3150900;top:4390338;flip:x y;height:562705;width:3514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&#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uKyEzVAAAABwEAAA8AAAAAAAAAAQAgAAAAIgAAAGRy&#10;cy9kb3ducmV2LnhtbFBLAQIUABQAAAAIAIdO4kAXyo81CAIAAP8DAAAOAAAAAAAAAAEAIAAAACQB&#10;AABkcnMvZTJvRG9jLnhtbFBLBQYAAAAABgAGAFkBAACeBQAAAAA=&#10;">
                  <v:fill on="f" focussize="0,0"/>
                  <v:stroke color="#000000" joinstyle="round" endarrow="block"/>
                  <v:imagedata o:title=""/>
                  <o:lock v:ext="edit" aspectratio="f"/>
                </v:shape>
                <v:shape id="1311" o:spid="_x0000_s1026" o:spt="32" type="#_x0000_t32" style="position:absolute;left:2742000;top:4378338;height:564205;width:3893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zyqedYAAAAHAQAADwAAAAAAAAABACAAAAAiAAAAZHJzL2Rvd25yZXYu&#10;eG1sUEsBAhQAFAAAAAgAh07iQIpFkXz9AQAA6wMAAA4AAAAAAAAAAQAgAAAAJQEAAGRycy9lMm9E&#10;b2MueG1sUEsFBgAAAAAGAAYAWQEAAJQFAAAAAA==&#10;">
                  <v:fill on="f" focussize="0,0"/>
                  <v:stroke color="#000000" joinstyle="round" endarrow="block"/>
                  <v:imagedata o:title=""/>
                  <o:lock v:ext="edit" aspectratio="f"/>
                </v:shape>
                <v:rect id="1327" o:spid="_x0000_s1026" o:spt="1" style="position:absolute;left:3041000;top:3243528;height:325803;width:822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B++JxtMwIAAIMEAAAOAAAAAAAAAAEAIAAAACMBAABkcnMvZTJvRG9jLnht&#10;bFBLBQYAAAAABgAGAFkBAADIBQAAAAA=&#10;">
                  <v:fill on="t" focussize="0,0"/>
                  <v:stroke color="#FFFFFF" miterlimit="8" joinstyle="miter"/>
                  <v:imagedata o:title=""/>
                  <o:lock v:ext="edit" aspectratio="f"/>
                  <v:textbox inset="4.87pt,2.44pt,4.87pt,2.44pt">
                    <w:txbxContent>
                      <w:p>
                        <w:pPr>
                          <w:jc w:val="center"/>
                          <w:rPr>
                            <w:b/>
                            <w:szCs w:val="20"/>
                          </w:rPr>
                        </w:pPr>
                      </w:p>
                    </w:txbxContent>
                  </v:textbox>
                </v:rect>
                <v:group id="1339" o:spid="_x0000_s1026" o:spt="203" style="position:absolute;left:2120228;top:1477613;height:1706914;width:1057858;" coordorigin="6572,5105" coordsize="2056,2688"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">
                  <o:lock v:ext="edit" aspectratio="f"/>
                  <v:group id="1340" o:spid="_x0000_s1026" o:spt="203" style="position:absolute;left:6572;top:5105;height:2654;width:2056;" coordorigin="6572,5105" coordsize="2056,2654"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group id="1341" o:spid="_x0000_s1026" o:spt="203" style="position:absolute;left:6572;top:5105;height:1528;width:2056;" coordorigin="2541,5173" coordsize="2056,1528"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group id="1342" o:spid="_x0000_s1026" o:spt="203" style="position:absolute;left:2541;top:5173;height:1528;width:2056;" coordorigin="710,152" coordsize="2628,1095"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roundrect id="1343" o:spid="_x0000_s1026" o:spt="2" style="position:absolute;left:720;top:152;height:1095;width:2618;" fillcolor="#FFFFFF" filled="t" stroked="t" coordsize="21600,21600" arcsize="0.166666666666667" o:gfxdata="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Tpxa/&#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344" o:spid="_x0000_s1026" o:spt="20" style="position:absolute;left:710;top:488;height:0;width:2606;" filled="f" stroked="t" coordsize="21600,21600" o:gfxdata="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0BtK/&#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345" o:spid="_x0000_s1026" o:spt="1" style="position:absolute;left:2740;top:5652;height:1004;width:1715;" fillcolor="#FFFFFF" filled="t" stroked="t" coordsize="21600,21600" o:gfxdata="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NFYTS5AAAA3AAA&#10;AA8AAAAAAAAAAQAgAAAAIgAAAGRycy9kb3ducmV2LnhtbFBLAQIUABQAAAAIAIdO4kAzLwWeOwAA&#10;ADkAAAAQAAAAAAAAAAEAIAAAAAgBAABkcnMvc2hhcGV4bWwueG1sUEsFBgAAAAAGAAYAWwEAALID&#10;A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Post section and course notices &amp; view official notices</w:t>
                              </w:r>
                            </w:p>
                            <w:p>
                              <w:pPr>
                                <w:pStyle w:val="54"/>
                                <w:jc w:val="center"/>
                                <w:rPr>
                                  <w:sz w:val="18"/>
                                  <w:szCs w:val="16"/>
                                </w:rPr>
                              </w:pPr>
                            </w:p>
                          </w:txbxContent>
                        </v:textbox>
                      </v:rect>
                    </v:group>
                    <v:shape id="1346" o:spid="_x0000_s1026" o:spt="32" type="#_x0000_t32" style="position:absolute;left:7177;top:6579;flip:x y;height:1180;width:295;" filled="f" stroked="t" coordsize="21600,21600" o:gfxdata="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K/G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shape id="1347" o:spid="_x0000_s1026" o:spt="32" type="#_x0000_t32" style="position:absolute;left:7648;top:6590;height:1203;width:217;" filled="f" stroked="t" coordsize="21600,21600" o:gfxdata="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81Ys6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v:rect id="1349" o:spid="_x0000_s1026" o:spt="1" style="position:absolute;left:2276700;top:1512513;height:2407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Db5/mqMwIAAIMEAAAOAAAAAAAAAAEAIAAAACMBAABkcnMvZTJvRG9jLnht&#10;bFBLBQYAAAAABgAGAFkBAADIBQAAAAA=&#10;">
                  <v:fill on="t" focussize="0,0"/>
                  <v:stroke color="#FFFFFF" miterlimit="8" joinstyle="miter"/>
                  <v:imagedata o:title=""/>
                  <o:lock v:ext="edit" aspectratio="f"/>
                  <v:textbox inset="4.87pt,2.44pt,4.87pt,2.44pt">
                    <w:txbxContent>
                      <w:p>
                        <w:pPr>
                          <w:jc w:val="center"/>
                          <w:rPr>
                            <w:b/>
                            <w:szCs w:val="20"/>
                          </w:rPr>
                        </w:pPr>
                        <w:r>
                          <w:rPr>
                            <w:b/>
                            <w:szCs w:val="20"/>
                          </w:rPr>
                          <w:t>2.0</w:t>
                        </w:r>
                      </w:p>
                    </w:txbxContent>
                  </v:textbox>
                </v:rect>
                <v:group id="1160" o:spid="_x0000_s1026" o:spt="203" style="position:absolute;left:81900;top:419104;height:520705;width:1143000;" coordorigin="720,36" coordsize="1615,650"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&#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IpEsLnWAAAABwEAAA8AAAAAAAAAAQAgAAAAIgAAAGRy&#10;cy9kb3ducmV2LnhtbFBLAQIUABQAAAAIAIdO4kAlN2RXsgIAABUMAAAOAAAAAAAAAAEAIAAAACUB&#10;AABkcnMvZTJvRG9jLnhtbFBLBQYAAAAABgAGAFkBAABJBgAAAAA=&#10;">
                  <o:lock v:ext="edit" aspectratio="f"/>
                  <v:line id="1161" o:spid="_x0000_s1026" o:spt="20" style="position:absolute;left:720;top:36;height:646;width:0;" filled="f" stroked="t" coordsize="21600,21600" o:gfxdata="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Wlgy/&#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2" o:spid="_x0000_s1026" o:spt="20" style="position:absolute;left:720;top:149;height:0;width:0;" filled="f" stroked="t" coordsize="21600,21600" o:gfxdata="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Dni/&#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3" o:spid="_x0000_s1026" o:spt="20" style="position:absolute;left:720;top:36;height:0;width:1615;" filled="f" stroked="t" coordsize="21600,21600" o:gfxdata="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zq+O/&#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4" o:spid="_x0000_s1026" o:spt="20" style="position:absolute;left:720;top:687;height:0;width:1615;" filled="f" stroked="t" coordsize="21600,21600" o:gfxdata="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SE1lL4A&#10;AADc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5" o:spid="_x0000_s1026" o:spt="20" style="position:absolute;left:1260;top:40;height:642;width:0;" filled="f" stroked="t" coordsize="21600,21600" o:gfxdata="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tkA+/&#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group id="1160" o:spid="_x0000_s1026" o:spt="203" style="position:absolute;left:1861800;top:390503;height:529605;width:1143000;" coordorigin="720,36" coordsize="1615,650"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ikSwudYAAAAHAQAADwAAAAAAAAABACAAAAAiAAAA&#10;ZHJzL2Rvd25yZXYueG1sUEsBAhQAFAAAAAgAh07iQK4CY+60AgAAFwwAAA4AAAAAAAAAAQAgAAAA&#10;JQEAAGRycy9lMm9Eb2MueG1sUEsFBgAAAAAGAAYAWQEAAEsGAAAAAA==&#10;">
                  <o:lock v:ext="edit" aspectratio="f"/>
                  <v:line id="1161" o:spid="_x0000_s1026" o:spt="20" style="position:absolute;left:720;top:36;height:646;width:0;" filled="f" stroked="t" coordsize="21600,21600" o:gfxdata="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6h5r4A&#10;AADc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2" o:spid="_x0000_s1026" o:spt="20" style="position:absolute;left:720;top:149;height:0;width:0;" filled="f" stroked="t" coordsize="21600,21600" o:gfxdata="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nsG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3" o:spid="_x0000_s1026" o:spt="20" style="position:absolute;left:720;top:36;height:0;width:1615;" filled="f" stroked="t" coordsize="21600,21600" o:gfxdata="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O3p2/&#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4" o:spid="_x0000_s1026" o:spt="20" style="position:absolute;left:720;top:687;height:0;width:1615;" filled="f" stroked="t" coordsize="21600,21600" o:gfxdata="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cQOq/&#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5" o:spid="_x0000_s1026" o:spt="20" style="position:absolute;left:1260;top:40;height:642;width:0;" filled="f" stroked="t" coordsize="21600,21600" o:gfxdata="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Q5XG/&#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shape id="AutoShape 598" o:spid="_x0000_s1026" o:spt="32" type="#_x0000_t32" style="position:absolute;left:413300;top:939808;flip:x y;height:509904;width:877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uKyEzVAAAABwEAAA8AAAAAAAAAAQAgAAAAIgAA&#10;AGRycy9kb3ducmV2LnhtbFBLAQIUABQAAAAIAIdO4kArL/eWCwIAAAUEAAAOAAAAAAAAAAEAIAAA&#10;ACQBAABkcnMvZTJvRG9jLnhtbFBLBQYAAAAABgAGAFkBAAChBQAAAAA=&#10;">
                  <v:fill on="f" focussize="0,0"/>
                  <v:stroke color="#000000" joinstyle="round" endarrow="block"/>
                  <v:imagedata o:title=""/>
                  <o:lock v:ext="edit" aspectratio="f"/>
                </v:shape>
                <v:shape id="AutoShape 599" o:spid="_x0000_s1026" o:spt="32" type="#_x0000_t32" style="position:absolute;left:714300;top:962008;height:504204;width:762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jPKp51gAAAAcBAAAPAAAAAAAAAAEAIAAAACIAAABkcnMvZG93bnJl&#10;di54bWxQSwECFAAUAAAACACHTuJAc8KX5P8BAADxAwAADgAAAAAAAAABACAAAAAlAQAAZHJzL2Uy&#10;b0RvYy54bWxQSwUGAAAAAAYABgBZAQAAlgUAAAAA&#10;">
                  <v:fill on="f" focussize="0,0"/>
                  <v:stroke color="#000000" joinstyle="round" endarrow="block"/>
                  <v:imagedata o:title=""/>
                  <o:lock v:ext="edit" aspectratio="f"/>
                </v:shape>
                <v:shape id="AutoShape 600" o:spid="_x0000_s1026" o:spt="32" type="#_x0000_t32" style="position:absolute;left:2289500;top:928708;height:566305;width:927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8qnnWAAAABwEAAA8AAAAAAAAAAQAgAAAAIgAAAGRycy9kb3du&#10;cmV2LnhtbFBLAQIUABQAAAAIAIdO4kD97CbbAQIAAPIDAAAOAAAAAAAAAAEAIAAAACUBAABkcnMv&#10;ZTJvRG9jLnhtbFBLBQYAAAAABgAGAFkBAACYBQAAAAA=&#10;">
                  <v:fill on="f" focussize="0,0"/>
                  <v:stroke color="#000000" joinstyle="round" endarrow="block"/>
                  <v:imagedata o:title=""/>
                  <o:lock v:ext="edit" aspectratio="f"/>
                </v:shape>
                <v:shape id="AutoShape 601" o:spid="_x0000_s1026" o:spt="32" type="#_x0000_t32" style="position:absolute;left:2505100;top:900408;flip:x y;height:581605;width:990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&#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bishM1QAAAAcBAAAPAAAAAAAAAAEAIAAAACIAAABk&#10;cnMvZG93bnJldi54bWxQSwECFAAUAAAACACHTuJAkiZapgkCAAAGBAAADgAAAAAAAAABACAAAAAk&#10;AQAAZHJzL2Uyb0RvYy54bWxQSwUGAAAAAAYABgBZAQAAnwUAAAAA&#10;">
                  <v:fill on="f" focussize="0,0"/>
                  <v:stroke color="#000000" joinstyle="round" endarrow="block"/>
                  <v:imagedata o:title=""/>
                  <o:lock v:ext="edit" aspectratio="f"/>
                </v:shape>
                <v:group id="1282" o:spid="_x0000_s1026" o:spt="203" style="position:absolute;left:790500;top:4942543;height:953699;width:1114482;" coordsize="1755,1502"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CKRLC51gAAAAcBAAAPAAAAAAAAAAEAIAAAACIAAABkcnMvZG93bnJldi54bWxQ&#10;SwECFAAUAAAACACHTuJAqn3G5YgDAABXCwAADgAAAAAAAAABACAAAAAlAQAAZHJzL2Uyb0RvYy54&#10;bWxQSwUGAAAAAAYABgBZAQAAHwcAAAAA&#10;">
                  <o:lock v:ext="edit" aspectratio="f"/>
                  <v:group id="1283" o:spid="_x0000_s1026" o:spt="203" style="position:absolute;left:0;top:0;height:1502;width:1755;" coordsize="2241,1076"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roundrect id="1284" o:spid="_x0000_s1026" o:spt="2" style="position:absolute;left:0;top:0;height:1076;width:2241;" fillcolor="#FFFFFF" filled="t" stroked="t" coordsize="21600,21600" arcsize="0.166666666666667" o:gfxdata="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w6YS8AAAA&#10;3AAAAA8AAAAAAAAAAQAgAAAAIgAAAGRycy9kb3ducmV2LnhtbFBLAQIUABQAAAAIAIdO4kAzLwWe&#10;OwAAADkAAAAQAAAAAAAAAAEAIAAAAAsBAABkcnMvc2hhcGV4bWwueG1sUEsFBgAAAAAGAAYAWwEA&#10;ALUDAAAAAA==&#10;">
                      <v:fill on="t" focussize="0,0"/>
                      <v:stroke weight="0.74pt" color="#000000" miterlimit="8" joinstyle="miter"/>
                      <v:imagedata o:title=""/>
                      <o:lock v:ext="edit" aspectratio="f"/>
                    </v:roundrect>
                    <v:line id="1285" o:spid="_x0000_s1026" o:spt="20" style="position:absolute;left:0;top:336;height:0;width:2154;" filled="f" stroked="t" coordsize="21600,21600" o:gfxdata="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XSEC/&#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286" o:spid="_x0000_s1026" o:spt="1" style="position:absolute;left:88;top:531;height:911;width:1641;" fillcolor="#FFFFFF" filled="t" stroked="t" coordsize="21600,21600" o:gfxdata="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slo7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Post and comment in forum. Manage posts</w:t>
                          </w:r>
                        </w:p>
                        <w:p>
                          <w:pPr>
                            <w:pStyle w:val="28"/>
                            <w:spacing w:before="0" w:beforeAutospacing="0" w:after="200" w:line="276" w:lineRule="auto"/>
                            <w:jc w:val="center"/>
                            <w:rPr>
                              <w:sz w:val="18"/>
                              <w:szCs w:val="16"/>
                            </w:rPr>
                          </w:pPr>
                        </w:p>
                      </w:txbxContent>
                    </v:textbox>
                  </v:rect>
                </v:group>
                <v:shape id="1346" o:spid="_x0000_s1026" o:spt="32" type="#_x0000_t32" style="position:absolute;left:1200100;top:4375738;flip:y;height:577305;width:18160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Xq1Vf1gAAAAcBAAAPAAAAAAAAAAEAIAAAACIAAABkcnMvZG93&#10;bnJldi54bWxQSwECFAAUAAAACACHTuJAHDlJ6QICAAD1AwAADgAAAAAAAAABACAAAAAlAQAAZHJz&#10;L2Uyb0RvYy54bWxQSwUGAAAAAAYABgBZAQAAmQUAAAAA&#10;">
                  <v:fill on="f" focussize="0,0"/>
                  <v:stroke color="#000000" joinstyle="round" endarrow="block"/>
                  <v:imagedata o:title=""/>
                  <o:lock v:ext="edit" aspectratio="f"/>
                </v:shape>
                <v:shape id="1347" o:spid="_x0000_s1026" o:spt="32" type="#_x0000_t32" style="position:absolute;left:1465800;top:4347238;flip:x;height:595305;width:14860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Xq1Vf1gAAAAcBAAAPAAAAAAAAAAEAIAAAACIAAABkcnMvZG93&#10;bnJldi54bWxQSwECFAAUAAAACACHTuJAZbj7FQICAAD1AwAADgAAAAAAAAABACAAAAAlAQAAZHJz&#10;L2Uyb0RvYy54bWxQSwUGAAAAAAYABgBZAQAAmQUAAAAA&#10;">
                  <v:fill on="f" focussize="0,0"/>
                  <v:stroke color="#000000" joinstyle="round" endarrow="block"/>
                  <v:imagedata o:title=""/>
                  <o:lock v:ext="edit" aspectratio="f"/>
                </v:shape>
                <v:shape id="1347" o:spid="_x0000_s1026" o:spt="32" type="#_x0000_t32" style="position:absolute;left:1081000;top:5861556;height:504095;width: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jPKp51gAAAAcBAAAPAAAAAAAAAAEAIAAAACIAAABkcnMvZG93bnJldi54bWxQ&#10;SwECFAAUAAAACACHTuJA2QRLZvkBAADmAwAADgAAAAAAAAABACAAAAAlAQAAZHJzL2Uyb0RvYy54&#10;bWxQSwUGAAAAAAYABgBZAQAAkAUAAAAA&#10;">
                  <v:fill on="f" focussize="0,0"/>
                  <v:stroke color="#000000" joinstyle="round" endarrow="block"/>
                  <v:imagedata o:title=""/>
                  <o:lock v:ext="edit" aspectratio="f"/>
                </v:shape>
                <v:shape id="1346" o:spid="_x0000_s1026" o:spt="32" type="#_x0000_t32" style="position:absolute;left:1406500;top:5861556;flip:y;height:504095;width: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erVV/WAAAABwEAAA8AAAAAAAAAAQAgAAAAIgAAAGRycy9kb3ducmV2&#10;LnhtbFBLAQIUABQAAAAIAIdO4kBtO04Y/gEAAPADAAAOAAAAAAAAAAEAIAAAACUBAABkcnMvZTJv&#10;RG9jLnhtbFBLBQYAAAAABgAGAFkBAACVBQAAAAA=&#10;">
                  <v:fill on="f" focussize="0,0"/>
                  <v:stroke color="#000000" joinstyle="round" endarrow="block"/>
                  <v:imagedata o:title=""/>
                  <o:lock v:ext="edit" aspectratio="f"/>
                </v:shape>
                <v:group id="1287" o:spid="_x0000_s1026" o:spt="203" style="position:absolute;left:582500;top:6406256;height:465704;width:1296400;" coordsize="1615,65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KRLC51gAAAAcBAAAPAAAAAAAAAAEAIAAAACIAAABkcnMvZG93&#10;bnJldi54bWxQSwECFAAUAAAACACHTuJA2z27pq0CAAAIDAAADgAAAAAAAAABACAAAAAlAQAAZHJz&#10;L2Uyb0RvYy54bWxQSwUGAAAAAAYABgBZAQAARAYAAAAA&#10;">
                  <o:lock v:ext="edit" aspectratio="f"/>
                  <v:line id="1288" o:spid="_x0000_s1026" o:spt="20" style="position:absolute;left:0;top:0;height:646;width:0;" filled="f" stroked="t" coordsize="21600,21600" o:gfxdata="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NWdb4A&#10;AADc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289" o:spid="_x0000_s1026" o:spt="20" style="position:absolute;left:0;top:113;height:0;width:0;" filled="f" stroked="t" coordsize="21600,21600" o:gfxdata="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swge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90" o:spid="_x0000_s1026" o:spt="20" style="position:absolute;left:0;top:0;height:0;width:1615;" filled="f" stroked="t" coordsize="21600,21600" o:gfxdata="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BnnL4A&#10;AADc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291" o:spid="_x0000_s1026" o:spt="20" style="position:absolute;left:0;top:651;height:0;width:1615;" filled="f" stroked="t" coordsize="21600,21600" o:gfxdata="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DWNy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92" o:spid="_x0000_s1026" o:spt="20" style="position:absolute;left:540;top:4;height:642;width:0;" filled="f" stroked="t" coordsize="21600,21600" o:gfxdata="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P/Ue/&#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309" o:spid="_x0000_s1026" o:spt="1" style="position:absolute;left:968400;top:4980644;height:240602;width:5524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7Lrm+1AAAAAcBAAAPAAAAAAAAAAEAIAAAACIAAABkcnMvZG93bnJldi54bWxQSwEC&#10;FAAUAAAACACHTuJAw58BQTECAACCBAAADgAAAAAAAAABACAAAAAjAQAAZHJzL2Uyb0RvYy54bWxQ&#10;SwUGAAAAAAYABgBZAQAAxgU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ascii="Calibri" w:hAnsi="Calibri" w:cs="Vrinda"/>
                            <w:b/>
                            <w:bCs/>
                            <w:sz w:val="22"/>
                            <w:szCs w:val="22"/>
                          </w:rPr>
                          <w:t>5.0</w:t>
                        </w:r>
                      </w:p>
                    </w:txbxContent>
                  </v:textbox>
                </v:rect>
                <v:shape id="Text Box 2097190" o:spid="_x0000_s1026" o:spt="202" type="#_x0000_t202" style="position:absolute;left:548900;top:2613623;height:428604;width:11639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VBQbtUAAAAH&#10;AQAADwAAAAAAAAABACAAAAAiAAAAZHJzL2Rvd25yZXYueG1sUEsBAhQAFAAAAAgAh07iQFFeyDBY&#10;AgAABQUAAA4AAAAAAAAAAQAgAAAAJAEAAGRycy9lMm9Eb2MueG1sUEsFBgAAAAAGAAYAWQEAAO4F&#10;AAAAAA==&#10;">
                  <v:fill on="t" focussize="0,0"/>
                  <v:stroke weight="0.5pt" color="#FFFFFF [3228]" miterlimit="8" joinstyle="miter"/>
                  <v:imagedata o:title=""/>
                  <o:lock v:ext="edit" aspectratio="f"/>
                  <v:textbox>
                    <w:txbxContent>
                      <w:p>
                        <w:pPr>
                          <w:pStyle w:val="28"/>
                          <w:spacing w:before="0" w:beforeAutospacing="0" w:after="200" w:line="276" w:lineRule="auto"/>
                          <w:jc w:val="center"/>
                        </w:pPr>
                        <w:r>
                          <w:rPr>
                            <w:rFonts w:cs="Vrinda"/>
                            <w:sz w:val="22"/>
                            <w:szCs w:val="22"/>
                          </w:rPr>
                          <w:t>Assigned Course    Info</w:t>
                        </w:r>
                      </w:p>
                    </w:txbxContent>
                  </v:textbox>
                </v:shape>
                <v:shape id="Text Box 2097190" o:spid="_x0000_s1026" o:spt="202" type="#_x0000_t202" style="position:absolute;left:2186800;top:2675623;height:241902;width:9791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6qVt+1cC&#10;AAAF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Notice Info</w:t>
                        </w:r>
                      </w:p>
                    </w:txbxContent>
                  </v:textbox>
                </v:shape>
                <v:shape id="Text Box 2097190" o:spid="_x0000_s1026" o:spt="202" type="#_x0000_t202" style="position:absolute;left:968400;top:4550640;height:241302;width:9201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FQUG7VAAAABwEA&#10;AA8AAAAAAAAAAQAgAAAAIgAAAGRycy9kb3ducmV2LnhtbFBLAQIUABQAAAAIAIdO4kBh8wKUVgIA&#10;AAQFAAAOAAAAAAAAAAEAIAAAACQBAABkcnMvZTJvRG9jLnhtbFBLBQYAAAAABgAGAFkBAADsBQAA&#10;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Forum Info</w:t>
                        </w:r>
                      </w:p>
                    </w:txbxContent>
                  </v:textbox>
                </v:shape>
                <v:shape id="Text Box 2097190" o:spid="_x0000_s1026" o:spt="202" type="#_x0000_t202" style="position:absolute;left:2692200;top:4541540;height:241302;width:12932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8gbp9FcC&#10;AAAG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 xml:space="preserve">Message Info  </w:t>
                        </w:r>
                      </w:p>
                    </w:txbxContent>
                  </v:textbox>
                </v:shape>
                <v:group id="1282" o:spid="_x0000_s1026" o:spt="203" style="position:absolute;left:4564300;top:4970343;height:1783116;width:1110600;" coordsize="1749,2810"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">
                  <o:lock v:ext="edit" aspectratio="f"/>
                  <v:group id="1283" o:spid="_x0000_s1026" o:spt="203" style="position:absolute;left:0;top:0;height:1425;width:1687;" coordsize="2154,1021" o:gfxdata="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2ImqxvAAAANwAAAAPAAAAAAAAAAEAIAAAACIAAABkcnMvZG93bnJldi54bWxQ&#10;SwECFAAUAAAACACHTuJAMy8FnjsAAAA5AAAAFQAAAAAAAAABACAAAAALAQAAZHJzL2dyb3Vwc2hh&#10;cGV4bWwueG1sUEsFBgAAAAAGAAYAYAEAAMgDAAAAAA==&#10;">
                    <o:lock v:ext="edit" aspectratio="f"/>
                    <v:roundrect id="1284" o:spid="_x0000_s1026" o:spt="2" style="position:absolute;left:0;top:0;height:1021;width:2132;" fillcolor="#FFFFFF" filled="t" stroked="t" coordsize="21600,21600" arcsize="0.166666666666667" o:gfxdata="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S9R6/&#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textbox>
                        <w:txbxContent>
                          <w:p>
                            <w:pPr>
                              <w:jc w:val="center"/>
                              <w:rPr>
                                <w:b/>
                                <w:bCs/>
                              </w:rPr>
                            </w:pPr>
                            <w:r>
                              <w:rPr>
                                <w:b/>
                                <w:bCs/>
                              </w:rPr>
                              <w:t>7.0</w:t>
                            </w:r>
                          </w:p>
                        </w:txbxContent>
                      </v:textbox>
                    </v:roundrect>
                    <v:line id="1285" o:spid="_x0000_s1026" o:spt="20" style="position:absolute;left:0;top:336;height:0;width:2154;" filled="f" stroked="t" coordsize="21600,21600" o:gfxdata="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jAD6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group>
                  <v:rect id="1286" o:spid="_x0000_s1026" o:spt="1" style="position:absolute;left:639;top:2428;height:382;width:1110;" fillcolor="#FFFFFF" filled="t" stroked="t" coordsize="21600,21600" o:gfxdata="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VjG8AAAA&#10;3A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cs="Vrinda"/>
                              <w:sz w:val="22"/>
                              <w:szCs w:val="22"/>
                            </w:rPr>
                            <w:t>Teacher</w:t>
                          </w:r>
                        </w:p>
                      </w:txbxContent>
                    </v:textbox>
                  </v:rect>
                </v:group>
                <v:shape id="Straight Arrow Connector 32" o:spid="_x0000_s1026" o:spt="32" type="#_x0000_t32" style="position:absolute;left:4654400;top:4356438;flip:x y;height:596605;width:342400;" filled="f" stroked="t" coordsize="21600,21600" o:gfxdata="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KlYfX1QAAAAcBAAAPAAAAAAAAAAEAIAAAACIAAABkcnMvZG93bnJldi54bWxQSwECFAAUAAAA&#10;CACHTuJAdXNe4CoCAABZBAAADgAAAAAAAAABACAAAAAkAQAAZHJzL2Uyb0RvYy54bWxQSwUGAAAA&#10;AAYABgBZAQAAwAUAAAAA&#10;">
                  <v:fill on="f" focussize="0,0"/>
                  <v:stroke weight="0.5pt" color="#000000 [3216]" miterlimit="8" joinstyle="miter" endarrow="block"/>
                  <v:imagedata o:title=""/>
                  <o:lock v:ext="edit" aspectratio="f"/>
                </v:shape>
                <v:shape id="Straight Arrow Connector 37" o:spid="_x0000_s1026" o:spt="32" type="#_x0000_t32" style="position:absolute;left:4954800;top:4375538;height:594805;width:366400;" filled="f" stroked="t" coordsize="21600,21600" o:gfxdata="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9ItnU0wAA&#10;AAcBAAAPAAAAAAAAAAEAIAAAACIAAABkcnMvZG93bnJldi54bWxQSwECFAAUAAAACACHTuJAky1R&#10;RyMCAABFBAAADgAAAAAAAAABACAAAAAiAQAAZHJzL2Uyb0RvYy54bWxQSwUGAAAAAAYABgBZAQAA&#10;twUAAAAA&#10;">
                  <v:fill on="f" focussize="0,0"/>
                  <v:stroke weight="0.5pt" color="#000000 [3216]" miterlimit="8" joinstyle="miter" endarrow="block"/>
                  <v:imagedata o:title=""/>
                  <o:lock v:ext="edit" aspectratio="f"/>
                </v:shape>
                <v:shape id="Text Box 2097190" o:spid="_x0000_s1026" o:spt="202" type="#_x0000_t202" style="position:absolute;left:4579400;top:4542140;height:240702;width:12192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FQUG7VAAAABwEA&#10;AA8AAAAAAAAAAQAgAAAAIgAAAGRycy9kb3ducmV2LnhtbFBLAQIUABQAAAAIAIdO4kBxDzGCVgIA&#10;AAYFAAAOAAAAAAAAAAEAIAAAACQBAABkcnMvZTJvRG9jLnhtbFBLBQYAAAAABgAGAFkBAADsBQAA&#10;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 xml:space="preserve">Teacher Info  </w:t>
                        </w:r>
                      </w:p>
                    </w:txbxContent>
                  </v:textbox>
                </v:shape>
                <v:group id="1287" o:spid="_x0000_s1026" o:spt="203" style="position:absolute;left:4576800;top:6374956;height:493404;width:1143000;" coordsize="1615,65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&#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KRLC51gAAAAcBAAAPAAAAAAAAAAEAIAAAACIAAABk&#10;cnMvZG93bnJldi54bWxQSwECFAAUAAAACACHTuJAFGO9arMCAAAJDAAADgAAAAAAAAABACAAAAAl&#10;AQAAZHJzL2Uyb0RvYy54bWxQSwUGAAAAAAYABgBZAQAASgYAAAAA&#10;">
                  <o:lock v:ext="edit" aspectratio="f"/>
                  <v:line id="1288" o:spid="_x0000_s1026" o:spt="20" style="position:absolute;left:0;top:0;height:646;width:0;" filled="f" stroked="t" coordsize="21600,21600" o:gfxdata="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phK&#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289" o:spid="_x0000_s1026" o:spt="20" style="position:absolute;left:0;top:113;height:0;width:0;" filled="f" stroked="t" coordsize="21600,21600" o:gfxdata="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DDi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90" o:spid="_x0000_s1026" o:spt="20" style="position:absolute;left:0;top:0;height:0;width:1615;" filled="f" stroked="t" coordsize="21600,21600" o:gfxdata="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ZqaO/&#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291" o:spid="_x0000_s1026" o:spt="20" style="position:absolute;left:0;top:651;height:0;width:1615;" filled="f" stroked="t" coordsize="21600,21600" o:gfxdata="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6luO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92" o:spid="_x0000_s1026" o:spt="20" style="position:absolute;left:540;top:4;height:642;width:0;" filled="f" stroked="t" coordsize="21600,21600" o:gfxdata="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2M3i/&#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shape id="Straight Arrow Connector 448" o:spid="_x0000_s1026" o:spt="32" type="#_x0000_t32" style="position:absolute;left:4902100;top:5847351;flip:x y;height:502604;width:19000;" filled="f" stroked="t" coordsize="21600,21600" o:gfxdata="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qVh9fVAAAABwEAAA8AAAAAAAAAAQAgAAAAIgAAAGRycy9kb3ducmV2LnhtbFBLAQIUABQA&#10;AAAIAIdO4kCEBNZnLAIAAFkEAAAOAAAAAAAAAAEAIAAAACQBAABkcnMvZTJvRG9jLnhtbFBLBQYA&#10;AAAABgAGAFkBAADCBQAAAAA=&#10;">
                  <v:fill on="f" focussize="0,0"/>
                  <v:stroke weight="0.5pt" color="#000000 [3216]" miterlimit="8" joinstyle="miter" endarrow="block"/>
                  <v:imagedata o:title=""/>
                  <o:lock v:ext="edit" aspectratio="f"/>
                </v:shape>
                <v:shape id="Straight Arrow Connector 449" o:spid="_x0000_s1026" o:spt="32" type="#_x0000_t32" style="position:absolute;left:5297700;top:5857851;height:492104;width:14000;" filled="f" stroked="t" coordsize="21600,21600" o:gfxdata="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0i2dTTAAAA&#10;BwEAAA8AAAAAAAAAAQAgAAAAIgAAAGRycy9kb3ducmV2LnhtbFBLAQIUABQAAAAIAIdO4kDB3Sqg&#10;IgIAAEUEAAAOAAAAAAAAAAEAIAAAACIBAABkcnMvZTJvRG9jLnhtbFBLBQYAAAAABgAGAFkBAAC2&#10;BQAAAAA=&#10;">
                  <v:fill on="f" focussize="0,0"/>
                  <v:stroke weight="0.5pt" color="#000000 [3216]" miterlimit="8" joinstyle="miter" endarrow="block"/>
                  <v:imagedata o:title=""/>
                  <o:lock v:ext="edit" aspectratio="f"/>
                </v:shape>
                <v:shape id="Text Box 450" o:spid="_x0000_s1026" o:spt="202" type="#_x0000_t202" style="position:absolute;left:4680400;top:5346347;height:463904;width:8864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BUFBu1QAAAAcBAAAPAAAA&#10;AAAAAAEAIAAAACIAAABkcnMvZG93bnJldi54bWxQSwECFAAUAAAACACHTuJAKXRnl1ECAAABBQAA&#10;DgAAAAAAAAABACAAAAAkAQAAZHJzL2Uyb0RvYy54bWxQSwUGAAAAAAYABgBZAQAA5wUAAAAA&#10;">
                  <v:fill on="t" focussize="0,0"/>
                  <v:stroke weight="0.5pt" color="#FFFFFF [3228]" miterlimit="8" joinstyle="miter"/>
                  <v:imagedata o:title=""/>
                  <o:lock v:ext="edit" aspectratio="f"/>
                  <v:textbox>
                    <w:txbxContent>
                      <w:p>
                        <w:pPr>
                          <w:rPr>
                            <w:rFonts w:ascii="Times New Roman" w:hAnsi="Times New Roman" w:cs="Times New Roman"/>
                            <w:sz w:val="18"/>
                            <w:szCs w:val="16"/>
                          </w:rPr>
                        </w:pPr>
                        <w:r>
                          <w:rPr>
                            <w:rFonts w:ascii="Times New Roman" w:hAnsi="Times New Roman" w:cs="Times New Roman"/>
                            <w:sz w:val="18"/>
                            <w:szCs w:val="16"/>
                          </w:rPr>
                          <w:t>Update profile information</w:t>
                        </w:r>
                      </w:p>
                    </w:txbxContent>
                  </v:textbox>
                </v:shape>
                <v:group id="1339" o:spid="_x0000_s1026" o:spt="203" style="position:absolute;left:3566400;top:1466613;height:1727816;width:1047118;" coordorigin="-92,-75" coordsize="2035,282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KRLC51gAA&#10;AAcBAAAPAAAAAAAAAAEAIAAAACIAAABkcnMvZG93bnJldi54bWxQSwECFAAUAAAACACHTuJARFpF&#10;3FoEAADhEQAADgAAAAAAAAABACAAAAAlAQAAZHJzL2Uyb0RvYy54bWxQSwUGAAAAAAYABgBZAQAA&#10;8QcAAAAA&#10;">
                  <o:lock v:ext="edit" aspectratio="f"/>
                  <v:group id="1340" o:spid="_x0000_s1026" o:spt="203" style="position:absolute;left:-92;top:-75;height:2807;width:2035;" coordorigin="-92,-75" coordsize="2035,2807" o:gfxdata="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joi5O7AAAA3AAAAA8AAAAAAAAAAQAgAAAAIgAAAGRycy9kb3ducmV2LnhtbFBL&#10;AQIUABQAAAAIAIdO4kAzLwWeOwAAADkAAAAVAAAAAAAAAAEAIAAAAAoBAABkcnMvZ3JvdXBzaGFw&#10;ZXhtbC54bWxQSwUGAAAAAAYABgBgAQAAxwMAAAAA&#10;">
                    <o:lock v:ext="edit" aspectratio="f"/>
                    <v:group id="1341" o:spid="_x0000_s1026" o:spt="203" style="position:absolute;left:-92;top:-75;height:1774;width:2035;" coordorigin="-92,-75" coordsize="2035,1774" o:gfxdata="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pC4IvwAAANwAAAAPAAAAAAAAAAEAIAAAACIAAABkcnMvZG93bnJldi54&#10;bWxQSwECFAAUAAAACACHTuJAMy8FnjsAAAA5AAAAFQAAAAAAAAABACAAAAAOAQAAZHJzL2dyb3Vw&#10;c2hhcGV4bWwueG1sUEsFBgAAAAAGAAYAYAEAAMsDAAAAAA==&#10;">
                      <o:lock v:ext="edit" aspectratio="f"/>
                      <v:group id="1342" o:spid="_x0000_s1026" o:spt="203" style="position:absolute;left:-92;top:-75;height:1774;width:2035;" coordorigin="-118,-54" coordsize="2598,1271" o:gfxdata="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RxFIvAAAANwAAAAPAAAAAAAAAAEAIAAAACIAAABkcnMvZG93bnJldi54bWxQ&#10;SwECFAAUAAAACACHTuJAMy8FnjsAAAA5AAAAFQAAAAAAAAABACAAAAALAQAAZHJzL2dyb3Vwc2hh&#10;cGV4bWwueG1sUEsFBgAAAAAGAAYAYAEAAMgDAAAAAA==&#10;">
                        <o:lock v:ext="edit" aspectratio="f"/>
                        <v:roundrect id="1343" o:spid="_x0000_s1026" o:spt="2" style="position:absolute;left:-118;top:-54;height:1271;width:2598;" fillcolor="#FFFFFF" filled="t" stroked="t" coordsize="21600,21600" arcsize="0.166666666666667" o:gfxdata="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3jue/&#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344" o:spid="_x0000_s1026" o:spt="20" style="position:absolute;left:0;top:336;height:0;width:2154;" filled="f" stroked="t" coordsize="21600,21600" o:gfxdata="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OFM+/&#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345" o:spid="_x0000_s1026" o:spt="1" style="position:absolute;left:-29;top:490;height:1098;width:1736;" fillcolor="#FFFFFF" filled="t" stroked="t" coordsize="21600,21600" o:gfxdata="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sQsC/&#10;AAAA3A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rFonts w:cs="Vrinda"/>
                                  <w:sz w:val="18"/>
                                  <w:szCs w:val="16"/>
                                </w:rPr>
                                <w:t>Manage course assignments for all registered students.</w:t>
                              </w:r>
                            </w:p>
                            <w:p>
                              <w:pPr>
                                <w:pStyle w:val="28"/>
                                <w:spacing w:before="0" w:beforeAutospacing="0" w:after="0"/>
                                <w:jc w:val="center"/>
                                <w:rPr>
                                  <w:sz w:val="18"/>
                                  <w:szCs w:val="16"/>
                                </w:rPr>
                              </w:pPr>
                            </w:p>
                          </w:txbxContent>
                        </v:textbox>
                      </v:rect>
                    </v:group>
                    <v:shape id="1346" o:spid="_x0000_s1026" o:spt="32" type="#_x0000_t32" style="position:absolute;left:353;top:1684;flip:y;height:1048;width:247;" filled="f" stroked="t" coordsize="21600,21600" o:gfxdata="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Yj2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1347" o:spid="_x0000_s1026" o:spt="32" type="#_x0000_t32" style="position:absolute;left:826;top:1736;flip:x;height:1010;width:207;" filled="f" stroked="t" coordsize="21600,21600" o:gfxdata="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UKv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1160" o:spid="_x0000_s1026" o:spt="203" style="position:absolute;left:3527100;top:361903;height:559405;width:1054400;" coordsize="1615,65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KRLC51gAAAAcBAAAPAAAAAAAAAAEAIAAAACIAAABkcnMvZG93&#10;bnJldi54bWxQSwECFAAUAAAACACHTuJAPZhThq0CAAAIDAAADgAAAAAAAAABACAAAAAlAQAAZHJz&#10;L2Uyb0RvYy54bWxQSwUGAAAAAAYABgBZAQAARAYAAAAA&#10;">
                  <o:lock v:ext="edit" aspectratio="f"/>
                  <v:line id="1161" o:spid="_x0000_s1026" o:spt="20" style="position:absolute;left:0;top:0;height:646;width:0;" filled="f" stroked="t" coordsize="21600,21600" o:gfxdata="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bdX&#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2" o:spid="_x0000_s1026" o:spt="20" style="position:absolute;left:0;top:113;height:0;width:0;" filled="f" stroked="t" coordsize="21600,21600" o:gfxdata="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ZiMl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3" o:spid="_x0000_s1026" o:spt="20" style="position:absolute;left:0;top:0;height:0;width:1615;" filled="f" stroked="t" coordsize="21600,21600" o:gfxdata="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Koa+&#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4" o:spid="_x0000_s1026" o:spt="20" style="position:absolute;left:0;top:651;height:0;width:1615;" filled="f" stroked="t" coordsize="21600,21600" o:gfxdata="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wQAW/&#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5" o:spid="_x0000_s1026" o:spt="20" style="position:absolute;left:540;top:4;height:642;width:0;" filled="f" stroked="t" coordsize="21600,21600" o:gfxdata="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i3nK/&#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group id="1339" o:spid="_x0000_s1026" o:spt="203" style="position:absolute;left:4850303;top:1501113;height:1696661;width:1150418;" coordorigin="1,0" coordsize="1907,2833"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CKRLC51gAAAAcBAAAPAAAA&#10;AAAAAAEAIAAAACIAAABkcnMvZG93bnJldi54bWxQSwECFAAUAAAACACHTuJAvUxFZVEEAAC9EQAA&#10;DgAAAAAAAAABACAAAAAlAQAAZHJzL2Uyb0RvYy54bWxQSwUGAAAAAAYABgBZAQAA6AcAAAAA&#10;">
                  <o:lock v:ext="edit" aspectratio="f"/>
                  <v:group id="1340" o:spid="_x0000_s1026" o:spt="203" style="position:absolute;left:1;top:0;height:2833;width:1907;" coordorigin="1,0" coordsize="1907,2833" o:gfxdata="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hDd9sAAAADcAAAADwAAAAAAAAABACAAAAAiAAAAZHJzL2Rvd25yZXYu&#10;eG1sUEsBAhQAFAAAAAgAh07iQDMvBZ47AAAAOQAAABUAAAAAAAAAAQAgAAAADwEAAGRycy9ncm91&#10;cHNoYXBleG1sLnhtbFBLBQYAAAAABgAGAGABAADMAwAAAAA=&#10;">
                    <o:lock v:ext="edit" aspectratio="f"/>
                    <v:group id="1341" o:spid="_x0000_s1026" o:spt="203" style="position:absolute;left:1;top:0;height:1724;width:1907;" coordorigin="1,0" coordsize="1907,1724" o:gfxdata="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1ceG2+AAAA3AAAAA8AAAAAAAAAAQAgAAAAIgAAAGRycy9kb3ducmV2Lnht&#10;bFBLAQIUABQAAAAIAIdO4kAzLwWeOwAAADkAAAAVAAAAAAAAAAEAIAAAAA0BAABkcnMvZ3JvdXBz&#10;aGFwZXhtbC54bWxQSwUGAAAAAAYABgBgAQAAygMAAAAA&#10;">
                      <o:lock v:ext="edit" aspectratio="f"/>
                      <v:group id="1342" o:spid="_x0000_s1026" o:spt="203" style="position:absolute;left:1;top:0;height:1724;width:1907;" coordsize="2436,1235" o:gfxdata="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2O5hq+AAAA3AAAAA8AAAAAAAAAAQAgAAAAIgAAAGRycy9kb3ducmV2Lnht&#10;bFBLAQIUABQAAAAIAIdO4kAzLwWeOwAAADkAAAAVAAAAAAAAAAEAIAAAAA0BAABkcnMvZ3JvdXBz&#10;aGFwZXhtbC54bWxQSwUGAAAAAAYABgBgAQAAygMAAAAA&#10;">
                        <o:lock v:ext="edit" aspectratio="f"/>
                        <v:roundrect id="1343" o:spid="_x0000_s1026" o:spt="2" style="position:absolute;left:0;top:0;height:1235;width:2436;" fillcolor="#FFFFFF" filled="t" stroked="t" coordsize="21600,21600" arcsize="0.166666666666667" o:gfxdata="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ebW/&#10;AAAA3AAAAA8AAAAAAAAAAQAgAAAAIgAAAGRycy9kb3ducmV2LnhtbFBLAQIUABQAAAAIAIdO4kAz&#10;LwWeOwAAADkAAAAQAAAAAAAAAAEAIAAAAA4BAABkcnMvc2hhcGV4bWwueG1sUEsFBgAAAAAGAAYA&#10;WwEAALgDAAAAAA==&#10;">
                          <v:fill on="t" focussize="0,0"/>
                          <v:stroke weight="0.74pt" color="#000000" miterlimit="8" joinstyle="miter"/>
                          <v:imagedata o:title=""/>
                          <o:lock v:ext="edit" aspectratio="f"/>
                        </v:roundrect>
                        <v:line id="1344" o:spid="_x0000_s1026" o:spt="20" style="position:absolute;left:32;top:336;height:0;width:2369;" filled="f" stroked="t" coordsize="21600,21600" o:gfxdata="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CumY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345" o:spid="_x0000_s1026" o:spt="1" style="position:absolute;left:74;top:566;height:971;width:1708;" fillcolor="#FFFFFF" filled="t" stroked="t" coordsize="21600,21600" o:gfxdata="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i/l74A&#10;AADcAAAADwAAAAAAAAABACAAAAAiAAAAZHJzL2Rvd25yZXYueG1sUEsBAhQAFAAAAAgAh07iQDMv&#10;BZ47AAAAOQAAABAAAAAAAAAAAQAgAAAADQEAAGRycy9zaGFwZXhtbC54bWxQSwUGAAAAAAYABgBb&#10;AQAAtw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rFonts w:cs="Vrinda"/>
                                  <w:sz w:val="18"/>
                                  <w:szCs w:val="16"/>
                                </w:rPr>
                                <w:t xml:space="preserve">Manage all registered students for course. </w:t>
                              </w:r>
                            </w:p>
                            <w:p>
                              <w:pPr>
                                <w:pStyle w:val="28"/>
                                <w:spacing w:before="0" w:beforeAutospacing="0" w:after="0"/>
                                <w:jc w:val="center"/>
                                <w:rPr>
                                  <w:sz w:val="18"/>
                                  <w:szCs w:val="16"/>
                                </w:rPr>
                              </w:pPr>
                            </w:p>
                          </w:txbxContent>
                        </v:textbox>
                      </v:rect>
                    </v:group>
                    <v:shape id="1346" o:spid="_x0000_s1026" o:spt="32" type="#_x0000_t32" style="position:absolute;left:74;top:1671;flip:y;height:1162;width:491;" filled="f" stroked="t" coordsize="21600,21600" o:gfxdata="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W1Q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v:shape id="1347" o:spid="_x0000_s1026" o:spt="32" type="#_x0000_t32" style="position:absolute;left:659;top:1701;flip:x;height:1127;width:396;" filled="f" stroked="t" coordsize="21600,21600" o:gfxdata="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acJ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Text Box 2097190" o:spid="_x0000_s1026" o:spt="202" type="#_x0000_t202" style="position:absolute;left:3449400;top:2722624;height:242602;width:11639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VMk1L1cC&#10;AAAG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Assignment Info</w:t>
                        </w:r>
                      </w:p>
                    </w:txbxContent>
                  </v:textbox>
                </v:shape>
                <v:shape id="Text Box 2097190" o:spid="_x0000_s1026" o:spt="202" type="#_x0000_t202" style="position:absolute;left:4647500;top:2645023;height:440004;width:11640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FQUG7VAAAA&#10;BwEAAA8AAAAAAAAAAQAgAAAAIgAAAGRycy9kb3ducmV2LnhtbFBLAQIUABQAAAAIAIdO4kCyh4oI&#10;WQIAAAYFAAAOAAAAAAAAAAEAIAAAACQBAABkcnMvZTJvRG9jLnhtbFBLBQYAAAAABgAGAFkBAADv&#10;BQAAAAA=&#10;">
                  <v:fill on="t" focussize="0,0"/>
                  <v:stroke weight="0.5pt" color="#FFFFFF [3228]" miterlimit="8" joinstyle="miter"/>
                  <v:imagedata o:title=""/>
                  <o:lock v:ext="edit" aspectratio="f"/>
                  <v:textbox>
                    <w:txbxContent>
                      <w:p>
                        <w:pPr>
                          <w:pStyle w:val="28"/>
                          <w:spacing w:before="0" w:beforeAutospacing="0" w:after="200" w:line="276" w:lineRule="auto"/>
                          <w:jc w:val="center"/>
                        </w:pPr>
                        <w:r>
                          <w:rPr>
                            <w:rFonts w:cs="Vrinda"/>
                            <w:sz w:val="22"/>
                            <w:szCs w:val="22"/>
                          </w:rPr>
                          <w:t>Course Request Info</w:t>
                        </w:r>
                      </w:p>
                    </w:txbxContent>
                  </v:textbox>
                </v:shape>
                <v:rect id="1349" o:spid="_x0000_s1026" o:spt="1" style="position:absolute;left:3769900;top:1523313;height:2407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J70rI41AgAAgwQAAA4AAAAAAAAAAQAgAAAAIwEAAGRycy9lMm9Eb2Mu&#10;eG1sUEsFBgAAAAAGAAYAWQEAAMo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ascii="Calibri" w:hAnsi="Calibri" w:cs="Vrinda"/>
                            <w:b/>
                            <w:bCs/>
                            <w:sz w:val="22"/>
                            <w:szCs w:val="22"/>
                          </w:rPr>
                          <w:t>3.0</w:t>
                        </w:r>
                      </w:p>
                    </w:txbxContent>
                  </v:textbox>
                </v:rect>
                <v:rect id="1349" o:spid="_x0000_s1026" o:spt="1" style="position:absolute;left:5087200;top:1528113;height:2406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B4Mu+oMwIAAIMEAAAOAAAAAAAAAAEAIAAAACMBAABkcnMvZTJvRG9jLnht&#10;bFBLBQYAAAAABgAGAFkBAADIBQ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ascii="Calibri" w:hAnsi="Calibri" w:cs="Vrinda"/>
                            <w:b/>
                            <w:bCs/>
                            <w:sz w:val="22"/>
                            <w:szCs w:val="22"/>
                          </w:rPr>
                          <w:t>4.0</w:t>
                        </w:r>
                      </w:p>
                    </w:txbxContent>
                  </v:textbox>
                </v:rect>
                <v:group id="1160" o:spid="_x0000_s1026" o:spt="203" style="position:absolute;left:4931300;top:333303;height:603358;width:955264;" coordsize="1412,67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ikSwudYAAAAHAQAADwAAAAAAAAABACAAAAAiAAAA&#10;ZHJzL2Rvd25yZXYueG1sUEsBAhQAFAAAAAgAh07iQLNYXoO0AgAACgwAAA4AAAAAAAAAAQAgAAAA&#10;JQEAAGRycy9lMm9Eb2MueG1sUEsFBgAAAAAGAAYAWQEAAEsGAAAAAA==&#10;">
                  <o:lock v:ext="edit" aspectratio="f"/>
                  <v:line id="1161" o:spid="_x0000_s1026" o:spt="20" style="position:absolute;left:0;top:0;height:646;width:0;" filled="f" stroked="t" coordsize="21600,21600" o:gfxdata="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M6ze/&#10;AAAA3A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2" o:spid="_x0000_s1026" o:spt="20" style="position:absolute;left:0;top:113;height:0;width:0;" filled="f" stroked="t" coordsize="21600,21600" o:gfxdata="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039F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3" o:spid="_x0000_s1026" o:spt="20" style="position:absolute;left:0;top:0;height:0;width:1412;" filled="f" stroked="t" coordsize="21600,21600" o:gfxdata="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n9re&#10;wAAAANwAAAAPAAAAAAAAAAEAIAAAACIAAABkcnMvZG93bnJldi54bWxQSwECFAAUAAAACACHTuJA&#10;My8FnjsAAAA5AAAAEAAAAAAAAAABACAAAAAPAQAAZHJzL3NoYXBleG1sLnhtbFBLBQYAAAAABgAG&#10;AFsBAAC5AwAAAAA=&#10;">
                    <v:fill on="f" focussize="0,0"/>
                    <v:stroke weight="0.74pt" color="#000000" miterlimit="8" joinstyle="miter"/>
                    <v:imagedata o:title=""/>
                    <o:lock v:ext="edit" aspectratio="f"/>
                  </v:line>
                  <v:line id="1164" o:spid="_x0000_s1026" o:spt="20" style="position:absolute;left:0;top:651;height:24;width:1412;" filled="f" stroked="t" coordsize="21600,21600" o:gfxdata="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IlEb4A&#10;AADd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5" o:spid="_x0000_s1026" o:spt="20" style="position:absolute;left:433;top:4;height:642;width:0;" filled="f" stroked="t" coordsize="21600,21600" o:gfxdata="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6Air4A&#10;AADd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shape id="Straight Arrow Connector 26" o:spid="_x0000_s1026" o:spt="32" type="#_x0000_t32" style="position:absolute;left:3908400;top:900408;flip:y;height:612105;width:1086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Kq&#10;Jm/VAAAABwEAAA8AAAAAAAAAAQAgAAAAIgAAAGRycy9kb3ducmV2LnhtbFBLAQIUABQAAAAIAIdO&#10;4kBW3lSrJgIAAE8EAAAOAAAAAAAAAAEAIAAAACQBAABkcnMvZTJvRG9jLnhtbFBLBQYAAAAABgAG&#10;AFkBAAC8BQAAAAA=&#10;">
                  <v:fill on="f" focussize="0,0"/>
                  <v:stroke weight="0.5pt" color="#000000 [3216]" miterlimit="8" joinstyle="miter" endarrow="block"/>
                  <v:imagedata o:title=""/>
                  <o:lock v:ext="edit" aspectratio="f"/>
                </v:shape>
                <v:shape id="Straight Arrow Connector 34" o:spid="_x0000_s1026" o:spt="32" type="#_x0000_t32" style="position:absolute;left:4166200;top:960308;flip:x;height:507804;width:762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qom&#10;b9UAAAAHAQAADwAAAAAAAAABACAAAAAiAAAAZHJzL2Rvd25yZXYueG1sUEsBAhQAFAAAAAgAh07i&#10;QE/dGHolAgAATgQAAA4AAAAAAAAAAQAgAAAAJAEAAGRycy9lMm9Eb2MueG1sUEsFBgAAAAAGAAYA&#10;WQEAALsFAAAAAA==&#10;">
                  <v:fill on="f" focussize="0,0"/>
                  <v:stroke weight="0.5pt" color="#000000 [3216]" miterlimit="8" joinstyle="miter" endarrow="block"/>
                  <v:imagedata o:title=""/>
                  <o:lock v:ext="edit" aspectratio="f"/>
                </v:shape>
                <v:shape id="Straight Arrow Connector 541" o:spid="_x0000_s1026" o:spt="32" type="#_x0000_t32" style="position:absolute;left:5247300;top:909808;flip:y;height:555905;width:1086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S&#10;qiZv1QAAAAcBAAAPAAAAAAAAAAEAIAAAACIAAABkcnMvZG93bnJldi54bWxQSwECFAAUAAAACACH&#10;TuJAZ8I7cycCAABQBAAADgAAAAAAAAABACAAAAAkAQAAZHJzL2Uyb0RvYy54bWxQSwUGAAAAAAYA&#10;BgBZAQAAvQUAAAAA&#10;">
                  <v:fill on="f" focussize="0,0"/>
                  <v:stroke weight="0.5pt" color="#000000 [3216]" miterlimit="8" joinstyle="miter" endarrow="block"/>
                  <v:imagedata o:title=""/>
                  <o:lock v:ext="edit" aspectratio="f"/>
                </v:shape>
                <v:shape id="Straight Arrow Connector 542" o:spid="_x0000_s1026" o:spt="32" type="#_x0000_t32" style="position:absolute;left:5563500;top:919408;flip:x;height:558205;width:762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0qomb9UAAAAHAQAADwAAAAAAAAABACAAAAAiAAAAZHJzL2Rvd25yZXYueG1sUEsBAhQAFAAAAAgA&#10;h07iQK+ISVkoAgAATwQAAA4AAAAAAAAAAQAgAAAAJAEAAGRycy9lMm9Eb2MueG1sUEsFBgAAAAAG&#10;AAYAWQEAAL4FAAAAAA==&#10;">
                  <v:fill on="f" focussize="0,0"/>
                  <v:stroke weight="0.5pt" color="#000000 [3216]" miterlimit="8" joinstyle="miter" endarrow="block"/>
                  <v:imagedata o:title=""/>
                  <o:lock v:ext="edit" aspectratio="f"/>
                </v:shape>
                <v:rect id="1248" o:spid="_x0000_s1026" o:spt="1" style="position:absolute;left:501000;top:483304;height:417104;width:7699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Lrm+1AAAAAcBAAAPAAAAAAAAAAEAIAAAACIAAABkcnMvZG93bnJldi54bWxQ&#10;SwECFAAUAAAACACHTuJAk+BeGDQCAACCBAAADgAAAAAAAAABACAAAAAjAQAAZHJzL2Uyb0RvYy54&#10;bWxQSwUGAAAAAAYABgBZAQAAyQUAAAAA&#10;">
                  <v:fill on="t" focussize="0,0"/>
                  <v:stroke color="#FFFFFF" miterlimit="8" joinstyle="miter"/>
                  <v:imagedata o:title=""/>
                  <o:lock v:ext="edit" aspectratio="f"/>
                  <v:textbox inset="4.87pt,2.44pt,4.87pt,2.44pt">
                    <w:txbxContent>
                      <w:p>
                        <w:pPr>
                          <w:pStyle w:val="28"/>
                          <w:spacing w:before="0" w:beforeAutospacing="0" w:after="0"/>
                          <w:jc w:val="center"/>
                          <w:rPr>
                            <w:sz w:val="22"/>
                          </w:rPr>
                        </w:pPr>
                        <w:r>
                          <w:rPr>
                            <w:rFonts w:eastAsia="Calibri"/>
                            <w:color w:val="000000"/>
                            <w:sz w:val="20"/>
                            <w:szCs w:val="22"/>
                          </w:rPr>
                          <w:t xml:space="preserve">Assigned Courses </w:t>
                        </w:r>
                      </w:p>
                    </w:txbxContent>
                  </v:textbox>
                </v:rect>
                <v:rect id="1345" o:spid="_x0000_s1026" o:spt="1" style="position:absolute;left:2284700;top:541905;height:291503;width:7201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HASfGQ1AgAAgwQAAA4AAAAAAAAAAQAgAAAAIwEAAGRycy9lMm9Eb2Mu&#10;eG1sUEsFBgAAAAAGAAYAWQEAAMoFAAAAAA==&#10;">
                  <v:fill on="t" focussize="0,0"/>
                  <v:stroke color="#FFFFFF" miterlimit="8" joinstyle="miter"/>
                  <v:imagedata o:title=""/>
                  <o:lock v:ext="edit" aspectratio="f"/>
                  <v:textbox inset="4.87pt,2.44pt,4.87pt,2.44pt">
                    <w:txbxContent>
                      <w:p>
                        <w:pPr>
                          <w:pStyle w:val="28"/>
                          <w:spacing w:before="0" w:beforeAutospacing="0" w:after="0"/>
                          <w:jc w:val="center"/>
                        </w:pPr>
                        <w:r>
                          <w:rPr>
                            <w:rFonts w:eastAsia="Calibri"/>
                            <w:color w:val="000000"/>
                            <w:sz w:val="22"/>
                            <w:szCs w:val="22"/>
                          </w:rPr>
                          <w:t>Notices</w:t>
                        </w:r>
                      </w:p>
                    </w:txbxContent>
                  </v:textbox>
                </v:rect>
                <v:rect id="1345" o:spid="_x0000_s1026" o:spt="1" style="position:absolute;left:3946400;top:446704;height:388703;width:836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HahLq01AgAAgwQAAA4AAAAAAAAAAQAgAAAAIwEAAGRycy9lMm9Eb2Mu&#10;eG1sUEsFBgAAAAAGAAYAWQEAAMoFAAAAAA==&#10;">
                  <v:fill on="t" focussize="0,0"/>
                  <v:stroke color="#FFFFFF" miterlimit="8" joinstyle="miter"/>
                  <v:imagedata o:title=""/>
                  <o:lock v:ext="edit" aspectratio="f"/>
                  <v:textbox inset="4.87pt,2.44pt,4.87pt,2.44pt">
                    <w:txbxContent>
                      <w:p>
                        <w:pPr>
                          <w:pStyle w:val="28"/>
                          <w:spacing w:before="0" w:beforeAutospacing="0" w:after="0"/>
                          <w:jc w:val="center"/>
                          <w:rPr>
                            <w:rFonts w:eastAsia="Calibri"/>
                            <w:color w:val="000000"/>
                            <w:sz w:val="22"/>
                            <w:szCs w:val="22"/>
                          </w:rPr>
                        </w:pPr>
                        <w:r>
                          <w:rPr>
                            <w:rFonts w:eastAsia="Calibri"/>
                            <w:color w:val="000000"/>
                            <w:sz w:val="22"/>
                            <w:szCs w:val="22"/>
                          </w:rPr>
                          <w:t>Teacher</w:t>
                        </w:r>
                      </w:p>
                      <w:p>
                        <w:pPr>
                          <w:pStyle w:val="28"/>
                          <w:spacing w:before="0" w:beforeAutospacing="0" w:after="0"/>
                          <w:jc w:val="center"/>
                        </w:pPr>
                        <w:r>
                          <w:rPr>
                            <w:rFonts w:eastAsia="Calibri"/>
                            <w:color w:val="000000"/>
                            <w:sz w:val="22"/>
                            <w:szCs w:val="22"/>
                          </w:rPr>
                          <w:t xml:space="preserve">Assignments </w:t>
                        </w:r>
                      </w:p>
                    </w:txbxContent>
                  </v:textbox>
                </v:rect>
                <v:rect id="1345" o:spid="_x0000_s1026" o:spt="1" style="position:absolute;left:5271065;top:408604;height:410904;width:7706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suub7UAAAABwEAAA8AAAAAAAAAAQAgAAAAIgAAAGRycy9kb3ducmV2Lnht&#10;bFBLAQIUABQAAAAIAIdO4kB8iu8dNgIAAIMEAAAOAAAAAAAAAAEAIAAAACMBAABkcnMvZTJvRG9j&#10;LnhtbFBLBQYAAAAABgAGAFkBAADLBQAAAAA=&#10;">
                  <v:fill on="t" focussize="0,0"/>
                  <v:stroke color="#FFFFFF" miterlimit="8" joinstyle="miter"/>
                  <v:imagedata o:title=""/>
                  <o:lock v:ext="edit" aspectratio="f"/>
                  <v:textbox inset="4.87pt,2.44pt,4.87pt,2.44pt">
                    <w:txbxContent>
                      <w:p>
                        <w:pPr>
                          <w:pStyle w:val="28"/>
                          <w:spacing w:before="0" w:beforeAutospacing="0" w:after="0"/>
                          <w:jc w:val="center"/>
                        </w:pPr>
                        <w:r>
                          <w:rPr>
                            <w:rFonts w:eastAsia="Calibri"/>
                            <w:color w:val="000000"/>
                            <w:sz w:val="22"/>
                            <w:szCs w:val="22"/>
                          </w:rPr>
                          <w:t>Course Request</w:t>
                        </w:r>
                      </w:p>
                    </w:txbxContent>
                  </v:textbox>
                </v:rect>
                <v:rect id="1286" o:spid="_x0000_s1026" o:spt="1" style="position:absolute;left:1114400;top:6529257;height:235602;width:6740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7Lrm+1AAAAAcBAAAPAAAAAAAAAAEAIAAAACIAAABkcnMvZG93bnJldi54&#10;bWxQSwECFAAUAAAACACHTuJA0d+dlDcCAACEBAAADgAAAAAAAAABACAAAAAjAQAAZHJzL2Uyb0Rv&#10;Yy54bWxQSwUGAAAAAAYABgBZAQAAzAUAAAAA&#10;">
                  <v:fill on="t" focussize="0,0"/>
                  <v:stroke color="#FFFFFF" miterlimit="8" joinstyle="miter"/>
                  <v:imagedata o:title=""/>
                  <o:lock v:ext="edit" aspectratio="f"/>
                  <v:textbox inset="4.87pt,2.44pt,4.87pt,2.44pt">
                    <w:txbxContent>
                      <w:p>
                        <w:pPr>
                          <w:pStyle w:val="28"/>
                          <w:spacing w:before="0" w:beforeAutospacing="0" w:after="200" w:line="276" w:lineRule="auto"/>
                        </w:pPr>
                        <w:r>
                          <w:rPr>
                            <w:sz w:val="22"/>
                            <w:szCs w:val="22"/>
                          </w:rPr>
                          <w:t>Forum</w:t>
                        </w:r>
                      </w:p>
                    </w:txbxContent>
                  </v:textbox>
                </v:rect>
                <v:rect id="1286" o:spid="_x0000_s1026" o:spt="1" style="position:absolute;left:3177800;top:6585558;height:257802;width:8257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Lrm+1AAAAAcBAAAPAAAAAAAAAAEAIAAAACIAAABkcnMvZG93bnJldi54bWxQ&#10;SwECFAAUAAAACACHTuJAVeAlbzQCAACEBAAADgAAAAAAAAABACAAAAAjAQAAZHJzL2Uyb0RvYy54&#10;bWxQSwUGAAAAAAYABgBZAQAAyQUAAAAA&#10;">
                  <v:fill on="t" focussize="0,0"/>
                  <v:stroke color="#FFFFFF" miterlimit="8" joinstyle="miter"/>
                  <v:imagedata o:title=""/>
                  <o:lock v:ext="edit" aspectratio="f"/>
                  <v:textbox inset="4.87pt,2.44pt,4.87pt,2.44pt">
                    <w:txbxContent>
                      <w:p>
                        <w:pPr>
                          <w:pStyle w:val="28"/>
                          <w:spacing w:before="0" w:beforeAutospacing="0" w:after="200" w:line="276" w:lineRule="auto"/>
                        </w:pPr>
                        <w:r>
                          <w:rPr>
                            <w:rFonts w:cs="Vrinda"/>
                            <w:sz w:val="22"/>
                            <w:szCs w:val="22"/>
                          </w:rPr>
                          <w:t>Messages</w:t>
                        </w:r>
                      </w:p>
                    </w:txbxContent>
                  </v:textbox>
                </v:rect>
                <w10:wrap type="none"/>
                <w10:anchorlock/>
              </v:group>
            </w:pict>
          </mc:Fallback>
        </mc:AlternateContent>
      </w:r>
    </w:p>
    <w:p>
      <w:pPr>
        <w:pStyle w:val="100"/>
        <w:rPr>
          <w:color w:val="000000"/>
          <w:sz w:val="24"/>
          <w:szCs w:val="24"/>
        </w:rPr>
      </w:pPr>
      <w:r>
        <w:t>Figure 5.30: Level 1 Data Flow Diagram for Teacher Application.</w:t>
      </w:r>
    </w:p>
    <w:p>
      <w:pPr>
        <w:pStyle w:val="54"/>
        <w:spacing w:before="100" w:beforeAutospacing="1" w:line="276" w:lineRule="auto"/>
        <w:ind w:left="2880" w:firstLine="720"/>
        <w:rPr>
          <w:b/>
          <w:sz w:val="28"/>
          <w:szCs w:val="28"/>
        </w:rPr>
      </w:pPr>
    </w:p>
    <w:p>
      <w:pPr>
        <w:pStyle w:val="95"/>
      </w:pPr>
      <w:r>
        <w:t xml:space="preserve">5.11.4 </w:t>
      </w:r>
      <w:r>
        <w:rPr>
          <w:lang w:bidi="bn-BD"/>
        </w:rPr>
        <w:t>Level 1 DFD for Student</w:t>
      </w:r>
    </w:p>
    <w:p>
      <w:pPr>
        <w:pStyle w:val="54"/>
        <w:spacing w:before="100" w:beforeAutospacing="1" w:line="276" w:lineRule="auto"/>
        <w:rPr>
          <w:b/>
          <w:sz w:val="24"/>
          <w:szCs w:val="24"/>
        </w:rPr>
      </w:pPr>
      <w:r>
        <mc:AlternateContent>
          <mc:Choice Requires="wpc">
            <w:drawing>
              <wp:inline distT="0" distB="0" distL="0" distR="0">
                <wp:extent cx="6477000" cy="7428865"/>
                <wp:effectExtent l="0" t="0" r="0" b="0"/>
                <wp:docPr id="460" name="Canvas 1531"/>
                <wp:cNvGraphicFramePr/>
                <a:graphic xmlns:a="http://schemas.openxmlformats.org/drawingml/2006/main">
                  <a:graphicData uri="http://schemas.microsoft.com/office/word/2010/wordprocessingCanvas">
                    <wpc:wpc>
                      <wpc:bg>
                        <a:noFill/>
                      </wpc:bg>
                      <wpc:whole/>
                      <wpg:wgp>
                        <wpg:cNvPr id="1" name="1228"/>
                        <wpg:cNvGrpSpPr/>
                        <wpg:grpSpPr>
                          <a:xfrm>
                            <a:off x="431300" y="3233428"/>
                            <a:ext cx="5476200" cy="1142310"/>
                            <a:chOff x="720" y="152"/>
                            <a:chExt cx="2154" cy="1021"/>
                          </a:xfrm>
                        </wpg:grpSpPr>
                        <wps:wsp>
                          <wps:cNvPr id="2" name="1229"/>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3" name="1230"/>
                          <wps:cNvCnPr>
                            <a:cxnSpLocks noChangeShapeType="1"/>
                          </wps:cNvCnPr>
                          <wps:spPr bwMode="auto">
                            <a:xfrm>
                              <a:off x="720" y="488"/>
                              <a:ext cx="2154" cy="0"/>
                            </a:xfrm>
                            <a:prstGeom prst="line">
                              <a:avLst/>
                            </a:prstGeom>
                            <a:noFill/>
                            <a:ln w="9398">
                              <a:solidFill>
                                <a:srgbClr val="000000"/>
                              </a:solidFill>
                              <a:miter lim="800000"/>
                            </a:ln>
                          </wps:spPr>
                          <wps:bodyPr/>
                        </wps:wsp>
                      </wpg:wgp>
                      <wps:wsp>
                        <wps:cNvPr id="5" name="1231"/>
                        <wps:cNvSpPr>
                          <a:spLocks noChangeArrowheads="1"/>
                        </wps:cNvSpPr>
                        <wps:spPr bwMode="auto">
                          <a:xfrm>
                            <a:off x="2374200" y="3320429"/>
                            <a:ext cx="822300" cy="216502"/>
                          </a:xfrm>
                          <a:prstGeom prst="rect">
                            <a:avLst/>
                          </a:prstGeom>
                          <a:solidFill>
                            <a:srgbClr val="FFFFFF"/>
                          </a:solidFill>
                          <a:ln w="9525">
                            <a:solidFill>
                              <a:srgbClr val="FFFFFF"/>
                            </a:solidFill>
                            <a:miter lim="800000"/>
                          </a:ln>
                        </wps:spPr>
                        <wps:txbx>
                          <w:txbxContent>
                            <w:p>
                              <w:pPr>
                                <w:jc w:val="center"/>
                                <w:rPr>
                                  <w:b/>
                                  <w:szCs w:val="20"/>
                                </w:rPr>
                              </w:pPr>
                              <w:r>
                                <w:rPr>
                                  <w:b/>
                                  <w:szCs w:val="20"/>
                                </w:rPr>
                                <w:t>0</w:t>
                              </w:r>
                            </w:p>
                          </w:txbxContent>
                        </wps:txbx>
                        <wps:bodyPr rot="0" vert="horz" wrap="square" lIns="61849" tIns="30988" rIns="61849" bIns="30988" anchor="t" anchorCtr="0" upright="1">
                          <a:noAutofit/>
                        </wps:bodyPr>
                      </wps:wsp>
                      <wps:wsp>
                        <wps:cNvPr id="6" name="1232"/>
                        <wps:cNvSpPr>
                          <a:spLocks noChangeArrowheads="1"/>
                        </wps:cNvSpPr>
                        <wps:spPr bwMode="auto">
                          <a:xfrm>
                            <a:off x="1693300" y="3670532"/>
                            <a:ext cx="3531200" cy="542905"/>
                          </a:xfrm>
                          <a:prstGeom prst="rect">
                            <a:avLst/>
                          </a:prstGeom>
                          <a:solidFill>
                            <a:srgbClr val="FFFFFF"/>
                          </a:solidFill>
                          <a:ln w="9525">
                            <a:solidFill>
                              <a:srgbClr val="FFFFFF"/>
                            </a:solidFill>
                            <a:miter lim="800000"/>
                          </a:ln>
                        </wps:spPr>
                        <wps:txbx>
                          <w:txbxContent>
                            <w:p>
                              <w:pPr>
                                <w:jc w:val="center"/>
                                <w:rPr>
                                  <w:b/>
                                  <w:sz w:val="30"/>
                                  <w:szCs w:val="30"/>
                                </w:rPr>
                              </w:pPr>
                              <w:r>
                                <w:rPr>
                                  <w:rFonts w:ascii="Times New Roman" w:hAnsi="Times New Roman" w:eastAsia="Times New Roman" w:cs="Times New Roman"/>
                                  <w:b/>
                                  <w:sz w:val="30"/>
                                  <w:szCs w:val="30"/>
                                </w:rPr>
                                <w:t>A Smart Course, Notice and Department Forum Management System</w:t>
                              </w:r>
                            </w:p>
                            <w:p>
                              <w:pPr>
                                <w:rPr>
                                  <w:b/>
                                  <w:sz w:val="40"/>
                                  <w:szCs w:val="40"/>
                                </w:rPr>
                              </w:pPr>
                            </w:p>
                          </w:txbxContent>
                        </wps:txbx>
                        <wps:bodyPr rot="0" vert="horz" wrap="square" lIns="61849" tIns="30988" rIns="61849" bIns="30988" anchor="t" anchorCtr="0" upright="1">
                          <a:noAutofit/>
                        </wps:bodyPr>
                      </wps:wsp>
                      <wpg:wgp>
                        <wpg:cNvPr id="7" name="1244"/>
                        <wpg:cNvGrpSpPr/>
                        <wpg:grpSpPr>
                          <a:xfrm>
                            <a:off x="260300" y="1466213"/>
                            <a:ext cx="1071200" cy="904808"/>
                            <a:chOff x="2546" y="5173"/>
                            <a:chExt cx="1687" cy="1425"/>
                          </a:xfrm>
                        </wpg:grpSpPr>
                        <wpg:grpSp>
                          <wpg:cNvPr id="8" name="1245"/>
                          <wpg:cNvGrpSpPr/>
                          <wpg:grpSpPr>
                            <a:xfrm>
                              <a:off x="2546" y="5173"/>
                              <a:ext cx="1687" cy="1425"/>
                              <a:chOff x="720" y="152"/>
                              <a:chExt cx="2154" cy="1021"/>
                            </a:xfrm>
                          </wpg:grpSpPr>
                          <wps:wsp>
                            <wps:cNvPr id="9" name="1246"/>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0" name="1247"/>
                            <wps:cNvCnPr>
                              <a:cxnSpLocks noChangeShapeType="1"/>
                            </wps:cNvCnPr>
                            <wps:spPr bwMode="auto">
                              <a:xfrm>
                                <a:off x="720" y="488"/>
                                <a:ext cx="2154" cy="0"/>
                              </a:xfrm>
                              <a:prstGeom prst="line">
                                <a:avLst/>
                              </a:prstGeom>
                              <a:noFill/>
                              <a:ln w="9398">
                                <a:solidFill>
                                  <a:srgbClr val="000000"/>
                                </a:solidFill>
                                <a:miter lim="800000"/>
                              </a:ln>
                            </wps:spPr>
                            <wps:bodyPr/>
                          </wps:wsp>
                        </wpg:grpSp>
                        <wps:wsp>
                          <wps:cNvPr id="11" name="1248"/>
                          <wps:cNvSpPr>
                            <a:spLocks noChangeArrowheads="1"/>
                          </wps:cNvSpPr>
                          <wps:spPr bwMode="auto">
                            <a:xfrm>
                              <a:off x="2634" y="5719"/>
                              <a:ext cx="1499" cy="844"/>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Explore all courses &amp; manage courses.</w:t>
                                </w:r>
                              </w:p>
                              <w:p>
                                <w:pPr>
                                  <w:pStyle w:val="54"/>
                                  <w:jc w:val="center"/>
                                  <w:rPr>
                                    <w:sz w:val="18"/>
                                    <w:szCs w:val="16"/>
                                  </w:rPr>
                                </w:pPr>
                              </w:p>
                            </w:txbxContent>
                          </wps:txbx>
                          <wps:bodyPr rot="0" vert="horz" wrap="square" lIns="61849" tIns="30988" rIns="61849" bIns="30988" anchor="t" anchorCtr="0" upright="1">
                            <a:noAutofit/>
                          </wps:bodyPr>
                        </wps:wsp>
                      </wpg:wgp>
                      <wps:wsp>
                        <wps:cNvPr id="12" name="1249"/>
                        <wps:cNvSpPr>
                          <a:spLocks noChangeArrowheads="1"/>
                        </wps:cNvSpPr>
                        <wps:spPr bwMode="auto">
                          <a:xfrm>
                            <a:off x="469200" y="1513213"/>
                            <a:ext cx="552500" cy="240602"/>
                          </a:xfrm>
                          <a:prstGeom prst="rect">
                            <a:avLst/>
                          </a:prstGeom>
                          <a:solidFill>
                            <a:srgbClr val="FFFFFF"/>
                          </a:solidFill>
                          <a:ln w="9525">
                            <a:solidFill>
                              <a:srgbClr val="FFFFFF"/>
                            </a:solidFill>
                            <a:miter lim="800000"/>
                          </a:ln>
                        </wps:spPr>
                        <wps:txbx>
                          <w:txbxContent>
                            <w:p>
                              <w:pPr>
                                <w:jc w:val="center"/>
                                <w:rPr>
                                  <w:b/>
                                  <w:szCs w:val="20"/>
                                </w:rPr>
                              </w:pPr>
                              <w:r>
                                <w:rPr>
                                  <w:b/>
                                  <w:szCs w:val="20"/>
                                </w:rPr>
                                <w:t>1.0</w:t>
                              </w:r>
                            </w:p>
                          </w:txbxContent>
                        </wps:txbx>
                        <wps:bodyPr rot="0" vert="horz" wrap="square" lIns="61849" tIns="30988" rIns="61849" bIns="30988" anchor="t" anchorCtr="0" upright="1">
                          <a:noAutofit/>
                        </wps:bodyPr>
                      </wps:wsp>
                      <wps:wsp>
                        <wps:cNvPr id="14" name="1271"/>
                        <wps:cNvCnPr>
                          <a:cxnSpLocks noChangeShapeType="1"/>
                        </wps:cNvCnPr>
                        <wps:spPr bwMode="auto">
                          <a:xfrm>
                            <a:off x="747400" y="2371021"/>
                            <a:ext cx="477500" cy="851907"/>
                          </a:xfrm>
                          <a:prstGeom prst="straightConnector1">
                            <a:avLst/>
                          </a:prstGeom>
                          <a:noFill/>
                          <a:ln w="9525">
                            <a:solidFill>
                              <a:srgbClr val="000000"/>
                            </a:solidFill>
                            <a:round/>
                            <a:tailEnd type="triangle" w="med" len="med"/>
                          </a:ln>
                        </wps:spPr>
                        <wps:bodyPr/>
                      </wps:wsp>
                      <wps:wsp>
                        <wps:cNvPr id="15" name="1274"/>
                        <wps:cNvCnPr>
                          <a:cxnSpLocks noChangeShapeType="1"/>
                        </wps:cNvCnPr>
                        <wps:spPr bwMode="auto">
                          <a:xfrm flipH="1" flipV="1">
                            <a:off x="1031200" y="2373621"/>
                            <a:ext cx="489600" cy="849007"/>
                          </a:xfrm>
                          <a:prstGeom prst="straightConnector1">
                            <a:avLst/>
                          </a:prstGeom>
                          <a:noFill/>
                          <a:ln w="9525">
                            <a:solidFill>
                              <a:srgbClr val="000000"/>
                            </a:solidFill>
                            <a:round/>
                            <a:tailEnd type="triangle" w="med" len="med"/>
                          </a:ln>
                        </wps:spPr>
                        <wps:bodyPr/>
                      </wps:wsp>
                      <wpg:wgp>
                        <wpg:cNvPr id="19" name="1282"/>
                        <wpg:cNvGrpSpPr/>
                        <wpg:grpSpPr>
                          <a:xfrm>
                            <a:off x="2742000" y="4953043"/>
                            <a:ext cx="1071200" cy="904808"/>
                            <a:chOff x="2546" y="5173"/>
                            <a:chExt cx="1687" cy="1425"/>
                          </a:xfrm>
                        </wpg:grpSpPr>
                        <wpg:grpSp>
                          <wpg:cNvPr id="20" name="1283"/>
                          <wpg:cNvGrpSpPr/>
                          <wpg:grpSpPr>
                            <a:xfrm>
                              <a:off x="2546" y="5173"/>
                              <a:ext cx="1687" cy="1425"/>
                              <a:chOff x="720" y="152"/>
                              <a:chExt cx="2154" cy="1021"/>
                            </a:xfrm>
                          </wpg:grpSpPr>
                          <wps:wsp>
                            <wps:cNvPr id="21" name="1284"/>
                            <wps:cNvSpPr>
                              <a:spLocks noChangeArrowheads="1"/>
                            </wps:cNvSpPr>
                            <wps:spPr bwMode="auto">
                              <a:xfrm>
                                <a:off x="720" y="152"/>
                                <a:ext cx="2132" cy="1021"/>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23" name="1285"/>
                            <wps:cNvCnPr>
                              <a:cxnSpLocks noChangeShapeType="1"/>
                            </wps:cNvCnPr>
                            <wps:spPr bwMode="auto">
                              <a:xfrm>
                                <a:off x="720" y="488"/>
                                <a:ext cx="2154" cy="0"/>
                              </a:xfrm>
                              <a:prstGeom prst="line">
                                <a:avLst/>
                              </a:prstGeom>
                              <a:noFill/>
                              <a:ln w="9398">
                                <a:solidFill>
                                  <a:srgbClr val="000000"/>
                                </a:solidFill>
                                <a:miter lim="800000"/>
                              </a:ln>
                            </wps:spPr>
                            <wps:bodyPr/>
                          </wps:wsp>
                        </wpg:grpSp>
                        <wps:wsp>
                          <wps:cNvPr id="24" name="1286"/>
                          <wps:cNvSpPr>
                            <a:spLocks noChangeArrowheads="1"/>
                          </wps:cNvSpPr>
                          <wps:spPr bwMode="auto">
                            <a:xfrm>
                              <a:off x="2683" y="5728"/>
                              <a:ext cx="1499" cy="795"/>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Search &amp; Send message to teachers.</w:t>
                                </w:r>
                              </w:p>
                              <w:p>
                                <w:pPr>
                                  <w:jc w:val="center"/>
                                  <w:rPr>
                                    <w:rFonts w:ascii="Times New Roman" w:hAnsi="Times New Roman" w:cs="Times New Roman"/>
                                    <w:sz w:val="18"/>
                                    <w:szCs w:val="16"/>
                                  </w:rPr>
                                </w:pPr>
                              </w:p>
                            </w:txbxContent>
                          </wps:txbx>
                          <wps:bodyPr rot="0" vert="horz" wrap="square" lIns="61849" tIns="30988" rIns="61849" bIns="30988" anchor="t" anchorCtr="0" upright="1">
                            <a:noAutofit/>
                          </wps:bodyPr>
                        </wps:wsp>
                      </wpg:wgp>
                      <wpg:wgp>
                        <wpg:cNvPr id="26" name="1287"/>
                        <wpg:cNvGrpSpPr/>
                        <wpg:grpSpPr>
                          <a:xfrm>
                            <a:off x="2736600" y="6412956"/>
                            <a:ext cx="1143000" cy="540305"/>
                            <a:chOff x="720" y="36"/>
                            <a:chExt cx="1615" cy="650"/>
                          </a:xfrm>
                        </wpg:grpSpPr>
                        <wps:wsp>
                          <wps:cNvPr id="27" name="1288"/>
                          <wps:cNvCnPr>
                            <a:cxnSpLocks noChangeShapeType="1"/>
                          </wps:cNvCnPr>
                          <wps:spPr bwMode="auto">
                            <a:xfrm>
                              <a:off x="720" y="36"/>
                              <a:ext cx="0" cy="646"/>
                            </a:xfrm>
                            <a:prstGeom prst="line">
                              <a:avLst/>
                            </a:prstGeom>
                            <a:noFill/>
                            <a:ln w="9398">
                              <a:solidFill>
                                <a:srgbClr val="000000"/>
                              </a:solidFill>
                              <a:miter lim="800000"/>
                            </a:ln>
                          </wps:spPr>
                          <wps:bodyPr/>
                        </wps:wsp>
                        <wps:wsp>
                          <wps:cNvPr id="28" name="1289"/>
                          <wps:cNvCnPr>
                            <a:cxnSpLocks noChangeShapeType="1"/>
                          </wps:cNvCnPr>
                          <wps:spPr bwMode="auto">
                            <a:xfrm>
                              <a:off x="720" y="149"/>
                              <a:ext cx="0" cy="0"/>
                            </a:xfrm>
                            <a:prstGeom prst="line">
                              <a:avLst/>
                            </a:prstGeom>
                            <a:noFill/>
                            <a:ln w="9398">
                              <a:solidFill>
                                <a:srgbClr val="000000"/>
                              </a:solidFill>
                              <a:miter lim="800000"/>
                            </a:ln>
                          </wps:spPr>
                          <wps:bodyPr/>
                        </wps:wsp>
                        <wps:wsp>
                          <wps:cNvPr id="29" name="1290"/>
                          <wps:cNvCnPr>
                            <a:cxnSpLocks noChangeShapeType="1"/>
                          </wps:cNvCnPr>
                          <wps:spPr bwMode="auto">
                            <a:xfrm>
                              <a:off x="720" y="36"/>
                              <a:ext cx="1615" cy="0"/>
                            </a:xfrm>
                            <a:prstGeom prst="line">
                              <a:avLst/>
                            </a:prstGeom>
                            <a:noFill/>
                            <a:ln w="9398">
                              <a:solidFill>
                                <a:srgbClr val="000000"/>
                              </a:solidFill>
                              <a:miter lim="800000"/>
                            </a:ln>
                          </wps:spPr>
                          <wps:bodyPr/>
                        </wps:wsp>
                        <wps:wsp>
                          <wps:cNvPr id="30" name="1291"/>
                          <wps:cNvCnPr>
                            <a:cxnSpLocks noChangeShapeType="1"/>
                          </wps:cNvCnPr>
                          <wps:spPr bwMode="auto">
                            <a:xfrm>
                              <a:off x="720" y="687"/>
                              <a:ext cx="1615" cy="0"/>
                            </a:xfrm>
                            <a:prstGeom prst="line">
                              <a:avLst/>
                            </a:prstGeom>
                            <a:noFill/>
                            <a:ln w="9398">
                              <a:solidFill>
                                <a:srgbClr val="000000"/>
                              </a:solidFill>
                              <a:miter lim="800000"/>
                            </a:ln>
                          </wps:spPr>
                          <wps:bodyPr/>
                        </wps:wsp>
                        <wps:wsp>
                          <wps:cNvPr id="31" name="1292"/>
                          <wps:cNvCnPr>
                            <a:cxnSpLocks noChangeShapeType="1"/>
                          </wps:cNvCnPr>
                          <wps:spPr bwMode="auto">
                            <a:xfrm>
                              <a:off x="1260" y="40"/>
                              <a:ext cx="0" cy="642"/>
                            </a:xfrm>
                            <a:prstGeom prst="line">
                              <a:avLst/>
                            </a:prstGeom>
                            <a:noFill/>
                            <a:ln w="9398">
                              <a:solidFill>
                                <a:srgbClr val="000000"/>
                              </a:solidFill>
                              <a:miter lim="800000"/>
                            </a:ln>
                          </wps:spPr>
                          <wps:bodyPr/>
                        </wps:wsp>
                      </wpg:wgp>
                      <wps:wsp>
                        <wps:cNvPr id="64960" name="1300"/>
                        <wps:cNvCnPr>
                          <a:cxnSpLocks noChangeShapeType="1"/>
                        </wps:cNvCnPr>
                        <wps:spPr bwMode="auto">
                          <a:xfrm>
                            <a:off x="3490200" y="5857851"/>
                            <a:ext cx="600" cy="567405"/>
                          </a:xfrm>
                          <a:prstGeom prst="straightConnector1">
                            <a:avLst/>
                          </a:prstGeom>
                          <a:noFill/>
                          <a:ln w="9525">
                            <a:solidFill>
                              <a:srgbClr val="000000"/>
                            </a:solidFill>
                            <a:round/>
                            <a:tailEnd type="triangle" w="med" len="med"/>
                          </a:ln>
                        </wps:spPr>
                        <wps:bodyPr/>
                      </wps:wsp>
                      <wps:wsp>
                        <wps:cNvPr id="64961" name="1302"/>
                        <wps:cNvCnPr>
                          <a:cxnSpLocks noChangeShapeType="1"/>
                        </wps:cNvCnPr>
                        <wps:spPr bwMode="auto">
                          <a:xfrm flipV="1">
                            <a:off x="3196500" y="5874551"/>
                            <a:ext cx="0" cy="562005"/>
                          </a:xfrm>
                          <a:prstGeom prst="straightConnector1">
                            <a:avLst/>
                          </a:prstGeom>
                          <a:noFill/>
                          <a:ln w="9525">
                            <a:solidFill>
                              <a:srgbClr val="000000"/>
                            </a:solidFill>
                            <a:round/>
                            <a:tailEnd type="triangle" w="med" len="med"/>
                          </a:ln>
                        </wps:spPr>
                        <wps:bodyPr/>
                      </wps:wsp>
                      <wps:wsp>
                        <wps:cNvPr id="64962" name="1309"/>
                        <wps:cNvSpPr>
                          <a:spLocks noChangeArrowheads="1"/>
                        </wps:cNvSpPr>
                        <wps:spPr bwMode="auto">
                          <a:xfrm>
                            <a:off x="3027100" y="4986344"/>
                            <a:ext cx="552500" cy="240702"/>
                          </a:xfrm>
                          <a:prstGeom prst="rect">
                            <a:avLst/>
                          </a:prstGeom>
                          <a:solidFill>
                            <a:srgbClr val="FFFFFF"/>
                          </a:solidFill>
                          <a:ln w="9525">
                            <a:solidFill>
                              <a:srgbClr val="FFFFFF"/>
                            </a:solidFill>
                            <a:miter lim="800000"/>
                          </a:ln>
                        </wps:spPr>
                        <wps:txbx>
                          <w:txbxContent>
                            <w:p>
                              <w:pPr>
                                <w:jc w:val="center"/>
                                <w:rPr>
                                  <w:b/>
                                  <w:szCs w:val="20"/>
                                </w:rPr>
                              </w:pPr>
                              <w:r>
                                <w:rPr>
                                  <w:b/>
                                  <w:szCs w:val="20"/>
                                </w:rPr>
                                <w:t>6.0</w:t>
                              </w:r>
                            </w:p>
                          </w:txbxContent>
                        </wps:txbx>
                        <wps:bodyPr rot="0" vert="horz" wrap="square" lIns="61849" tIns="30988" rIns="61849" bIns="30988" anchor="t" anchorCtr="0" upright="1">
                          <a:noAutofit/>
                        </wps:bodyPr>
                      </wps:wsp>
                      <wps:wsp>
                        <wps:cNvPr id="64963" name="1310"/>
                        <wps:cNvCnPr>
                          <a:cxnSpLocks noChangeShapeType="1"/>
                        </wps:cNvCnPr>
                        <wps:spPr bwMode="auto">
                          <a:xfrm flipH="1" flipV="1">
                            <a:off x="3150900" y="4390338"/>
                            <a:ext cx="351400" cy="562705"/>
                          </a:xfrm>
                          <a:prstGeom prst="straightConnector1">
                            <a:avLst/>
                          </a:prstGeom>
                          <a:noFill/>
                          <a:ln w="9525">
                            <a:solidFill>
                              <a:srgbClr val="000000"/>
                            </a:solidFill>
                            <a:round/>
                            <a:tailEnd type="triangle" w="med" len="med"/>
                          </a:ln>
                        </wps:spPr>
                        <wps:bodyPr/>
                      </wps:wsp>
                      <wps:wsp>
                        <wps:cNvPr id="64964" name="1311"/>
                        <wps:cNvCnPr>
                          <a:cxnSpLocks noChangeShapeType="1"/>
                        </wps:cNvCnPr>
                        <wps:spPr bwMode="auto">
                          <a:xfrm>
                            <a:off x="2742000" y="4378338"/>
                            <a:ext cx="389300" cy="564205"/>
                          </a:xfrm>
                          <a:prstGeom prst="straightConnector1">
                            <a:avLst/>
                          </a:prstGeom>
                          <a:noFill/>
                          <a:ln w="9525">
                            <a:solidFill>
                              <a:srgbClr val="000000"/>
                            </a:solidFill>
                            <a:round/>
                            <a:tailEnd type="triangle" w="med" len="med"/>
                          </a:ln>
                        </wps:spPr>
                        <wps:bodyPr/>
                      </wps:wsp>
                      <wps:wsp>
                        <wps:cNvPr id="64966" name="1327"/>
                        <wps:cNvSpPr>
                          <a:spLocks noChangeArrowheads="1"/>
                        </wps:cNvSpPr>
                        <wps:spPr bwMode="auto">
                          <a:xfrm>
                            <a:off x="3041000" y="3243528"/>
                            <a:ext cx="822300" cy="325803"/>
                          </a:xfrm>
                          <a:prstGeom prst="rect">
                            <a:avLst/>
                          </a:prstGeom>
                          <a:solidFill>
                            <a:srgbClr val="FFFFFF"/>
                          </a:solidFill>
                          <a:ln w="9525">
                            <a:solidFill>
                              <a:srgbClr val="FFFFFF"/>
                            </a:solidFill>
                            <a:miter lim="800000"/>
                          </a:ln>
                        </wps:spPr>
                        <wps:txbx>
                          <w:txbxContent>
                            <w:p>
                              <w:pPr>
                                <w:jc w:val="center"/>
                                <w:rPr>
                                  <w:b/>
                                  <w:szCs w:val="20"/>
                                </w:rPr>
                              </w:pPr>
                            </w:p>
                          </w:txbxContent>
                        </wps:txbx>
                        <wps:bodyPr rot="0" vert="horz" wrap="square" lIns="61849" tIns="30988" rIns="61849" bIns="30988" anchor="t" anchorCtr="0" upright="1">
                          <a:noAutofit/>
                        </wps:bodyPr>
                      </wps:wsp>
                      <wpg:wgp>
                        <wpg:cNvPr id="64967" name="1339"/>
                        <wpg:cNvGrpSpPr/>
                        <wpg:grpSpPr>
                          <a:xfrm>
                            <a:off x="2119713" y="1477613"/>
                            <a:ext cx="1090273" cy="1745015"/>
                            <a:chOff x="6571" y="5105"/>
                            <a:chExt cx="2119" cy="2748"/>
                          </a:xfrm>
                        </wpg:grpSpPr>
                        <wpg:grpSp>
                          <wpg:cNvPr id="64968" name="1340"/>
                          <wpg:cNvGrpSpPr/>
                          <wpg:grpSpPr>
                            <a:xfrm>
                              <a:off x="6571" y="5105"/>
                              <a:ext cx="2119" cy="2713"/>
                              <a:chOff x="6571" y="5105"/>
                              <a:chExt cx="2119" cy="2713"/>
                            </a:xfrm>
                          </wpg:grpSpPr>
                          <wpg:grpSp>
                            <wpg:cNvPr id="64969" name="1341"/>
                            <wpg:cNvGrpSpPr/>
                            <wpg:grpSpPr>
                              <a:xfrm>
                                <a:off x="6571" y="5105"/>
                                <a:ext cx="2119" cy="1468"/>
                                <a:chOff x="2540" y="5173"/>
                                <a:chExt cx="2119" cy="1468"/>
                              </a:xfrm>
                            </wpg:grpSpPr>
                            <wpg:grpSp>
                              <wpg:cNvPr id="64970" name="1342"/>
                              <wpg:cNvGrpSpPr/>
                              <wpg:grpSpPr>
                                <a:xfrm>
                                  <a:off x="2540" y="5173"/>
                                  <a:ext cx="2119" cy="1468"/>
                                  <a:chOff x="710" y="152"/>
                                  <a:chExt cx="2708" cy="1052"/>
                                </a:xfrm>
                              </wpg:grpSpPr>
                              <wps:wsp>
                                <wps:cNvPr id="64971" name="1343"/>
                                <wps:cNvSpPr>
                                  <a:spLocks noChangeArrowheads="1"/>
                                </wps:cNvSpPr>
                                <wps:spPr bwMode="auto">
                                  <a:xfrm>
                                    <a:off x="720" y="152"/>
                                    <a:ext cx="2698" cy="1052"/>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64972" name="1344"/>
                                <wps:cNvCnPr>
                                  <a:cxnSpLocks noChangeShapeType="1"/>
                                </wps:cNvCnPr>
                                <wps:spPr bwMode="auto">
                                  <a:xfrm>
                                    <a:off x="710" y="488"/>
                                    <a:ext cx="2606" cy="0"/>
                                  </a:xfrm>
                                  <a:prstGeom prst="line">
                                    <a:avLst/>
                                  </a:prstGeom>
                                  <a:noFill/>
                                  <a:ln w="9398">
                                    <a:solidFill>
                                      <a:srgbClr val="000000"/>
                                    </a:solidFill>
                                    <a:miter lim="800000"/>
                                  </a:ln>
                                </wps:spPr>
                                <wps:bodyPr/>
                              </wps:wsp>
                            </wpg:grpSp>
                            <wps:wsp>
                              <wps:cNvPr id="64973" name="1345"/>
                              <wps:cNvSpPr>
                                <a:spLocks noChangeArrowheads="1"/>
                              </wps:cNvSpPr>
                              <wps:spPr bwMode="auto">
                                <a:xfrm>
                                  <a:off x="2640" y="5665"/>
                                  <a:ext cx="1963" cy="895"/>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Post section notice &amp; view course, official notices</w:t>
                                    </w:r>
                                  </w:p>
                                  <w:p>
                                    <w:pPr>
                                      <w:pStyle w:val="54"/>
                                      <w:jc w:val="center"/>
                                      <w:rPr>
                                        <w:sz w:val="18"/>
                                        <w:szCs w:val="16"/>
                                      </w:rPr>
                                    </w:pPr>
                                  </w:p>
                                </w:txbxContent>
                              </wps:txbx>
                              <wps:bodyPr rot="0" vert="horz" wrap="square" lIns="61849" tIns="30988" rIns="61849" bIns="30988" anchor="t" anchorCtr="0" upright="1">
                                <a:noAutofit/>
                              </wps:bodyPr>
                            </wps:wsp>
                          </wpg:grpSp>
                          <wps:wsp>
                            <wps:cNvPr id="64974" name="1346"/>
                            <wps:cNvCnPr>
                              <a:cxnSpLocks noChangeShapeType="1"/>
                            </wps:cNvCnPr>
                            <wps:spPr bwMode="auto">
                              <a:xfrm flipH="1" flipV="1">
                                <a:off x="7158" y="6520"/>
                                <a:ext cx="295" cy="1298"/>
                              </a:xfrm>
                              <a:prstGeom prst="straightConnector1">
                                <a:avLst/>
                              </a:prstGeom>
                              <a:noFill/>
                              <a:ln w="9525">
                                <a:solidFill>
                                  <a:srgbClr val="000000"/>
                                </a:solidFill>
                                <a:round/>
                                <a:tailEnd type="triangle" w="med" len="med"/>
                              </a:ln>
                            </wps:spPr>
                            <wps:bodyPr/>
                          </wps:wsp>
                        </wpg:grpSp>
                        <wps:wsp>
                          <wps:cNvPr id="64975" name="1347"/>
                          <wps:cNvCnPr>
                            <a:cxnSpLocks noChangeShapeType="1"/>
                          </wps:cNvCnPr>
                          <wps:spPr bwMode="auto">
                            <a:xfrm>
                              <a:off x="7686" y="6530"/>
                              <a:ext cx="217" cy="1323"/>
                            </a:xfrm>
                            <a:prstGeom prst="straightConnector1">
                              <a:avLst/>
                            </a:prstGeom>
                            <a:noFill/>
                            <a:ln w="9525">
                              <a:solidFill>
                                <a:srgbClr val="000000"/>
                              </a:solidFill>
                              <a:round/>
                              <a:tailEnd type="triangle" w="med" len="med"/>
                            </a:ln>
                          </wps:spPr>
                          <wps:bodyPr/>
                        </wps:wsp>
                      </wpg:wgp>
                      <wps:wsp>
                        <wps:cNvPr id="64976" name="1349"/>
                        <wps:cNvSpPr>
                          <a:spLocks noChangeArrowheads="1"/>
                        </wps:cNvSpPr>
                        <wps:spPr bwMode="auto">
                          <a:xfrm>
                            <a:off x="2333850" y="1512513"/>
                            <a:ext cx="552500" cy="240702"/>
                          </a:xfrm>
                          <a:prstGeom prst="rect">
                            <a:avLst/>
                          </a:prstGeom>
                          <a:solidFill>
                            <a:srgbClr val="FFFFFF"/>
                          </a:solidFill>
                          <a:ln w="9525">
                            <a:solidFill>
                              <a:srgbClr val="FFFFFF"/>
                            </a:solidFill>
                            <a:miter lim="800000"/>
                          </a:ln>
                        </wps:spPr>
                        <wps:txbx>
                          <w:txbxContent>
                            <w:p>
                              <w:pPr>
                                <w:jc w:val="center"/>
                                <w:rPr>
                                  <w:b/>
                                  <w:szCs w:val="20"/>
                                </w:rPr>
                              </w:pPr>
                              <w:r>
                                <w:rPr>
                                  <w:b/>
                                  <w:szCs w:val="20"/>
                                </w:rPr>
                                <w:t>2.0</w:t>
                              </w:r>
                            </w:p>
                          </w:txbxContent>
                        </wps:txbx>
                        <wps:bodyPr rot="0" vert="horz" wrap="square" lIns="61849" tIns="30988" rIns="61849" bIns="30988" anchor="t" anchorCtr="0" upright="1">
                          <a:noAutofit/>
                        </wps:bodyPr>
                      </wps:wsp>
                      <wpg:wgp>
                        <wpg:cNvPr id="64977" name="1160"/>
                        <wpg:cNvGrpSpPr/>
                        <wpg:grpSpPr>
                          <a:xfrm>
                            <a:off x="59600" y="277102"/>
                            <a:ext cx="1143000" cy="520705"/>
                            <a:chOff x="720" y="36"/>
                            <a:chExt cx="1615" cy="650"/>
                          </a:xfrm>
                        </wpg:grpSpPr>
                        <wps:wsp>
                          <wps:cNvPr id="64978" name="1161"/>
                          <wps:cNvCnPr>
                            <a:cxnSpLocks noChangeShapeType="1"/>
                          </wps:cNvCnPr>
                          <wps:spPr bwMode="auto">
                            <a:xfrm>
                              <a:off x="720" y="36"/>
                              <a:ext cx="0" cy="646"/>
                            </a:xfrm>
                            <a:prstGeom prst="line">
                              <a:avLst/>
                            </a:prstGeom>
                            <a:noFill/>
                            <a:ln w="9398">
                              <a:solidFill>
                                <a:srgbClr val="000000"/>
                              </a:solidFill>
                              <a:miter lim="800000"/>
                            </a:ln>
                          </wps:spPr>
                          <wps:bodyPr/>
                        </wps:wsp>
                        <wps:wsp>
                          <wps:cNvPr id="64979" name="1162"/>
                          <wps:cNvCnPr>
                            <a:cxnSpLocks noChangeShapeType="1"/>
                          </wps:cNvCnPr>
                          <wps:spPr bwMode="auto">
                            <a:xfrm>
                              <a:off x="720" y="149"/>
                              <a:ext cx="0" cy="0"/>
                            </a:xfrm>
                            <a:prstGeom prst="line">
                              <a:avLst/>
                            </a:prstGeom>
                            <a:noFill/>
                            <a:ln w="9398">
                              <a:solidFill>
                                <a:srgbClr val="000000"/>
                              </a:solidFill>
                              <a:miter lim="800000"/>
                            </a:ln>
                          </wps:spPr>
                          <wps:bodyPr/>
                        </wps:wsp>
                        <wps:wsp>
                          <wps:cNvPr id="64980" name="1163"/>
                          <wps:cNvCnPr>
                            <a:cxnSpLocks noChangeShapeType="1"/>
                          </wps:cNvCnPr>
                          <wps:spPr bwMode="auto">
                            <a:xfrm>
                              <a:off x="720" y="36"/>
                              <a:ext cx="1615" cy="0"/>
                            </a:xfrm>
                            <a:prstGeom prst="line">
                              <a:avLst/>
                            </a:prstGeom>
                            <a:noFill/>
                            <a:ln w="9398">
                              <a:solidFill>
                                <a:srgbClr val="000000"/>
                              </a:solidFill>
                              <a:miter lim="800000"/>
                            </a:ln>
                          </wps:spPr>
                          <wps:bodyPr/>
                        </wps:wsp>
                        <wps:wsp>
                          <wps:cNvPr id="64981" name="1164"/>
                          <wps:cNvCnPr>
                            <a:cxnSpLocks noChangeShapeType="1"/>
                          </wps:cNvCnPr>
                          <wps:spPr bwMode="auto">
                            <a:xfrm>
                              <a:off x="720" y="687"/>
                              <a:ext cx="1615" cy="0"/>
                            </a:xfrm>
                            <a:prstGeom prst="line">
                              <a:avLst/>
                            </a:prstGeom>
                            <a:noFill/>
                            <a:ln w="9398">
                              <a:solidFill>
                                <a:srgbClr val="000000"/>
                              </a:solidFill>
                              <a:miter lim="800000"/>
                            </a:ln>
                          </wps:spPr>
                          <wps:bodyPr/>
                        </wps:wsp>
                        <wps:wsp>
                          <wps:cNvPr id="64982" name="1165"/>
                          <wps:cNvCnPr>
                            <a:cxnSpLocks noChangeShapeType="1"/>
                          </wps:cNvCnPr>
                          <wps:spPr bwMode="auto">
                            <a:xfrm>
                              <a:off x="1260" y="40"/>
                              <a:ext cx="0" cy="642"/>
                            </a:xfrm>
                            <a:prstGeom prst="line">
                              <a:avLst/>
                            </a:prstGeom>
                            <a:noFill/>
                            <a:ln w="9398">
                              <a:solidFill>
                                <a:srgbClr val="000000"/>
                              </a:solidFill>
                              <a:miter lim="800000"/>
                            </a:ln>
                          </wps:spPr>
                          <wps:bodyPr/>
                        </wps:wsp>
                      </wpg:wgp>
                      <wpg:wgp>
                        <wpg:cNvPr id="64984" name="1160"/>
                        <wpg:cNvGrpSpPr/>
                        <wpg:grpSpPr>
                          <a:xfrm>
                            <a:off x="1699850" y="250902"/>
                            <a:ext cx="1143000" cy="549405"/>
                            <a:chOff x="720" y="36"/>
                            <a:chExt cx="1615" cy="651"/>
                          </a:xfrm>
                        </wpg:grpSpPr>
                        <wps:wsp>
                          <wps:cNvPr id="64991" name="1161"/>
                          <wps:cNvCnPr>
                            <a:cxnSpLocks noChangeShapeType="1"/>
                          </wps:cNvCnPr>
                          <wps:spPr bwMode="auto">
                            <a:xfrm>
                              <a:off x="720" y="36"/>
                              <a:ext cx="0" cy="646"/>
                            </a:xfrm>
                            <a:prstGeom prst="line">
                              <a:avLst/>
                            </a:prstGeom>
                            <a:noFill/>
                            <a:ln w="9398">
                              <a:solidFill>
                                <a:srgbClr val="000000"/>
                              </a:solidFill>
                              <a:miter lim="800000"/>
                            </a:ln>
                          </wps:spPr>
                          <wps:bodyPr/>
                        </wps:wsp>
                        <wps:wsp>
                          <wps:cNvPr id="32" name="1162"/>
                          <wps:cNvCnPr>
                            <a:cxnSpLocks noChangeShapeType="1"/>
                          </wps:cNvCnPr>
                          <wps:spPr bwMode="auto">
                            <a:xfrm>
                              <a:off x="720" y="149"/>
                              <a:ext cx="0" cy="0"/>
                            </a:xfrm>
                            <a:prstGeom prst="line">
                              <a:avLst/>
                            </a:prstGeom>
                            <a:noFill/>
                            <a:ln w="9398">
                              <a:solidFill>
                                <a:srgbClr val="000000"/>
                              </a:solidFill>
                              <a:miter lim="800000"/>
                            </a:ln>
                          </wps:spPr>
                          <wps:bodyPr/>
                        </wps:wsp>
                        <wps:wsp>
                          <wps:cNvPr id="34" name="1163"/>
                          <wps:cNvCnPr>
                            <a:cxnSpLocks noChangeShapeType="1"/>
                          </wps:cNvCnPr>
                          <wps:spPr bwMode="auto">
                            <a:xfrm>
                              <a:off x="720" y="36"/>
                              <a:ext cx="1615" cy="0"/>
                            </a:xfrm>
                            <a:prstGeom prst="line">
                              <a:avLst/>
                            </a:prstGeom>
                            <a:noFill/>
                            <a:ln w="9398">
                              <a:solidFill>
                                <a:srgbClr val="000000"/>
                              </a:solidFill>
                              <a:miter lim="800000"/>
                            </a:ln>
                          </wps:spPr>
                          <wps:bodyPr/>
                        </wps:wsp>
                        <wps:wsp>
                          <wps:cNvPr id="36" name="1164"/>
                          <wps:cNvCnPr>
                            <a:cxnSpLocks noChangeShapeType="1"/>
                          </wps:cNvCnPr>
                          <wps:spPr bwMode="auto">
                            <a:xfrm>
                              <a:off x="720" y="687"/>
                              <a:ext cx="1615" cy="0"/>
                            </a:xfrm>
                            <a:prstGeom prst="line">
                              <a:avLst/>
                            </a:prstGeom>
                            <a:noFill/>
                            <a:ln w="9398">
                              <a:solidFill>
                                <a:srgbClr val="000000"/>
                              </a:solidFill>
                              <a:miter lim="800000"/>
                            </a:ln>
                          </wps:spPr>
                          <wps:bodyPr/>
                        </wps:wsp>
                        <wps:wsp>
                          <wps:cNvPr id="37" name="1165"/>
                          <wps:cNvCnPr>
                            <a:cxnSpLocks noChangeShapeType="1"/>
                          </wps:cNvCnPr>
                          <wps:spPr bwMode="auto">
                            <a:xfrm>
                              <a:off x="1260" y="40"/>
                              <a:ext cx="0" cy="642"/>
                            </a:xfrm>
                            <a:prstGeom prst="line">
                              <a:avLst/>
                            </a:prstGeom>
                            <a:noFill/>
                            <a:ln w="9398">
                              <a:solidFill>
                                <a:srgbClr val="000000"/>
                              </a:solidFill>
                              <a:miter lim="800000"/>
                            </a:ln>
                          </wps:spPr>
                          <wps:bodyPr/>
                        </wps:wsp>
                      </wpg:wgp>
                      <wps:wsp>
                        <wps:cNvPr id="39" name="AutoShape 598"/>
                        <wps:cNvCnPr>
                          <a:cxnSpLocks noChangeShapeType="1"/>
                        </wps:cNvCnPr>
                        <wps:spPr bwMode="auto">
                          <a:xfrm flipH="1" flipV="1">
                            <a:off x="371400" y="794607"/>
                            <a:ext cx="129600" cy="655106"/>
                          </a:xfrm>
                          <a:prstGeom prst="straightConnector1">
                            <a:avLst/>
                          </a:prstGeom>
                          <a:noFill/>
                          <a:ln w="9525">
                            <a:solidFill>
                              <a:srgbClr val="000000"/>
                            </a:solidFill>
                            <a:round/>
                            <a:tailEnd type="triangle" w="med" len="med"/>
                          </a:ln>
                        </wps:spPr>
                        <wps:bodyPr/>
                      </wps:wsp>
                      <wps:wsp>
                        <wps:cNvPr id="40" name="AutoShape 599"/>
                        <wps:cNvCnPr>
                          <a:cxnSpLocks noChangeShapeType="1"/>
                        </wps:cNvCnPr>
                        <wps:spPr bwMode="auto">
                          <a:xfrm>
                            <a:off x="657200" y="809607"/>
                            <a:ext cx="133300" cy="656606"/>
                          </a:xfrm>
                          <a:prstGeom prst="straightConnector1">
                            <a:avLst/>
                          </a:prstGeom>
                          <a:noFill/>
                          <a:ln w="9525">
                            <a:solidFill>
                              <a:srgbClr val="000000"/>
                            </a:solidFill>
                            <a:round/>
                            <a:tailEnd type="triangle" w="med" len="med"/>
                          </a:ln>
                        </wps:spPr>
                        <wps:bodyPr/>
                      </wps:wsp>
                      <wps:wsp>
                        <wps:cNvPr id="41" name="AutoShape 600"/>
                        <wps:cNvCnPr>
                          <a:cxnSpLocks noChangeShapeType="1"/>
                        </wps:cNvCnPr>
                        <wps:spPr bwMode="auto">
                          <a:xfrm>
                            <a:off x="2200200" y="773307"/>
                            <a:ext cx="201000" cy="720206"/>
                          </a:xfrm>
                          <a:prstGeom prst="straightConnector1">
                            <a:avLst/>
                          </a:prstGeom>
                          <a:noFill/>
                          <a:ln w="9525">
                            <a:solidFill>
                              <a:srgbClr val="000000"/>
                            </a:solidFill>
                            <a:round/>
                            <a:tailEnd type="triangle" w="med" len="med"/>
                          </a:ln>
                        </wps:spPr>
                        <wps:bodyPr/>
                      </wps:wsp>
                      <wps:wsp>
                        <wps:cNvPr id="42" name="AutoShape 601"/>
                        <wps:cNvCnPr>
                          <a:cxnSpLocks noChangeShapeType="1"/>
                        </wps:cNvCnPr>
                        <wps:spPr bwMode="auto">
                          <a:xfrm flipH="1" flipV="1">
                            <a:off x="2524100" y="773307"/>
                            <a:ext cx="185300" cy="708706"/>
                          </a:xfrm>
                          <a:prstGeom prst="straightConnector1">
                            <a:avLst/>
                          </a:prstGeom>
                          <a:noFill/>
                          <a:ln w="9525">
                            <a:solidFill>
                              <a:srgbClr val="000000"/>
                            </a:solidFill>
                            <a:round/>
                            <a:tailEnd type="triangle" w="med" len="med"/>
                          </a:ln>
                        </wps:spPr>
                        <wps:bodyPr/>
                      </wps:wsp>
                      <wpg:wgp>
                        <wpg:cNvPr id="43" name="1282"/>
                        <wpg:cNvGrpSpPr/>
                        <wpg:grpSpPr>
                          <a:xfrm>
                            <a:off x="790500" y="4942543"/>
                            <a:ext cx="1114482" cy="981637"/>
                            <a:chOff x="0" y="0"/>
                            <a:chExt cx="1755" cy="1546"/>
                          </a:xfrm>
                        </wpg:grpSpPr>
                        <wpg:grpSp>
                          <wpg:cNvPr id="58" name="1283"/>
                          <wpg:cNvGrpSpPr/>
                          <wpg:grpSpPr>
                            <a:xfrm>
                              <a:off x="0" y="0"/>
                              <a:ext cx="1755" cy="1546"/>
                              <a:chOff x="0" y="0"/>
                              <a:chExt cx="2241" cy="1108"/>
                            </a:xfrm>
                          </wpg:grpSpPr>
                          <wps:wsp>
                            <wps:cNvPr id="59" name="1284"/>
                            <wps:cNvSpPr>
                              <a:spLocks noChangeArrowheads="1"/>
                            </wps:cNvSpPr>
                            <wps:spPr bwMode="auto">
                              <a:xfrm>
                                <a:off x="0" y="0"/>
                                <a:ext cx="2241" cy="1108"/>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60" name="1285"/>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62" name="1286"/>
                          <wps:cNvSpPr>
                            <a:spLocks noChangeArrowheads="1"/>
                          </wps:cNvSpPr>
                          <wps:spPr bwMode="auto">
                            <a:xfrm>
                              <a:off x="88" y="572"/>
                              <a:ext cx="1589" cy="853"/>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sz w:val="18"/>
                                    <w:szCs w:val="16"/>
                                  </w:rPr>
                                  <w:t>Post and comment in forum. Manage posts.</w:t>
                                </w:r>
                              </w:p>
                              <w:p>
                                <w:pPr>
                                  <w:pStyle w:val="28"/>
                                  <w:spacing w:before="0" w:beforeAutospacing="0" w:after="200" w:line="276" w:lineRule="auto"/>
                                  <w:jc w:val="center"/>
                                  <w:rPr>
                                    <w:sz w:val="18"/>
                                    <w:szCs w:val="16"/>
                                  </w:rPr>
                                </w:pPr>
                              </w:p>
                            </w:txbxContent>
                          </wps:txbx>
                          <wps:bodyPr rot="0" vert="horz" wrap="square" lIns="61849" tIns="30988" rIns="61849" bIns="30988" anchor="t" anchorCtr="0" upright="1">
                            <a:noAutofit/>
                          </wps:bodyPr>
                        </wps:wsp>
                      </wpg:wgp>
                      <wps:wsp>
                        <wps:cNvPr id="63" name="1346"/>
                        <wps:cNvCnPr>
                          <a:cxnSpLocks noChangeShapeType="1"/>
                        </wps:cNvCnPr>
                        <wps:spPr bwMode="auto">
                          <a:xfrm flipV="1">
                            <a:off x="1200100" y="4375738"/>
                            <a:ext cx="181600" cy="577305"/>
                          </a:xfrm>
                          <a:prstGeom prst="straightConnector1">
                            <a:avLst/>
                          </a:prstGeom>
                          <a:noFill/>
                          <a:ln w="9525">
                            <a:solidFill>
                              <a:srgbClr val="000000"/>
                            </a:solidFill>
                            <a:round/>
                            <a:tailEnd type="triangle" w="med" len="med"/>
                          </a:ln>
                        </wps:spPr>
                        <wps:bodyPr/>
                      </wps:wsp>
                      <wps:wsp>
                        <wps:cNvPr id="64997" name="1347"/>
                        <wps:cNvCnPr>
                          <a:cxnSpLocks noChangeShapeType="1"/>
                        </wps:cNvCnPr>
                        <wps:spPr bwMode="auto">
                          <a:xfrm flipH="1">
                            <a:off x="1465800" y="4347238"/>
                            <a:ext cx="148600" cy="595305"/>
                          </a:xfrm>
                          <a:prstGeom prst="straightConnector1">
                            <a:avLst/>
                          </a:prstGeom>
                          <a:noFill/>
                          <a:ln w="9525">
                            <a:solidFill>
                              <a:srgbClr val="000000"/>
                            </a:solidFill>
                            <a:round/>
                            <a:tailEnd type="triangle" w="med" len="med"/>
                          </a:ln>
                        </wps:spPr>
                        <wps:bodyPr/>
                      </wps:wsp>
                      <wps:wsp>
                        <wps:cNvPr id="64998" name="1347"/>
                        <wps:cNvCnPr>
                          <a:cxnSpLocks noChangeShapeType="1"/>
                        </wps:cNvCnPr>
                        <wps:spPr bwMode="auto">
                          <a:xfrm>
                            <a:off x="1081000" y="5913044"/>
                            <a:ext cx="0" cy="458268"/>
                          </a:xfrm>
                          <a:prstGeom prst="straightConnector1">
                            <a:avLst/>
                          </a:prstGeom>
                          <a:noFill/>
                          <a:ln w="9525">
                            <a:solidFill>
                              <a:srgbClr val="000000"/>
                            </a:solidFill>
                            <a:round/>
                            <a:tailEnd type="triangle" w="med" len="med"/>
                          </a:ln>
                        </wps:spPr>
                        <wps:bodyPr/>
                      </wps:wsp>
                      <wps:wsp>
                        <wps:cNvPr id="64999" name="1346"/>
                        <wps:cNvCnPr>
                          <a:cxnSpLocks noChangeShapeType="1"/>
                        </wps:cNvCnPr>
                        <wps:spPr bwMode="auto">
                          <a:xfrm flipV="1">
                            <a:off x="1406500" y="5903519"/>
                            <a:ext cx="0" cy="458268"/>
                          </a:xfrm>
                          <a:prstGeom prst="straightConnector1">
                            <a:avLst/>
                          </a:prstGeom>
                          <a:noFill/>
                          <a:ln w="9525">
                            <a:solidFill>
                              <a:srgbClr val="000000"/>
                            </a:solidFill>
                            <a:round/>
                            <a:tailEnd type="triangle" w="med" len="med"/>
                          </a:ln>
                        </wps:spPr>
                        <wps:bodyPr/>
                      </wps:wsp>
                      <wpg:wgp>
                        <wpg:cNvPr id="65000" name="1287"/>
                        <wpg:cNvGrpSpPr/>
                        <wpg:grpSpPr>
                          <a:xfrm>
                            <a:off x="534900" y="6420856"/>
                            <a:ext cx="1296400" cy="513404"/>
                            <a:chOff x="0" y="0"/>
                            <a:chExt cx="1615" cy="651"/>
                          </a:xfrm>
                        </wpg:grpSpPr>
                        <wps:wsp>
                          <wps:cNvPr id="65001" name="1288"/>
                          <wps:cNvCnPr>
                            <a:cxnSpLocks noChangeShapeType="1"/>
                          </wps:cNvCnPr>
                          <wps:spPr bwMode="auto">
                            <a:xfrm>
                              <a:off x="0" y="0"/>
                              <a:ext cx="0" cy="646"/>
                            </a:xfrm>
                            <a:prstGeom prst="line">
                              <a:avLst/>
                            </a:prstGeom>
                            <a:noFill/>
                            <a:ln w="9398">
                              <a:solidFill>
                                <a:srgbClr val="000000"/>
                              </a:solidFill>
                              <a:miter lim="800000"/>
                            </a:ln>
                          </wps:spPr>
                          <wps:bodyPr/>
                        </wps:wsp>
                        <wps:wsp>
                          <wps:cNvPr id="65002" name="1289"/>
                          <wps:cNvCnPr>
                            <a:cxnSpLocks noChangeShapeType="1"/>
                          </wps:cNvCnPr>
                          <wps:spPr bwMode="auto">
                            <a:xfrm>
                              <a:off x="0" y="113"/>
                              <a:ext cx="0" cy="0"/>
                            </a:xfrm>
                            <a:prstGeom prst="line">
                              <a:avLst/>
                            </a:prstGeom>
                            <a:noFill/>
                            <a:ln w="9398">
                              <a:solidFill>
                                <a:srgbClr val="000000"/>
                              </a:solidFill>
                              <a:miter lim="800000"/>
                            </a:ln>
                          </wps:spPr>
                          <wps:bodyPr/>
                        </wps:wsp>
                        <wps:wsp>
                          <wps:cNvPr id="65003" name="1290"/>
                          <wps:cNvCnPr>
                            <a:cxnSpLocks noChangeShapeType="1"/>
                          </wps:cNvCnPr>
                          <wps:spPr bwMode="auto">
                            <a:xfrm>
                              <a:off x="0" y="0"/>
                              <a:ext cx="1615" cy="0"/>
                            </a:xfrm>
                            <a:prstGeom prst="line">
                              <a:avLst/>
                            </a:prstGeom>
                            <a:noFill/>
                            <a:ln w="9398">
                              <a:solidFill>
                                <a:srgbClr val="000000"/>
                              </a:solidFill>
                              <a:miter lim="800000"/>
                            </a:ln>
                          </wps:spPr>
                          <wps:bodyPr/>
                        </wps:wsp>
                        <wps:wsp>
                          <wps:cNvPr id="65004" name="1291"/>
                          <wps:cNvCnPr>
                            <a:cxnSpLocks noChangeShapeType="1"/>
                          </wps:cNvCnPr>
                          <wps:spPr bwMode="auto">
                            <a:xfrm>
                              <a:off x="0" y="651"/>
                              <a:ext cx="1615" cy="0"/>
                            </a:xfrm>
                            <a:prstGeom prst="line">
                              <a:avLst/>
                            </a:prstGeom>
                            <a:noFill/>
                            <a:ln w="9398">
                              <a:solidFill>
                                <a:srgbClr val="000000"/>
                              </a:solidFill>
                              <a:miter lim="800000"/>
                            </a:ln>
                          </wps:spPr>
                          <wps:bodyPr/>
                        </wps:wsp>
                        <wps:wsp>
                          <wps:cNvPr id="65005" name="1292"/>
                          <wps:cNvCnPr>
                            <a:cxnSpLocks noChangeShapeType="1"/>
                          </wps:cNvCnPr>
                          <wps:spPr bwMode="auto">
                            <a:xfrm>
                              <a:off x="540" y="4"/>
                              <a:ext cx="0" cy="642"/>
                            </a:xfrm>
                            <a:prstGeom prst="line">
                              <a:avLst/>
                            </a:prstGeom>
                            <a:noFill/>
                            <a:ln w="9398">
                              <a:solidFill>
                                <a:srgbClr val="000000"/>
                              </a:solidFill>
                              <a:miter lim="800000"/>
                            </a:ln>
                          </wps:spPr>
                          <wps:bodyPr/>
                        </wps:wsp>
                      </wpg:wgp>
                      <wps:wsp>
                        <wps:cNvPr id="65006" name="1309"/>
                        <wps:cNvSpPr>
                          <a:spLocks noChangeArrowheads="1"/>
                        </wps:cNvSpPr>
                        <wps:spPr bwMode="auto">
                          <a:xfrm>
                            <a:off x="968400" y="4980644"/>
                            <a:ext cx="552400" cy="2406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ascii="Calibri" w:hAnsi="Calibri" w:cs="Vrinda"/>
                                  <w:b/>
                                  <w:bCs/>
                                  <w:sz w:val="22"/>
                                  <w:szCs w:val="22"/>
                                </w:rPr>
                                <w:t>5.0</w:t>
                              </w:r>
                            </w:p>
                          </w:txbxContent>
                        </wps:txbx>
                        <wps:bodyPr rot="0" vert="horz" wrap="square" lIns="61849" tIns="30988" rIns="61849" bIns="30988" anchor="t" anchorCtr="0" upright="1">
                          <a:noAutofit/>
                        </wps:bodyPr>
                      </wps:wsp>
                      <wps:wsp>
                        <wps:cNvPr id="65007" name="Text Box 2097190"/>
                        <wps:cNvSpPr txBox="1">
                          <a:spLocks noChangeArrowheads="1"/>
                        </wps:cNvSpPr>
                        <wps:spPr bwMode="auto">
                          <a:xfrm>
                            <a:off x="691700" y="2757324"/>
                            <a:ext cx="1164000" cy="2426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Course Info</w:t>
                              </w:r>
                            </w:p>
                          </w:txbxContent>
                        </wps:txbx>
                        <wps:bodyPr rot="0" vert="horz" wrap="square" lIns="91440" tIns="45720" rIns="91440" bIns="45720" anchor="t" anchorCtr="0" upright="1">
                          <a:noAutofit/>
                        </wps:bodyPr>
                      </wps:wsp>
                      <wps:wsp>
                        <wps:cNvPr id="65008" name="Text Box 2097190"/>
                        <wps:cNvSpPr txBox="1">
                          <a:spLocks noChangeArrowheads="1"/>
                        </wps:cNvSpPr>
                        <wps:spPr bwMode="auto">
                          <a:xfrm>
                            <a:off x="2244000" y="2723224"/>
                            <a:ext cx="979100" cy="2420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Notice Info</w:t>
                              </w:r>
                            </w:p>
                          </w:txbxContent>
                        </wps:txbx>
                        <wps:bodyPr rot="0" vert="horz" wrap="square" lIns="91440" tIns="45720" rIns="91440" bIns="45720" anchor="t" anchorCtr="0" upright="1">
                          <a:noAutofit/>
                        </wps:bodyPr>
                      </wps:wsp>
                      <wps:wsp>
                        <wps:cNvPr id="65009" name="Text Box 2097190"/>
                        <wps:cNvSpPr txBox="1">
                          <a:spLocks noChangeArrowheads="1"/>
                        </wps:cNvSpPr>
                        <wps:spPr bwMode="auto">
                          <a:xfrm>
                            <a:off x="968400" y="4550640"/>
                            <a:ext cx="920100" cy="2413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Forum Info</w:t>
                              </w:r>
                            </w:p>
                          </w:txbxContent>
                        </wps:txbx>
                        <wps:bodyPr rot="0" vert="horz" wrap="square" lIns="91440" tIns="45720" rIns="91440" bIns="45720" anchor="t" anchorCtr="0" upright="1">
                          <a:noAutofit/>
                        </wps:bodyPr>
                      </wps:wsp>
                      <wps:wsp>
                        <wps:cNvPr id="65010" name="Text Box 2097190"/>
                        <wps:cNvSpPr txBox="1">
                          <a:spLocks noChangeArrowheads="1"/>
                        </wps:cNvSpPr>
                        <wps:spPr bwMode="auto">
                          <a:xfrm>
                            <a:off x="2692200" y="4541540"/>
                            <a:ext cx="1293200" cy="2413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 xml:space="preserve">Message Info  </w:t>
                              </w:r>
                            </w:p>
                          </w:txbxContent>
                        </wps:txbx>
                        <wps:bodyPr rot="0" vert="horz" wrap="square" lIns="91440" tIns="45720" rIns="91440" bIns="45720" anchor="t" anchorCtr="0" upright="1">
                          <a:noAutofit/>
                        </wps:bodyPr>
                      </wps:wsp>
                      <wpg:wgp>
                        <wpg:cNvPr id="65011" name="1282"/>
                        <wpg:cNvGrpSpPr/>
                        <wpg:grpSpPr>
                          <a:xfrm>
                            <a:off x="4796100" y="4970343"/>
                            <a:ext cx="1071300" cy="904208"/>
                            <a:chOff x="0" y="0"/>
                            <a:chExt cx="1687" cy="1425"/>
                          </a:xfrm>
                        </wpg:grpSpPr>
                        <wpg:grpSp>
                          <wpg:cNvPr id="65012" name="1283"/>
                          <wpg:cNvGrpSpPr/>
                          <wpg:grpSpPr>
                            <a:xfrm>
                              <a:off x="0" y="0"/>
                              <a:ext cx="1687" cy="1425"/>
                              <a:chOff x="0" y="0"/>
                              <a:chExt cx="2154" cy="1021"/>
                            </a:xfrm>
                          </wpg:grpSpPr>
                          <wps:wsp>
                            <wps:cNvPr id="65013" name="1284"/>
                            <wps:cNvSpPr>
                              <a:spLocks noChangeArrowheads="1"/>
                            </wps:cNvSpPr>
                            <wps:spPr bwMode="auto">
                              <a:xfrm>
                                <a:off x="0" y="0"/>
                                <a:ext cx="2132" cy="1021"/>
                              </a:xfrm>
                              <a:prstGeom prst="roundRect">
                                <a:avLst>
                                  <a:gd name="adj" fmla="val 16667"/>
                                </a:avLst>
                              </a:prstGeom>
                              <a:solidFill>
                                <a:srgbClr val="FFFFFF"/>
                              </a:solidFill>
                              <a:ln w="9398">
                                <a:solidFill>
                                  <a:srgbClr val="000000"/>
                                </a:solidFill>
                                <a:miter lim="800000"/>
                              </a:ln>
                            </wps:spPr>
                            <wps:txbx>
                              <w:txbxContent>
                                <w:p>
                                  <w:pPr>
                                    <w:jc w:val="center"/>
                                    <w:rPr>
                                      <w:b/>
                                      <w:bCs/>
                                    </w:rPr>
                                  </w:pPr>
                                  <w:r>
                                    <w:rPr>
                                      <w:b/>
                                      <w:bCs/>
                                    </w:rPr>
                                    <w:t>7.0</w:t>
                                  </w:r>
                                </w:p>
                              </w:txbxContent>
                            </wps:txbx>
                            <wps:bodyPr rot="0" vert="horz" wrap="square" lIns="91440" tIns="45720" rIns="91440" bIns="45720" anchor="t" anchorCtr="0" upright="1">
                              <a:noAutofit/>
                            </wps:bodyPr>
                          </wps:wsp>
                          <wps:wsp>
                            <wps:cNvPr id="65016" name="1285"/>
                            <wps:cNvCnPr>
                              <a:cxnSpLocks noChangeShapeType="1"/>
                            </wps:cNvCnPr>
                            <wps:spPr bwMode="auto">
                              <a:xfrm>
                                <a:off x="0" y="336"/>
                                <a:ext cx="2154" cy="0"/>
                              </a:xfrm>
                              <a:prstGeom prst="line">
                                <a:avLst/>
                              </a:prstGeom>
                              <a:noFill/>
                              <a:ln w="9398">
                                <a:solidFill>
                                  <a:srgbClr val="000000"/>
                                </a:solidFill>
                                <a:miter lim="800000"/>
                              </a:ln>
                            </wps:spPr>
                            <wps:bodyPr/>
                          </wps:wsp>
                        </wpg:grpSp>
                        <wps:wsp>
                          <wps:cNvPr id="65017" name="1286"/>
                          <wps:cNvSpPr>
                            <a:spLocks noChangeArrowheads="1"/>
                          </wps:cNvSpPr>
                          <wps:spPr bwMode="auto">
                            <a:xfrm>
                              <a:off x="140" y="633"/>
                              <a:ext cx="1322" cy="706"/>
                            </a:xfrm>
                            <a:prstGeom prst="rect">
                              <a:avLst/>
                            </a:prstGeom>
                            <a:solidFill>
                              <a:srgbClr val="FFFFFF"/>
                            </a:solidFill>
                            <a:ln w="9525">
                              <a:solidFill>
                                <a:srgbClr val="FFFFFF"/>
                              </a:solidFill>
                              <a:miter lim="800000"/>
                            </a:ln>
                          </wps:spPr>
                          <wps:txbx>
                            <w:txbxContent>
                              <w:p>
                                <w:pPr>
                                  <w:rPr>
                                    <w:rFonts w:ascii="Times New Roman" w:hAnsi="Times New Roman" w:cs="Times New Roman"/>
                                    <w:sz w:val="18"/>
                                    <w:szCs w:val="16"/>
                                  </w:rPr>
                                </w:pPr>
                                <w:r>
                                  <w:rPr>
                                    <w:rFonts w:ascii="Times New Roman" w:hAnsi="Times New Roman" w:cs="Times New Roman"/>
                                    <w:sz w:val="18"/>
                                    <w:szCs w:val="16"/>
                                  </w:rPr>
                                  <w:t>Update profile information.</w:t>
                                </w:r>
                              </w:p>
                              <w:p>
                                <w:pPr>
                                  <w:pStyle w:val="28"/>
                                  <w:spacing w:before="0" w:beforeAutospacing="0" w:after="200" w:line="276" w:lineRule="auto"/>
                                  <w:jc w:val="center"/>
                                  <w:rPr>
                                    <w:sz w:val="18"/>
                                    <w:szCs w:val="16"/>
                                  </w:rPr>
                                </w:pPr>
                              </w:p>
                            </w:txbxContent>
                          </wps:txbx>
                          <wps:bodyPr rot="0" vert="horz" wrap="square" lIns="61849" tIns="30988" rIns="61849" bIns="30988" anchor="t" anchorCtr="0" upright="1">
                            <a:noAutofit/>
                          </wps:bodyPr>
                        </wps:wsp>
                      </wpg:wgp>
                      <wps:wsp>
                        <wps:cNvPr id="65018" name="Straight Arrow Connector 1064"/>
                        <wps:cNvCnPr>
                          <a:cxnSpLocks noChangeShapeType="1"/>
                        </wps:cNvCnPr>
                        <wps:spPr bwMode="auto">
                          <a:xfrm flipH="1" flipV="1">
                            <a:off x="4924400" y="4356438"/>
                            <a:ext cx="342300" cy="596605"/>
                          </a:xfrm>
                          <a:prstGeom prst="straightConnector1">
                            <a:avLst/>
                          </a:prstGeom>
                          <a:noFill/>
                          <a:ln w="6350">
                            <a:solidFill>
                              <a:schemeClr val="dk1">
                                <a:lumMod val="100000"/>
                                <a:lumOff val="0"/>
                              </a:schemeClr>
                            </a:solidFill>
                            <a:miter lim="800000"/>
                            <a:tailEnd type="triangle" w="med" len="med"/>
                          </a:ln>
                        </wps:spPr>
                        <wps:bodyPr/>
                      </wps:wsp>
                      <wps:wsp>
                        <wps:cNvPr id="65019" name="Straight Arrow Connector 1065"/>
                        <wps:cNvCnPr>
                          <a:cxnSpLocks noChangeShapeType="1"/>
                        </wps:cNvCnPr>
                        <wps:spPr bwMode="auto">
                          <a:xfrm>
                            <a:off x="5186600" y="4375538"/>
                            <a:ext cx="424500" cy="594805"/>
                          </a:xfrm>
                          <a:prstGeom prst="straightConnector1">
                            <a:avLst/>
                          </a:prstGeom>
                          <a:noFill/>
                          <a:ln w="6350">
                            <a:solidFill>
                              <a:schemeClr val="dk1">
                                <a:lumMod val="100000"/>
                                <a:lumOff val="0"/>
                              </a:schemeClr>
                            </a:solidFill>
                            <a:miter lim="800000"/>
                            <a:tailEnd type="triangle" w="med" len="med"/>
                          </a:ln>
                        </wps:spPr>
                        <wps:bodyPr/>
                      </wps:wsp>
                      <wps:wsp>
                        <wps:cNvPr id="65020" name="Text Box 2097190"/>
                        <wps:cNvSpPr txBox="1">
                          <a:spLocks noChangeArrowheads="1"/>
                        </wps:cNvSpPr>
                        <wps:spPr bwMode="auto">
                          <a:xfrm>
                            <a:off x="4868400" y="4542140"/>
                            <a:ext cx="1219200" cy="2407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 xml:space="preserve">Student Info  </w:t>
                              </w:r>
                            </w:p>
                          </w:txbxContent>
                        </wps:txbx>
                        <wps:bodyPr rot="0" vert="horz" wrap="square" lIns="91440" tIns="45720" rIns="91440" bIns="45720" anchor="t" anchorCtr="0" upright="1">
                          <a:noAutofit/>
                        </wps:bodyPr>
                      </wps:wsp>
                      <wpg:wgp>
                        <wpg:cNvPr id="65021" name="1287"/>
                        <wpg:cNvGrpSpPr/>
                        <wpg:grpSpPr>
                          <a:xfrm>
                            <a:off x="4687500" y="6349956"/>
                            <a:ext cx="1036839" cy="583871"/>
                            <a:chOff x="0" y="0"/>
                            <a:chExt cx="1465" cy="655"/>
                          </a:xfrm>
                        </wpg:grpSpPr>
                        <wps:wsp>
                          <wps:cNvPr id="65022" name="1288"/>
                          <wps:cNvCnPr>
                            <a:cxnSpLocks noChangeShapeType="1"/>
                          </wps:cNvCnPr>
                          <wps:spPr bwMode="auto">
                            <a:xfrm>
                              <a:off x="0" y="0"/>
                              <a:ext cx="0" cy="646"/>
                            </a:xfrm>
                            <a:prstGeom prst="line">
                              <a:avLst/>
                            </a:prstGeom>
                            <a:noFill/>
                            <a:ln w="9398">
                              <a:solidFill>
                                <a:srgbClr val="000000"/>
                              </a:solidFill>
                              <a:miter lim="800000"/>
                            </a:ln>
                          </wps:spPr>
                          <wps:bodyPr/>
                        </wps:wsp>
                        <wps:wsp>
                          <wps:cNvPr id="65023" name="1289"/>
                          <wps:cNvCnPr>
                            <a:cxnSpLocks noChangeShapeType="1"/>
                          </wps:cNvCnPr>
                          <wps:spPr bwMode="auto">
                            <a:xfrm>
                              <a:off x="0" y="113"/>
                              <a:ext cx="0" cy="0"/>
                            </a:xfrm>
                            <a:prstGeom prst="line">
                              <a:avLst/>
                            </a:prstGeom>
                            <a:noFill/>
                            <a:ln w="9398">
                              <a:solidFill>
                                <a:srgbClr val="000000"/>
                              </a:solidFill>
                              <a:miter lim="800000"/>
                            </a:ln>
                          </wps:spPr>
                          <wps:bodyPr/>
                        </wps:wsp>
                        <wps:wsp>
                          <wps:cNvPr id="64" name="1290"/>
                          <wps:cNvCnPr>
                            <a:cxnSpLocks noChangeShapeType="1"/>
                          </wps:cNvCnPr>
                          <wps:spPr bwMode="auto">
                            <a:xfrm>
                              <a:off x="0" y="0"/>
                              <a:ext cx="1465" cy="13"/>
                            </a:xfrm>
                            <a:prstGeom prst="line">
                              <a:avLst/>
                            </a:prstGeom>
                            <a:noFill/>
                            <a:ln w="9398">
                              <a:solidFill>
                                <a:srgbClr val="000000"/>
                              </a:solidFill>
                              <a:miter lim="800000"/>
                            </a:ln>
                          </wps:spPr>
                          <wps:bodyPr/>
                        </wps:wsp>
                        <wps:wsp>
                          <wps:cNvPr id="65" name="1291"/>
                          <wps:cNvCnPr>
                            <a:cxnSpLocks noChangeShapeType="1"/>
                          </wps:cNvCnPr>
                          <wps:spPr bwMode="auto">
                            <a:xfrm flipV="1">
                              <a:off x="0" y="646"/>
                              <a:ext cx="1465" cy="5"/>
                            </a:xfrm>
                            <a:prstGeom prst="line">
                              <a:avLst/>
                            </a:prstGeom>
                            <a:noFill/>
                            <a:ln w="9398">
                              <a:solidFill>
                                <a:srgbClr val="000000"/>
                              </a:solidFill>
                              <a:miter lim="800000"/>
                            </a:ln>
                          </wps:spPr>
                          <wps:bodyPr/>
                        </wps:wsp>
                        <wps:wsp>
                          <wps:cNvPr id="73" name="1292"/>
                          <wps:cNvCnPr>
                            <a:cxnSpLocks noChangeShapeType="1"/>
                          </wps:cNvCnPr>
                          <wps:spPr bwMode="auto">
                            <a:xfrm>
                              <a:off x="473" y="13"/>
                              <a:ext cx="0" cy="642"/>
                            </a:xfrm>
                            <a:prstGeom prst="line">
                              <a:avLst/>
                            </a:prstGeom>
                            <a:noFill/>
                            <a:ln w="9398">
                              <a:solidFill>
                                <a:srgbClr val="000000"/>
                              </a:solidFill>
                              <a:miter lim="800000"/>
                            </a:ln>
                          </wps:spPr>
                          <wps:bodyPr/>
                        </wps:wsp>
                      </wpg:wgp>
                      <wps:wsp>
                        <wps:cNvPr id="76" name="Straight Arrow Connector 1073"/>
                        <wps:cNvCnPr>
                          <a:cxnSpLocks noChangeShapeType="1"/>
                        </wps:cNvCnPr>
                        <wps:spPr bwMode="auto">
                          <a:xfrm flipH="1" flipV="1">
                            <a:off x="5133900" y="5847351"/>
                            <a:ext cx="19100" cy="502604"/>
                          </a:xfrm>
                          <a:prstGeom prst="straightConnector1">
                            <a:avLst/>
                          </a:prstGeom>
                          <a:noFill/>
                          <a:ln w="6350">
                            <a:solidFill>
                              <a:schemeClr val="dk1">
                                <a:lumMod val="100000"/>
                                <a:lumOff val="0"/>
                              </a:schemeClr>
                            </a:solidFill>
                            <a:miter lim="800000"/>
                            <a:tailEnd type="triangle" w="med" len="med"/>
                          </a:ln>
                        </wps:spPr>
                        <wps:bodyPr/>
                      </wps:wsp>
                      <wps:wsp>
                        <wps:cNvPr id="79" name="Straight Arrow Connector 1074"/>
                        <wps:cNvCnPr>
                          <a:cxnSpLocks noChangeShapeType="1"/>
                        </wps:cNvCnPr>
                        <wps:spPr bwMode="auto">
                          <a:xfrm>
                            <a:off x="5529500" y="5857851"/>
                            <a:ext cx="14000" cy="492104"/>
                          </a:xfrm>
                          <a:prstGeom prst="straightConnector1">
                            <a:avLst/>
                          </a:prstGeom>
                          <a:noFill/>
                          <a:ln w="6350">
                            <a:solidFill>
                              <a:schemeClr val="dk1">
                                <a:lumMod val="100000"/>
                                <a:lumOff val="0"/>
                              </a:schemeClr>
                            </a:solidFill>
                            <a:miter lim="800000"/>
                            <a:tailEnd type="triangle" w="med" len="med"/>
                          </a:ln>
                        </wps:spPr>
                        <wps:bodyPr/>
                      </wps:wsp>
                      <wpg:wgp>
                        <wpg:cNvPr id="80" name="1339"/>
                        <wpg:cNvGrpSpPr/>
                        <wpg:grpSpPr>
                          <a:xfrm>
                            <a:off x="3548425" y="1477613"/>
                            <a:ext cx="1154656" cy="1736428"/>
                            <a:chOff x="-127" y="0"/>
                            <a:chExt cx="2244" cy="2835"/>
                          </a:xfrm>
                        </wpg:grpSpPr>
                        <wpg:grpSp>
                          <wpg:cNvPr id="81" name="1340"/>
                          <wpg:cNvGrpSpPr/>
                          <wpg:grpSpPr>
                            <a:xfrm>
                              <a:off x="-127" y="0"/>
                              <a:ext cx="2244" cy="2835"/>
                              <a:chOff x="-127" y="0"/>
                              <a:chExt cx="2244" cy="2835"/>
                            </a:xfrm>
                          </wpg:grpSpPr>
                          <wpg:grpSp>
                            <wpg:cNvPr id="82" name="1341"/>
                            <wpg:cNvGrpSpPr/>
                            <wpg:grpSpPr>
                              <a:xfrm>
                                <a:off x="-127" y="0"/>
                                <a:ext cx="2244" cy="1777"/>
                                <a:chOff x="-127" y="0"/>
                                <a:chExt cx="2244" cy="1777"/>
                              </a:xfrm>
                            </wpg:grpSpPr>
                            <wpg:grpSp>
                              <wpg:cNvPr id="83" name="1342"/>
                              <wpg:cNvGrpSpPr/>
                              <wpg:grpSpPr>
                                <a:xfrm>
                                  <a:off x="-127" y="0"/>
                                  <a:ext cx="2244" cy="1777"/>
                                  <a:chOff x="-164" y="0"/>
                                  <a:chExt cx="2867" cy="1273"/>
                                </a:xfrm>
                              </wpg:grpSpPr>
                              <wps:wsp>
                                <wps:cNvPr id="84" name="1343"/>
                                <wps:cNvSpPr>
                                  <a:spLocks noChangeArrowheads="1"/>
                                </wps:cNvSpPr>
                                <wps:spPr bwMode="auto">
                                  <a:xfrm>
                                    <a:off x="-142" y="0"/>
                                    <a:ext cx="2806" cy="1273"/>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85" name="1344"/>
                                <wps:cNvCnPr>
                                  <a:cxnSpLocks noChangeShapeType="1"/>
                                </wps:cNvCnPr>
                                <wps:spPr bwMode="auto">
                                  <a:xfrm>
                                    <a:off x="-164" y="336"/>
                                    <a:ext cx="2867" cy="0"/>
                                  </a:xfrm>
                                  <a:prstGeom prst="line">
                                    <a:avLst/>
                                  </a:prstGeom>
                                  <a:noFill/>
                                  <a:ln w="9398">
                                    <a:solidFill>
                                      <a:srgbClr val="000000"/>
                                    </a:solidFill>
                                    <a:miter lim="800000"/>
                                  </a:ln>
                                </wps:spPr>
                                <wps:bodyPr/>
                              </wps:wsp>
                            </wpg:grpSp>
                            <wps:wsp>
                              <wps:cNvPr id="86" name="1345"/>
                              <wps:cNvSpPr>
                                <a:spLocks noChangeArrowheads="1"/>
                              </wps:cNvSpPr>
                              <wps:spPr bwMode="auto">
                                <a:xfrm>
                                  <a:off x="30" y="593"/>
                                  <a:ext cx="2016" cy="115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rFonts w:cs="Vrinda"/>
                                        <w:sz w:val="18"/>
                                        <w:szCs w:val="16"/>
                                      </w:rPr>
                                      <w:t>Submit &amp; Manage course assignments for all registered courses.</w:t>
                                    </w:r>
                                  </w:p>
                                  <w:p>
                                    <w:pPr>
                                      <w:pStyle w:val="28"/>
                                      <w:spacing w:before="0" w:beforeAutospacing="0" w:after="0"/>
                                      <w:jc w:val="center"/>
                                      <w:rPr>
                                        <w:sz w:val="18"/>
                                        <w:szCs w:val="16"/>
                                      </w:rPr>
                                    </w:pPr>
                                  </w:p>
                                </w:txbxContent>
                              </wps:txbx>
                              <wps:bodyPr rot="0" vert="horz" wrap="square" lIns="61849" tIns="30988" rIns="61849" bIns="30988" anchor="t" anchorCtr="0" upright="1">
                                <a:noAutofit/>
                              </wps:bodyPr>
                            </wps:wsp>
                          </wpg:grpSp>
                          <wps:wsp>
                            <wps:cNvPr id="87" name="1346"/>
                            <wps:cNvCnPr>
                              <a:cxnSpLocks noChangeShapeType="1"/>
                            </wps:cNvCnPr>
                            <wps:spPr bwMode="auto">
                              <a:xfrm flipV="1">
                                <a:off x="353" y="1725"/>
                                <a:ext cx="220" cy="1110"/>
                              </a:xfrm>
                              <a:prstGeom prst="straightConnector1">
                                <a:avLst/>
                              </a:prstGeom>
                              <a:noFill/>
                              <a:ln w="9525">
                                <a:solidFill>
                                  <a:srgbClr val="000000"/>
                                </a:solidFill>
                                <a:round/>
                                <a:tailEnd type="triangle" w="med" len="med"/>
                              </a:ln>
                            </wps:spPr>
                            <wps:bodyPr/>
                          </wps:wsp>
                        </wpg:grpSp>
                        <wps:wsp>
                          <wps:cNvPr id="88" name="1347"/>
                          <wps:cNvCnPr>
                            <a:cxnSpLocks noChangeShapeType="1"/>
                          </wps:cNvCnPr>
                          <wps:spPr bwMode="auto">
                            <a:xfrm flipH="1">
                              <a:off x="864" y="1700"/>
                              <a:ext cx="277" cy="1133"/>
                            </a:xfrm>
                            <a:prstGeom prst="straightConnector1">
                              <a:avLst/>
                            </a:prstGeom>
                            <a:noFill/>
                            <a:ln w="9525">
                              <a:solidFill>
                                <a:srgbClr val="000000"/>
                              </a:solidFill>
                              <a:round/>
                              <a:tailEnd type="triangle" w="med" len="med"/>
                            </a:ln>
                          </wps:spPr>
                          <wps:bodyPr/>
                        </wps:wsp>
                      </wpg:wgp>
                      <wpg:wgp>
                        <wpg:cNvPr id="89" name="1160"/>
                        <wpg:cNvGrpSpPr/>
                        <wpg:grpSpPr>
                          <a:xfrm>
                            <a:off x="3479475" y="244102"/>
                            <a:ext cx="1054400" cy="554505"/>
                            <a:chOff x="0" y="0"/>
                            <a:chExt cx="1615" cy="651"/>
                          </a:xfrm>
                        </wpg:grpSpPr>
                        <wps:wsp>
                          <wps:cNvPr id="90" name="1161"/>
                          <wps:cNvCnPr>
                            <a:cxnSpLocks noChangeShapeType="1"/>
                          </wps:cNvCnPr>
                          <wps:spPr bwMode="auto">
                            <a:xfrm>
                              <a:off x="0" y="0"/>
                              <a:ext cx="0" cy="646"/>
                            </a:xfrm>
                            <a:prstGeom prst="line">
                              <a:avLst/>
                            </a:prstGeom>
                            <a:noFill/>
                            <a:ln w="9398">
                              <a:solidFill>
                                <a:srgbClr val="000000"/>
                              </a:solidFill>
                              <a:miter lim="800000"/>
                            </a:ln>
                          </wps:spPr>
                          <wps:bodyPr/>
                        </wps:wsp>
                        <wps:wsp>
                          <wps:cNvPr id="91" name="1162"/>
                          <wps:cNvCnPr>
                            <a:cxnSpLocks noChangeShapeType="1"/>
                          </wps:cNvCnPr>
                          <wps:spPr bwMode="auto">
                            <a:xfrm>
                              <a:off x="0" y="113"/>
                              <a:ext cx="0" cy="0"/>
                            </a:xfrm>
                            <a:prstGeom prst="line">
                              <a:avLst/>
                            </a:prstGeom>
                            <a:noFill/>
                            <a:ln w="9398">
                              <a:solidFill>
                                <a:srgbClr val="000000"/>
                              </a:solidFill>
                              <a:miter lim="800000"/>
                            </a:ln>
                          </wps:spPr>
                          <wps:bodyPr/>
                        </wps:wsp>
                        <wps:wsp>
                          <wps:cNvPr id="92" name="1163"/>
                          <wps:cNvCnPr>
                            <a:cxnSpLocks noChangeShapeType="1"/>
                          </wps:cNvCnPr>
                          <wps:spPr bwMode="auto">
                            <a:xfrm>
                              <a:off x="0" y="0"/>
                              <a:ext cx="1615" cy="0"/>
                            </a:xfrm>
                            <a:prstGeom prst="line">
                              <a:avLst/>
                            </a:prstGeom>
                            <a:noFill/>
                            <a:ln w="9398">
                              <a:solidFill>
                                <a:srgbClr val="000000"/>
                              </a:solidFill>
                              <a:miter lim="800000"/>
                            </a:ln>
                          </wps:spPr>
                          <wps:bodyPr/>
                        </wps:wsp>
                        <wps:wsp>
                          <wps:cNvPr id="93" name="1164"/>
                          <wps:cNvCnPr>
                            <a:cxnSpLocks noChangeShapeType="1"/>
                          </wps:cNvCnPr>
                          <wps:spPr bwMode="auto">
                            <a:xfrm>
                              <a:off x="0" y="651"/>
                              <a:ext cx="1615" cy="0"/>
                            </a:xfrm>
                            <a:prstGeom prst="line">
                              <a:avLst/>
                            </a:prstGeom>
                            <a:noFill/>
                            <a:ln w="9398">
                              <a:solidFill>
                                <a:srgbClr val="000000"/>
                              </a:solidFill>
                              <a:miter lim="800000"/>
                            </a:ln>
                          </wps:spPr>
                          <wps:bodyPr/>
                        </wps:wsp>
                        <wps:wsp>
                          <wps:cNvPr id="94" name="1165"/>
                          <wps:cNvCnPr>
                            <a:cxnSpLocks noChangeShapeType="1"/>
                          </wps:cNvCnPr>
                          <wps:spPr bwMode="auto">
                            <a:xfrm>
                              <a:off x="540" y="4"/>
                              <a:ext cx="0" cy="642"/>
                            </a:xfrm>
                            <a:prstGeom prst="line">
                              <a:avLst/>
                            </a:prstGeom>
                            <a:noFill/>
                            <a:ln w="9398">
                              <a:solidFill>
                                <a:srgbClr val="000000"/>
                              </a:solidFill>
                              <a:miter lim="800000"/>
                            </a:ln>
                          </wps:spPr>
                          <wps:bodyPr/>
                        </wps:wsp>
                      </wpg:wgp>
                      <wpg:wgp>
                        <wpg:cNvPr id="95" name="1339"/>
                        <wpg:cNvGrpSpPr/>
                        <wpg:grpSpPr>
                          <a:xfrm>
                            <a:off x="4827379" y="1501113"/>
                            <a:ext cx="1119048" cy="1681689"/>
                            <a:chOff x="-37" y="0"/>
                            <a:chExt cx="1855" cy="2808"/>
                          </a:xfrm>
                        </wpg:grpSpPr>
                        <wpg:grpSp>
                          <wpg:cNvPr id="128" name="1340"/>
                          <wpg:cNvGrpSpPr/>
                          <wpg:grpSpPr>
                            <a:xfrm>
                              <a:off x="-37" y="0"/>
                              <a:ext cx="1855" cy="2808"/>
                              <a:chOff x="-37" y="0"/>
                              <a:chExt cx="1855" cy="2808"/>
                            </a:xfrm>
                          </wpg:grpSpPr>
                          <wpg:grpSp>
                            <wpg:cNvPr id="129" name="1341"/>
                            <wpg:cNvGrpSpPr/>
                            <wpg:grpSpPr>
                              <a:xfrm>
                                <a:off x="-37" y="0"/>
                                <a:ext cx="1855" cy="1534"/>
                                <a:chOff x="-37" y="0"/>
                                <a:chExt cx="1855" cy="1534"/>
                              </a:xfrm>
                            </wpg:grpSpPr>
                            <wpg:grpSp>
                              <wpg:cNvPr id="130" name="1342"/>
                              <wpg:cNvGrpSpPr/>
                              <wpg:grpSpPr>
                                <a:xfrm>
                                  <a:off x="-37" y="0"/>
                                  <a:ext cx="1855" cy="1534"/>
                                  <a:chOff x="-48" y="0"/>
                                  <a:chExt cx="2369" cy="1099"/>
                                </a:xfrm>
                              </wpg:grpSpPr>
                              <wps:wsp>
                                <wps:cNvPr id="131" name="1343"/>
                                <wps:cNvSpPr>
                                  <a:spLocks noChangeArrowheads="1"/>
                                </wps:cNvSpPr>
                                <wps:spPr bwMode="auto">
                                  <a:xfrm>
                                    <a:off x="0" y="0"/>
                                    <a:ext cx="2295" cy="1099"/>
                                  </a:xfrm>
                                  <a:prstGeom prst="roundRect">
                                    <a:avLst>
                                      <a:gd name="adj" fmla="val 16667"/>
                                    </a:avLst>
                                  </a:prstGeom>
                                  <a:solidFill>
                                    <a:srgbClr val="FFFFFF"/>
                                  </a:solidFill>
                                  <a:ln w="9398">
                                    <a:solidFill>
                                      <a:srgbClr val="000000"/>
                                    </a:solidFill>
                                    <a:miter lim="800000"/>
                                  </a:ln>
                                </wps:spPr>
                                <wps:bodyPr rot="0" vert="horz" wrap="square" lIns="91440" tIns="45720" rIns="91440" bIns="45720" anchor="t" anchorCtr="0" upright="1">
                                  <a:noAutofit/>
                                </wps:bodyPr>
                              </wps:wsp>
                              <wps:wsp>
                                <wps:cNvPr id="132" name="1344"/>
                                <wps:cNvCnPr>
                                  <a:cxnSpLocks noChangeShapeType="1"/>
                                </wps:cNvCnPr>
                                <wps:spPr bwMode="auto">
                                  <a:xfrm>
                                    <a:off x="-48" y="336"/>
                                    <a:ext cx="2369" cy="0"/>
                                  </a:xfrm>
                                  <a:prstGeom prst="line">
                                    <a:avLst/>
                                  </a:prstGeom>
                                  <a:noFill/>
                                  <a:ln w="9398">
                                    <a:solidFill>
                                      <a:srgbClr val="000000"/>
                                    </a:solidFill>
                                    <a:miter lim="800000"/>
                                  </a:ln>
                                </wps:spPr>
                                <wps:bodyPr/>
                              </wps:wsp>
                            </wpg:grpSp>
                            <wps:wsp>
                              <wps:cNvPr id="133" name="1345"/>
                              <wps:cNvSpPr>
                                <a:spLocks noChangeArrowheads="1"/>
                              </wps:cNvSpPr>
                              <wps:spPr bwMode="auto">
                                <a:xfrm>
                                  <a:off x="58" y="530"/>
                                  <a:ext cx="1676" cy="860"/>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rPr>
                                        <w:sz w:val="18"/>
                                        <w:szCs w:val="16"/>
                                      </w:rPr>
                                    </w:pPr>
                                    <w:r>
                                      <w:rPr>
                                        <w:rFonts w:cs="Vrinda"/>
                                        <w:sz w:val="18"/>
                                        <w:szCs w:val="16"/>
                                      </w:rPr>
                                      <w:t>View and Contact department faculties.</w:t>
                                    </w:r>
                                  </w:p>
                                  <w:p>
                                    <w:pPr>
                                      <w:pStyle w:val="28"/>
                                      <w:spacing w:before="0" w:beforeAutospacing="0" w:after="0"/>
                                      <w:jc w:val="center"/>
                                      <w:rPr>
                                        <w:sz w:val="18"/>
                                        <w:szCs w:val="16"/>
                                      </w:rPr>
                                    </w:pPr>
                                  </w:p>
                                </w:txbxContent>
                              </wps:txbx>
                              <wps:bodyPr rot="0" vert="horz" wrap="square" lIns="61849" tIns="30988" rIns="61849" bIns="30988" anchor="t" anchorCtr="0" upright="1">
                                <a:noAutofit/>
                              </wps:bodyPr>
                            </wps:wsp>
                          </wpg:grpSp>
                          <wps:wsp>
                            <wps:cNvPr id="134" name="1346"/>
                            <wps:cNvCnPr>
                              <a:cxnSpLocks noChangeShapeType="1"/>
                            </wps:cNvCnPr>
                            <wps:spPr bwMode="auto">
                              <a:xfrm flipV="1">
                                <a:off x="74" y="1481"/>
                                <a:ext cx="526" cy="1327"/>
                              </a:xfrm>
                              <a:prstGeom prst="straightConnector1">
                                <a:avLst/>
                              </a:prstGeom>
                              <a:noFill/>
                              <a:ln w="9525">
                                <a:solidFill>
                                  <a:srgbClr val="000000"/>
                                </a:solidFill>
                                <a:round/>
                                <a:tailEnd type="triangle" w="med" len="med"/>
                              </a:ln>
                            </wps:spPr>
                            <wps:bodyPr/>
                          </wps:wsp>
                        </wpg:grpSp>
                        <wps:wsp>
                          <wps:cNvPr id="135" name="1347"/>
                          <wps:cNvCnPr>
                            <a:cxnSpLocks noChangeShapeType="1"/>
                          </wps:cNvCnPr>
                          <wps:spPr bwMode="auto">
                            <a:xfrm flipH="1">
                              <a:off x="659" y="1505"/>
                              <a:ext cx="374" cy="1284"/>
                            </a:xfrm>
                            <a:prstGeom prst="straightConnector1">
                              <a:avLst/>
                            </a:prstGeom>
                            <a:noFill/>
                            <a:ln w="9525">
                              <a:solidFill>
                                <a:srgbClr val="000000"/>
                              </a:solidFill>
                              <a:round/>
                              <a:tailEnd type="triangle" w="med" len="med"/>
                            </a:ln>
                          </wps:spPr>
                          <wps:bodyPr/>
                        </wps:wsp>
                      </wpg:wgp>
                      <wps:wsp>
                        <wps:cNvPr id="136" name="Text Box 2097190"/>
                        <wps:cNvSpPr txBox="1">
                          <a:spLocks noChangeArrowheads="1"/>
                        </wps:cNvSpPr>
                        <wps:spPr bwMode="auto">
                          <a:xfrm>
                            <a:off x="3449400" y="2722624"/>
                            <a:ext cx="1163900" cy="2426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pPr>
                              <w:r>
                                <w:rPr>
                                  <w:rFonts w:cs="Vrinda"/>
                                  <w:sz w:val="22"/>
                                  <w:szCs w:val="22"/>
                                </w:rPr>
                                <w:t>Assignment Info</w:t>
                              </w:r>
                            </w:p>
                          </w:txbxContent>
                        </wps:txbx>
                        <wps:bodyPr rot="0" vert="horz" wrap="square" lIns="91440" tIns="45720" rIns="91440" bIns="45720" anchor="t" anchorCtr="0" upright="1">
                          <a:noAutofit/>
                        </wps:bodyPr>
                      </wps:wsp>
                      <wps:wsp>
                        <wps:cNvPr id="137" name="Text Box 2097190"/>
                        <wps:cNvSpPr txBox="1">
                          <a:spLocks noChangeArrowheads="1"/>
                        </wps:cNvSpPr>
                        <wps:spPr bwMode="auto">
                          <a:xfrm>
                            <a:off x="4666500" y="2722624"/>
                            <a:ext cx="1164000" cy="267402"/>
                          </a:xfrm>
                          <a:prstGeom prst="rect">
                            <a:avLst/>
                          </a:prstGeom>
                          <a:solidFill>
                            <a:schemeClr val="lt1">
                              <a:lumMod val="100000"/>
                              <a:lumOff val="0"/>
                            </a:schemeClr>
                          </a:solidFill>
                          <a:ln w="6350">
                            <a:solidFill>
                              <a:schemeClr val="bg1">
                                <a:lumMod val="100000"/>
                                <a:lumOff val="0"/>
                              </a:schemeClr>
                            </a:solidFill>
                            <a:miter lim="800000"/>
                          </a:ln>
                        </wps:spPr>
                        <wps:txbx>
                          <w:txbxContent>
                            <w:p>
                              <w:pPr>
                                <w:pStyle w:val="28"/>
                                <w:spacing w:before="0" w:beforeAutospacing="0" w:after="200" w:line="276" w:lineRule="auto"/>
                                <w:jc w:val="center"/>
                              </w:pPr>
                              <w:r>
                                <w:rPr>
                                  <w:rFonts w:cs="Vrinda"/>
                                  <w:sz w:val="22"/>
                                  <w:szCs w:val="22"/>
                                </w:rPr>
                                <w:t>Faculty Info</w:t>
                              </w:r>
                            </w:p>
                          </w:txbxContent>
                        </wps:txbx>
                        <wps:bodyPr rot="0" vert="horz" wrap="square" lIns="91440" tIns="45720" rIns="91440" bIns="45720" anchor="t" anchorCtr="0" upright="1">
                          <a:noAutofit/>
                        </wps:bodyPr>
                      </wps:wsp>
                      <wps:wsp>
                        <wps:cNvPr id="138" name="1349"/>
                        <wps:cNvSpPr>
                          <a:spLocks noChangeArrowheads="1"/>
                        </wps:cNvSpPr>
                        <wps:spPr bwMode="auto">
                          <a:xfrm>
                            <a:off x="3769900" y="1504263"/>
                            <a:ext cx="552500" cy="2407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ascii="Calibri" w:hAnsi="Calibri" w:cs="Vrinda"/>
                                  <w:b/>
                                  <w:bCs/>
                                  <w:sz w:val="22"/>
                                  <w:szCs w:val="22"/>
                                </w:rPr>
                                <w:t>3.0</w:t>
                              </w:r>
                            </w:p>
                          </w:txbxContent>
                        </wps:txbx>
                        <wps:bodyPr rot="0" vert="horz" wrap="square" lIns="61849" tIns="30988" rIns="61849" bIns="30988" anchor="t" anchorCtr="0" upright="1">
                          <a:noAutofit/>
                        </wps:bodyPr>
                      </wps:wsp>
                      <wps:wsp>
                        <wps:cNvPr id="139" name="1349"/>
                        <wps:cNvSpPr>
                          <a:spLocks noChangeArrowheads="1"/>
                        </wps:cNvSpPr>
                        <wps:spPr bwMode="auto">
                          <a:xfrm>
                            <a:off x="5087200" y="1528113"/>
                            <a:ext cx="552500" cy="2406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ascii="Calibri" w:hAnsi="Calibri" w:cs="Vrinda"/>
                                  <w:b/>
                                  <w:bCs/>
                                  <w:sz w:val="22"/>
                                  <w:szCs w:val="22"/>
                                </w:rPr>
                                <w:t>4.0</w:t>
                              </w:r>
                            </w:p>
                          </w:txbxContent>
                        </wps:txbx>
                        <wps:bodyPr rot="0" vert="horz" wrap="square" lIns="61849" tIns="30988" rIns="61849" bIns="30988" anchor="t" anchorCtr="0" upright="1">
                          <a:noAutofit/>
                        </wps:bodyPr>
                      </wps:wsp>
                      <wpg:wgp>
                        <wpg:cNvPr id="140" name="1160"/>
                        <wpg:cNvGrpSpPr/>
                        <wpg:grpSpPr>
                          <a:xfrm>
                            <a:off x="4997975" y="247502"/>
                            <a:ext cx="909260" cy="552798"/>
                            <a:chOff x="0" y="0"/>
                            <a:chExt cx="1344" cy="653"/>
                          </a:xfrm>
                        </wpg:grpSpPr>
                        <wps:wsp>
                          <wps:cNvPr id="141" name="1161"/>
                          <wps:cNvCnPr>
                            <a:cxnSpLocks noChangeShapeType="1"/>
                          </wps:cNvCnPr>
                          <wps:spPr bwMode="auto">
                            <a:xfrm>
                              <a:off x="0" y="0"/>
                              <a:ext cx="0" cy="646"/>
                            </a:xfrm>
                            <a:prstGeom prst="line">
                              <a:avLst/>
                            </a:prstGeom>
                            <a:noFill/>
                            <a:ln w="9398">
                              <a:solidFill>
                                <a:srgbClr val="000000"/>
                              </a:solidFill>
                              <a:miter lim="800000"/>
                            </a:ln>
                          </wps:spPr>
                          <wps:bodyPr/>
                        </wps:wsp>
                        <wps:wsp>
                          <wps:cNvPr id="142" name="1162"/>
                          <wps:cNvCnPr>
                            <a:cxnSpLocks noChangeShapeType="1"/>
                          </wps:cNvCnPr>
                          <wps:spPr bwMode="auto">
                            <a:xfrm>
                              <a:off x="0" y="113"/>
                              <a:ext cx="0" cy="0"/>
                            </a:xfrm>
                            <a:prstGeom prst="line">
                              <a:avLst/>
                            </a:prstGeom>
                            <a:noFill/>
                            <a:ln w="9398">
                              <a:solidFill>
                                <a:srgbClr val="000000"/>
                              </a:solidFill>
                              <a:miter lim="800000"/>
                            </a:ln>
                          </wps:spPr>
                          <wps:bodyPr/>
                        </wps:wsp>
                        <wps:wsp>
                          <wps:cNvPr id="143" name="1163"/>
                          <wps:cNvCnPr>
                            <a:cxnSpLocks noChangeShapeType="1"/>
                          </wps:cNvCnPr>
                          <wps:spPr bwMode="auto">
                            <a:xfrm>
                              <a:off x="0" y="0"/>
                              <a:ext cx="1344" cy="23"/>
                            </a:xfrm>
                            <a:prstGeom prst="line">
                              <a:avLst/>
                            </a:prstGeom>
                            <a:noFill/>
                            <a:ln w="9398">
                              <a:solidFill>
                                <a:srgbClr val="000000"/>
                              </a:solidFill>
                              <a:miter lim="800000"/>
                            </a:ln>
                          </wps:spPr>
                          <wps:bodyPr/>
                        </wps:wsp>
                        <wps:wsp>
                          <wps:cNvPr id="144" name="1164"/>
                          <wps:cNvCnPr>
                            <a:cxnSpLocks noChangeShapeType="1"/>
                          </wps:cNvCnPr>
                          <wps:spPr bwMode="auto">
                            <a:xfrm>
                              <a:off x="0" y="651"/>
                              <a:ext cx="1344" cy="2"/>
                            </a:xfrm>
                            <a:prstGeom prst="line">
                              <a:avLst/>
                            </a:prstGeom>
                            <a:noFill/>
                            <a:ln w="9398">
                              <a:solidFill>
                                <a:srgbClr val="000000"/>
                              </a:solidFill>
                              <a:miter lim="800000"/>
                            </a:ln>
                          </wps:spPr>
                          <wps:bodyPr/>
                        </wps:wsp>
                        <wps:wsp>
                          <wps:cNvPr id="145" name="1165"/>
                          <wps:cNvCnPr>
                            <a:cxnSpLocks noChangeShapeType="1"/>
                          </wps:cNvCnPr>
                          <wps:spPr bwMode="auto">
                            <a:xfrm>
                              <a:off x="398" y="4"/>
                              <a:ext cx="0" cy="642"/>
                            </a:xfrm>
                            <a:prstGeom prst="line">
                              <a:avLst/>
                            </a:prstGeom>
                            <a:noFill/>
                            <a:ln w="9398">
                              <a:solidFill>
                                <a:srgbClr val="000000"/>
                              </a:solidFill>
                              <a:miter lim="800000"/>
                            </a:ln>
                          </wps:spPr>
                          <wps:bodyPr/>
                        </wps:wsp>
                      </wpg:wgp>
                      <wps:wsp>
                        <wps:cNvPr id="147" name="Straight Arrow Connector 1525"/>
                        <wps:cNvCnPr>
                          <a:cxnSpLocks noChangeShapeType="1"/>
                        </wps:cNvCnPr>
                        <wps:spPr bwMode="auto">
                          <a:xfrm flipV="1">
                            <a:off x="3908400" y="850707"/>
                            <a:ext cx="108600" cy="673406"/>
                          </a:xfrm>
                          <a:prstGeom prst="straightConnector1">
                            <a:avLst/>
                          </a:prstGeom>
                          <a:noFill/>
                          <a:ln w="6350">
                            <a:solidFill>
                              <a:schemeClr val="dk1">
                                <a:lumMod val="100000"/>
                                <a:lumOff val="0"/>
                              </a:schemeClr>
                            </a:solidFill>
                            <a:miter lim="800000"/>
                            <a:tailEnd type="triangle" w="med" len="med"/>
                          </a:ln>
                        </wps:spPr>
                        <wps:bodyPr/>
                      </wps:wsp>
                      <wps:wsp>
                        <wps:cNvPr id="148" name="Straight Arrow Connector 1526"/>
                        <wps:cNvCnPr>
                          <a:cxnSpLocks noChangeShapeType="1"/>
                        </wps:cNvCnPr>
                        <wps:spPr bwMode="auto">
                          <a:xfrm flipH="1">
                            <a:off x="4233200" y="828607"/>
                            <a:ext cx="138700" cy="664906"/>
                          </a:xfrm>
                          <a:prstGeom prst="straightConnector1">
                            <a:avLst/>
                          </a:prstGeom>
                          <a:noFill/>
                          <a:ln w="6350">
                            <a:solidFill>
                              <a:schemeClr val="dk1">
                                <a:lumMod val="100000"/>
                                <a:lumOff val="0"/>
                              </a:schemeClr>
                            </a:solidFill>
                            <a:miter lim="800000"/>
                            <a:tailEnd type="triangle" w="med" len="med"/>
                          </a:ln>
                        </wps:spPr>
                        <wps:bodyPr/>
                      </wps:wsp>
                      <wps:wsp>
                        <wps:cNvPr id="149" name="Straight Arrow Connector 1527"/>
                        <wps:cNvCnPr>
                          <a:cxnSpLocks noChangeShapeType="1"/>
                        </wps:cNvCnPr>
                        <wps:spPr bwMode="auto">
                          <a:xfrm flipV="1">
                            <a:off x="5247300" y="793407"/>
                            <a:ext cx="134300" cy="700106"/>
                          </a:xfrm>
                          <a:prstGeom prst="straightConnector1">
                            <a:avLst/>
                          </a:prstGeom>
                          <a:noFill/>
                          <a:ln w="6350">
                            <a:solidFill>
                              <a:schemeClr val="dk1">
                                <a:lumMod val="100000"/>
                                <a:lumOff val="0"/>
                              </a:schemeClr>
                            </a:solidFill>
                            <a:miter lim="800000"/>
                            <a:tailEnd type="triangle" w="med" len="med"/>
                          </a:ln>
                        </wps:spPr>
                        <wps:bodyPr/>
                      </wps:wsp>
                      <wps:wsp>
                        <wps:cNvPr id="150" name="Straight Arrow Connector 1528"/>
                        <wps:cNvCnPr>
                          <a:cxnSpLocks noChangeShapeType="1"/>
                        </wps:cNvCnPr>
                        <wps:spPr bwMode="auto">
                          <a:xfrm flipH="1">
                            <a:off x="5563500" y="809607"/>
                            <a:ext cx="161000" cy="668006"/>
                          </a:xfrm>
                          <a:prstGeom prst="straightConnector1">
                            <a:avLst/>
                          </a:prstGeom>
                          <a:noFill/>
                          <a:ln w="6350">
                            <a:solidFill>
                              <a:schemeClr val="dk1">
                                <a:lumMod val="100000"/>
                                <a:lumOff val="0"/>
                              </a:schemeClr>
                            </a:solidFill>
                            <a:miter lim="800000"/>
                            <a:tailEnd type="triangle" w="med" len="med"/>
                          </a:ln>
                        </wps:spPr>
                        <wps:bodyPr/>
                      </wps:wsp>
                      <wps:wsp>
                        <wps:cNvPr id="151" name="1248"/>
                        <wps:cNvSpPr>
                          <a:spLocks noChangeArrowheads="1"/>
                        </wps:cNvSpPr>
                        <wps:spPr bwMode="auto">
                          <a:xfrm>
                            <a:off x="541100" y="429004"/>
                            <a:ext cx="652800" cy="302903"/>
                          </a:xfrm>
                          <a:prstGeom prst="rect">
                            <a:avLst/>
                          </a:prstGeom>
                          <a:solidFill>
                            <a:srgbClr val="FFFFFF"/>
                          </a:solidFill>
                          <a:ln w="9525">
                            <a:solidFill>
                              <a:srgbClr val="FFFFFF"/>
                            </a:solidFill>
                            <a:miter lim="800000"/>
                          </a:ln>
                        </wps:spPr>
                        <wps:txbx>
                          <w:txbxContent>
                            <w:p>
                              <w:pPr>
                                <w:pStyle w:val="28"/>
                                <w:spacing w:before="0" w:beforeAutospacing="0" w:after="0"/>
                                <w:jc w:val="center"/>
                              </w:pPr>
                              <w:r>
                                <w:rPr>
                                  <w:rFonts w:eastAsia="Calibri"/>
                                  <w:color w:val="000000"/>
                                  <w:sz w:val="22"/>
                                  <w:szCs w:val="22"/>
                                </w:rPr>
                                <w:t xml:space="preserve">Courses </w:t>
                              </w:r>
                            </w:p>
                          </w:txbxContent>
                        </wps:txbx>
                        <wps:bodyPr rot="0" vert="horz" wrap="square" lIns="61849" tIns="30988" rIns="61849" bIns="30988" anchor="t" anchorCtr="0" upright="1">
                          <a:noAutofit/>
                        </wps:bodyPr>
                      </wps:wsp>
                      <wps:wsp>
                        <wps:cNvPr id="152" name="1345"/>
                        <wps:cNvSpPr>
                          <a:spLocks noChangeArrowheads="1"/>
                        </wps:cNvSpPr>
                        <wps:spPr bwMode="auto">
                          <a:xfrm>
                            <a:off x="2203950" y="395003"/>
                            <a:ext cx="662800" cy="291503"/>
                          </a:xfrm>
                          <a:prstGeom prst="rect">
                            <a:avLst/>
                          </a:prstGeom>
                          <a:solidFill>
                            <a:srgbClr val="FFFFFF"/>
                          </a:solidFill>
                          <a:ln w="9525">
                            <a:solidFill>
                              <a:srgbClr val="FFFFFF"/>
                            </a:solidFill>
                            <a:miter lim="800000"/>
                          </a:ln>
                        </wps:spPr>
                        <wps:txbx>
                          <w:txbxContent>
                            <w:p>
                              <w:pPr>
                                <w:pStyle w:val="28"/>
                                <w:spacing w:before="0" w:beforeAutospacing="0" w:after="0"/>
                                <w:jc w:val="center"/>
                              </w:pPr>
                              <w:r>
                                <w:rPr>
                                  <w:rFonts w:eastAsia="Calibri"/>
                                  <w:color w:val="000000"/>
                                  <w:sz w:val="22"/>
                                  <w:szCs w:val="22"/>
                                </w:rPr>
                                <w:t>Notices</w:t>
                              </w:r>
                            </w:p>
                          </w:txbxContent>
                        </wps:txbx>
                        <wps:bodyPr rot="0" vert="horz" wrap="square" lIns="61849" tIns="30988" rIns="61849" bIns="30988" anchor="t" anchorCtr="0" upright="1">
                          <a:noAutofit/>
                        </wps:bodyPr>
                      </wps:wsp>
                      <wps:wsp>
                        <wps:cNvPr id="153" name="1345"/>
                        <wps:cNvSpPr>
                          <a:spLocks noChangeArrowheads="1"/>
                        </wps:cNvSpPr>
                        <wps:spPr bwMode="auto">
                          <a:xfrm>
                            <a:off x="3879975" y="342303"/>
                            <a:ext cx="836300" cy="353303"/>
                          </a:xfrm>
                          <a:prstGeom prst="rect">
                            <a:avLst/>
                          </a:prstGeom>
                          <a:solidFill>
                            <a:srgbClr val="FFFFFF"/>
                          </a:solidFill>
                          <a:ln w="9525">
                            <a:solidFill>
                              <a:srgbClr val="FFFFFF"/>
                            </a:solidFill>
                            <a:miter lim="800000"/>
                          </a:ln>
                        </wps:spPr>
                        <wps:txbx>
                          <w:txbxContent>
                            <w:p>
                              <w:pPr>
                                <w:pStyle w:val="28"/>
                                <w:spacing w:before="0" w:beforeAutospacing="0" w:after="0"/>
                                <w:jc w:val="center"/>
                              </w:pPr>
                              <w:r>
                                <w:rPr>
                                  <w:rFonts w:eastAsia="Calibri"/>
                                  <w:color w:val="000000"/>
                                  <w:sz w:val="22"/>
                                  <w:szCs w:val="22"/>
                                </w:rPr>
                                <w:t>Student Submission</w:t>
                              </w:r>
                            </w:p>
                          </w:txbxContent>
                        </wps:txbx>
                        <wps:bodyPr rot="0" vert="horz" wrap="square" lIns="61849" tIns="30988" rIns="61849" bIns="30988" anchor="t" anchorCtr="0" upright="1">
                          <a:noAutofit/>
                        </wps:bodyPr>
                      </wps:wsp>
                      <wps:wsp>
                        <wps:cNvPr id="154" name="1345"/>
                        <wps:cNvSpPr>
                          <a:spLocks noChangeArrowheads="1"/>
                        </wps:cNvSpPr>
                        <wps:spPr bwMode="auto">
                          <a:xfrm>
                            <a:off x="5371075" y="408604"/>
                            <a:ext cx="904200" cy="264102"/>
                          </a:xfrm>
                          <a:prstGeom prst="rect">
                            <a:avLst/>
                          </a:prstGeom>
                          <a:solidFill>
                            <a:srgbClr val="FFFFFF"/>
                          </a:solidFill>
                          <a:ln w="9525">
                            <a:solidFill>
                              <a:srgbClr val="FFFFFF"/>
                            </a:solidFill>
                            <a:miter lim="800000"/>
                          </a:ln>
                        </wps:spPr>
                        <wps:txbx>
                          <w:txbxContent>
                            <w:p>
                              <w:pPr>
                                <w:pStyle w:val="28"/>
                                <w:spacing w:before="0" w:beforeAutospacing="0" w:after="0"/>
                              </w:pPr>
                              <w:r>
                                <w:rPr>
                                  <w:rFonts w:eastAsia="Calibri"/>
                                  <w:color w:val="000000"/>
                                  <w:sz w:val="22"/>
                                  <w:szCs w:val="22"/>
                                </w:rPr>
                                <w:t xml:space="preserve">Faculty </w:t>
                              </w:r>
                            </w:p>
                          </w:txbxContent>
                        </wps:txbx>
                        <wps:bodyPr rot="0" vert="horz" wrap="square" lIns="61849" tIns="30988" rIns="61849" bIns="30988" anchor="t" anchorCtr="0" upright="1">
                          <a:noAutofit/>
                        </wps:bodyPr>
                      </wps:wsp>
                      <wps:wsp>
                        <wps:cNvPr id="155" name="1286"/>
                        <wps:cNvSpPr>
                          <a:spLocks noChangeArrowheads="1"/>
                        </wps:cNvSpPr>
                        <wps:spPr bwMode="auto">
                          <a:xfrm>
                            <a:off x="1077900" y="6552257"/>
                            <a:ext cx="615900" cy="2486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pPr>
                              <w:r>
                                <w:rPr>
                                  <w:sz w:val="22"/>
                                  <w:szCs w:val="22"/>
                                </w:rPr>
                                <w:t>Forum</w:t>
                              </w:r>
                            </w:p>
                          </w:txbxContent>
                        </wps:txbx>
                        <wps:bodyPr rot="0" vert="horz" wrap="square" lIns="61849" tIns="30988" rIns="61849" bIns="30988" anchor="t" anchorCtr="0" upright="1">
                          <a:noAutofit/>
                        </wps:bodyPr>
                      </wps:wsp>
                      <wps:wsp>
                        <wps:cNvPr id="156" name="1286"/>
                        <wps:cNvSpPr>
                          <a:spLocks noChangeArrowheads="1"/>
                        </wps:cNvSpPr>
                        <wps:spPr bwMode="auto">
                          <a:xfrm>
                            <a:off x="3196500" y="6563957"/>
                            <a:ext cx="820500" cy="257902"/>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pPr>
                              <w:r>
                                <w:rPr>
                                  <w:rFonts w:cs="Vrinda"/>
                                  <w:sz w:val="22"/>
                                  <w:szCs w:val="22"/>
                                </w:rPr>
                                <w:t>Messages</w:t>
                              </w:r>
                            </w:p>
                          </w:txbxContent>
                        </wps:txbx>
                        <wps:bodyPr rot="0" vert="horz" wrap="square" lIns="61849" tIns="30988" rIns="61849" bIns="30988" anchor="t" anchorCtr="0" upright="1">
                          <a:noAutofit/>
                        </wps:bodyPr>
                      </wps:wsp>
                      <wps:wsp>
                        <wps:cNvPr id="157" name="1286"/>
                        <wps:cNvSpPr>
                          <a:spLocks noChangeArrowheads="1"/>
                        </wps:cNvSpPr>
                        <wps:spPr bwMode="auto">
                          <a:xfrm>
                            <a:off x="5110900" y="6552257"/>
                            <a:ext cx="665300" cy="309203"/>
                          </a:xfrm>
                          <a:prstGeom prst="rect">
                            <a:avLst/>
                          </a:prstGeom>
                          <a:solidFill>
                            <a:srgbClr val="FFFFFF"/>
                          </a:solidFill>
                          <a:ln w="9525">
                            <a:solidFill>
                              <a:srgbClr val="FFFFFF"/>
                            </a:solidFill>
                            <a:miter lim="800000"/>
                          </a:ln>
                        </wps:spPr>
                        <wps:txbx>
                          <w:txbxContent>
                            <w:p>
                              <w:pPr>
                                <w:pStyle w:val="28"/>
                                <w:spacing w:before="0" w:beforeAutospacing="0" w:after="200" w:line="276" w:lineRule="auto"/>
                                <w:jc w:val="center"/>
                              </w:pPr>
                              <w:r>
                                <w:rPr>
                                  <w:rFonts w:cs="Vrinda"/>
                                  <w:sz w:val="22"/>
                                  <w:szCs w:val="22"/>
                                </w:rPr>
                                <w:t>Student</w:t>
                              </w:r>
                            </w:p>
                          </w:txbxContent>
                        </wps:txbx>
                        <wps:bodyPr rot="0" vert="horz" wrap="square" lIns="61849" tIns="30988" rIns="61849" bIns="30988" anchor="t" anchorCtr="0" upright="1">
                          <a:noAutofit/>
                        </wps:bodyPr>
                      </wps:wsp>
                    </wpc:wpc>
                  </a:graphicData>
                </a:graphic>
              </wp:inline>
            </w:drawing>
          </mc:Choice>
          <mc:Fallback>
            <w:pict>
              <v:group id="Canvas 1531" o:spid="_x0000_s1026" o:spt="203" style="height:584.95pt;width:510pt;" coordsize="6477000,7428865" editas="canvas" o:gfxdata="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">
                <o:lock v:ext="edit" aspectratio="f"/>
                <v:shape id="Canvas 1531" o:spid="_x0000_s1026" style="position:absolute;left:0;top:0;height:7428865;width:6477000;" filled="f" stroked="f" coordsize="21600,21600" o:gfxdata="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">
                  <v:fill on="f" focussize="0,0"/>
                  <v:stroke on="f"/>
                  <v:imagedata o:title=""/>
                  <o:lock v:ext="edit" aspectratio="f"/>
                </v:shape>
                <v:group id="1228" o:spid="_x0000_s1026" o:spt="203" style="position:absolute;left:431300;top:3233428;height:1142310;width:5476200;" coordorigin="720,152" coordsize="2154,102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ikSwudYAAAAH&#10;AQAADwAAAAAAAAABACAAAAAiAAAAZHJzL2Rvd25yZXYueG1sUEsBAhQAFAAAAAgAh07iQPM0zvwC&#10;AwAAngcAAA4AAAAAAAAAAQAgAAAAJQEAAGRycy9lMm9Eb2MueG1sUEsFBgAAAAAGAAYAWQEAAJkG&#10;AAAAAA==&#10;">
                  <o:lock v:ext="edit" aspectratio="f"/>
                  <v:roundrect id="1229" o:spid="_x0000_s1026" o:spt="2" style="position:absolute;left:720;top:152;height:1021;width:2132;" fillcolor="#FFFFFF" filled="t" stroked="t" coordsize="21600,21600" arcsize="0.166666666666667" o:gfxdata="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W6M0vQAA&#10;ANoAAAAPAAAAAAAAAAEAIAAAACIAAABkcnMvZG93bnJldi54bWxQSwECFAAUAAAACACHTuJAMy8F&#10;njsAAAA5AAAAEAAAAAAAAAABACAAAAAMAQAAZHJzL3NoYXBleG1sLnhtbFBLBQYAAAAABgAGAFsB&#10;AAC2AwAAAAA=&#10;">
                    <v:fill on="t" focussize="0,0"/>
                    <v:stroke weight="0.74pt" color="#000000" miterlimit="8" joinstyle="miter"/>
                    <v:imagedata o:title=""/>
                    <o:lock v:ext="edit" aspectratio="f"/>
                  </v:roundrect>
                  <v:line id="1230" o:spid="_x0000_s1026" o:spt="20" style="position:absolute;left:720;top:488;height:0;width:2154;" filled="f" stroked="t" coordsize="21600,21600" o:gfxdata="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DeXvQAA&#10;ANo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231" o:spid="_x0000_s1026" o:spt="1" style="position:absolute;left:2374200;top:3320429;height:216502;width:822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7Lrm+1AAAAAcBAAAPAAAAAAAAAAEAIAAAACIAAABkcnMvZG93bnJldi54bWxQSwEC&#10;FAAUAAAACACHTuJAozMWBzECAACBBAAADgAAAAAAAAABACAAAAAjAQAAZHJzL2Uyb0RvYy54bWxQ&#10;SwUGAAAAAAYABgBZAQAAxgUAAAAA&#10;">
                  <v:fill on="t" focussize="0,0"/>
                  <v:stroke color="#FFFFFF" miterlimit="8" joinstyle="miter"/>
                  <v:imagedata o:title=""/>
                  <o:lock v:ext="edit" aspectratio="f"/>
                  <v:textbox inset="4.87pt,2.44pt,4.87pt,2.44pt">
                    <w:txbxContent>
                      <w:p>
                        <w:pPr>
                          <w:jc w:val="center"/>
                          <w:rPr>
                            <w:b/>
                            <w:szCs w:val="20"/>
                          </w:rPr>
                        </w:pPr>
                        <w:r>
                          <w:rPr>
                            <w:b/>
                            <w:szCs w:val="20"/>
                          </w:rPr>
                          <w:t>0</w:t>
                        </w:r>
                      </w:p>
                    </w:txbxContent>
                  </v:textbox>
                </v:rect>
                <v:rect id="1232" o:spid="_x0000_s1026" o:spt="1" style="position:absolute;left:1693300;top:3670532;height:542905;width:35312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I358Cs1AgAAggQAAA4AAAAAAAAAAQAgAAAAIwEAAGRycy9lMm9Eb2Mu&#10;eG1sUEsFBgAAAAAGAAYAWQEAAMoFAAAAAA==&#10;">
                  <v:fill on="t" focussize="0,0"/>
                  <v:stroke color="#FFFFFF" miterlimit="8" joinstyle="miter"/>
                  <v:imagedata o:title=""/>
                  <o:lock v:ext="edit" aspectratio="f"/>
                  <v:textbox inset="4.87pt,2.44pt,4.87pt,2.44pt">
                    <w:txbxContent>
                      <w:p>
                        <w:pPr>
                          <w:jc w:val="center"/>
                          <w:rPr>
                            <w:b/>
                            <w:sz w:val="30"/>
                            <w:szCs w:val="30"/>
                          </w:rPr>
                        </w:pPr>
                        <w:r>
                          <w:rPr>
                            <w:rFonts w:ascii="Times New Roman" w:hAnsi="Times New Roman" w:eastAsia="Times New Roman" w:cs="Times New Roman"/>
                            <w:b/>
                            <w:sz w:val="30"/>
                            <w:szCs w:val="30"/>
                          </w:rPr>
                          <w:t>A Smart Course, Notice and Department Forum Management System</w:t>
                        </w:r>
                      </w:p>
                      <w:p>
                        <w:pPr>
                          <w:rPr>
                            <w:b/>
                            <w:sz w:val="40"/>
                            <w:szCs w:val="40"/>
                          </w:rPr>
                        </w:pPr>
                      </w:p>
                    </w:txbxContent>
                  </v:textbox>
                </v:rect>
                <v:group id="1244" o:spid="_x0000_s1026" o:spt="203" style="position:absolute;left:260300;top:1466213;height:904808;width:1071200;" coordorigin="2546,5173" coordsize="1687,142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IpEsLnWAAAABwEAAA8AAAAAAAAAAQAgAAAAIgAA&#10;AGRycy9kb3ducmV2LnhtbFBLAQIUABQAAAAIAIdO4kBQ1TTwmQMAAGgLAAAOAAAAAAAAAAEAIAAA&#10;ACUBAABkcnMvZTJvRG9jLnhtbFBLBQYAAAAABgAGAFkBAAAwBwAAAAA=&#10;">
                  <o:lock v:ext="edit" aspectratio="f"/>
                  <v:group id="1245" o:spid="_x0000_s1026" o:spt="203" style="position:absolute;left:2546;top:5173;height:1425;width:1687;" coordorigin="720,152" coordsize="2154,1021"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roundrect id="1246" o:spid="_x0000_s1026" o:spt="2" style="position:absolute;left:720;top:152;height:1021;width:2132;" fillcolor="#FFFFFF" filled="t" stroked="t" coordsize="21600,21600" arcsize="0.166666666666667" o:gfxdata="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FFvQAA&#10;ANoAAAAPAAAAAAAAAAEAIAAAACIAAABkcnMvZG93bnJldi54bWxQSwECFAAUAAAACACHTuJAMy8F&#10;njsAAAA5AAAAEAAAAAAAAAABACAAAAAMAQAAZHJzL3NoYXBleG1sLnhtbFBLBQYAAAAABgAGAFsB&#10;AAC2AwAAAAA=&#10;">
                      <v:fill on="t" focussize="0,0"/>
                      <v:stroke weight="0.74pt" color="#000000" miterlimit="8" joinstyle="miter"/>
                      <v:imagedata o:title=""/>
                      <o:lock v:ext="edit" aspectratio="f"/>
                    </v:roundrect>
                    <v:line id="1247" o:spid="_x0000_s1026" o:spt="20" style="position:absolute;left:720;top:488;height:0;width:2154;" filled="f" stroked="t" coordsize="21600,21600" o:gfxdata="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rl0C/&#10;AAAA2w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group>
                  <v:rect id="1248" o:spid="_x0000_s1026" o:spt="1" style="position:absolute;left:2634;top:5719;height:844;width:1499;" fillcolor="#FFFFFF" filled="t" stroked="t" coordsize="21600,21600" o:gfxdata="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JnTLsAAADb&#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Explore all courses &amp; manage courses.</w:t>
                          </w:r>
                        </w:p>
                        <w:p>
                          <w:pPr>
                            <w:pStyle w:val="54"/>
                            <w:jc w:val="center"/>
                            <w:rPr>
                              <w:sz w:val="18"/>
                              <w:szCs w:val="16"/>
                            </w:rPr>
                          </w:pPr>
                        </w:p>
                      </w:txbxContent>
                    </v:textbox>
                  </v:rect>
                </v:group>
                <v:rect id="1249" o:spid="_x0000_s1026" o:spt="1" style="position:absolute;left:469200;top:1513213;height:2406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7Lrm+1AAAAAcBAAAPAAAAAAAAAAEAIAAAACIAAABkcnMvZG93bnJldi54bWxQSwEC&#10;FAAUAAAACACHTuJAqlYX6DECAACBBAAADgAAAAAAAAABACAAAAAjAQAAZHJzL2Uyb0RvYy54bWxQ&#10;SwUGAAAAAAYABgBZAQAAxgUAAAAA&#10;">
                  <v:fill on="t" focussize="0,0"/>
                  <v:stroke color="#FFFFFF" miterlimit="8" joinstyle="miter"/>
                  <v:imagedata o:title=""/>
                  <o:lock v:ext="edit" aspectratio="f"/>
                  <v:textbox inset="4.87pt,2.44pt,4.87pt,2.44pt">
                    <w:txbxContent>
                      <w:p>
                        <w:pPr>
                          <w:jc w:val="center"/>
                          <w:rPr>
                            <w:b/>
                            <w:szCs w:val="20"/>
                          </w:rPr>
                        </w:pPr>
                        <w:r>
                          <w:rPr>
                            <w:b/>
                            <w:szCs w:val="20"/>
                          </w:rPr>
                          <w:t>1.0</w:t>
                        </w:r>
                      </w:p>
                    </w:txbxContent>
                  </v:textbox>
                </v:rect>
                <v:shape id="1271" o:spid="_x0000_s1026" o:spt="32" type="#_x0000_t32" style="position:absolute;left:747400;top:2371021;height:851907;width:4775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jPKp51gAAAAcBAAAPAAAAAAAAAAEAIAAAACIAAABkcnMvZG93bnJldi54&#10;bWxQSwECFAAUAAAACACHTuJAvodZhPwBAADpAwAADgAAAAAAAAABACAAAAAlAQAAZHJzL2Uyb0Rv&#10;Yy54bWxQSwUGAAAAAAYABgBZAQAAkwUAAAAA&#10;">
                  <v:fill on="f" focussize="0,0"/>
                  <v:stroke color="#000000" joinstyle="round" endarrow="block"/>
                  <v:imagedata o:title=""/>
                  <o:lock v:ext="edit" aspectratio="f"/>
                </v:shape>
                <v:shape id="1274" o:spid="_x0000_s1026" o:spt="32" type="#_x0000_t32" style="position:absolute;left:1031200;top:2373621;flip:x y;height:849007;width:4896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bishM1QAAAAcBAAAPAAAAAAAAAAEAIAAAACIAAABkcnMv&#10;ZG93bnJldi54bWxQSwECFAAUAAAACACHTuJAUjX7gwYCAAD+AwAADgAAAAAAAAABACAAAAAkAQAA&#10;ZHJzL2Uyb0RvYy54bWxQSwUGAAAAAAYABgBZAQAAnAUAAAAA&#10;">
                  <v:fill on="f" focussize="0,0"/>
                  <v:stroke color="#000000" joinstyle="round" endarrow="block"/>
                  <v:imagedata o:title=""/>
                  <o:lock v:ext="edit" aspectratio="f"/>
                </v:shape>
                <v:group id="1282" o:spid="_x0000_s1026" o:spt="203" style="position:absolute;left:2742000;top:4953043;height:904808;width:1071200;" coordorigin="2546,5173" coordsize="1687,142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CKRLC51gAAAAcBAAAPAAAAAAAAAAEAIAAA&#10;ACIAAABkcnMvZG93bnJldi54bWxQSwECFAAUAAAACACHTuJA5886v50DAABsCwAADgAAAAAAAAAB&#10;ACAAAAAlAQAAZHJzL2Uyb0RvYy54bWxQSwUGAAAAAAYABgBZAQAANAcAAAAA&#10;">
                  <o:lock v:ext="edit" aspectratio="f"/>
                  <v:group id="1283" o:spid="_x0000_s1026" o:spt="203" style="position:absolute;left:2546;top:5173;height:1425;width:1687;" coordorigin="720,152" coordsize="2154,1021"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roundrect id="1284" o:spid="_x0000_s1026" o:spt="2" style="position:absolute;left:720;top:152;height:1021;width:2132;" fillcolor="#FFFFFF" filled="t" stroked="t" coordsize="21600,21600" arcsize="0.166666666666667" o:gfxdata="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sbZ74A&#10;AADbAAAADwAAAAAAAAABACAAAAAiAAAAZHJzL2Rvd25yZXYueG1sUEsBAhQAFAAAAAgAh07iQDMv&#10;BZ47AAAAOQAAABAAAAAAAAAAAQAgAAAADQEAAGRycy9zaGFwZXhtbC54bWxQSwUGAAAAAAYABgBb&#10;AQAAtwMAAAAA&#10;">
                      <v:fill on="t" focussize="0,0"/>
                      <v:stroke weight="0.74pt" color="#000000" miterlimit="8" joinstyle="miter"/>
                      <v:imagedata o:title=""/>
                      <o:lock v:ext="edit" aspectratio="f"/>
                    </v:roundrect>
                    <v:line id="1285" o:spid="_x0000_s1026" o:spt="20" style="position:absolute;left:720;top:488;height:0;width:2154;" filled="f" stroked="t" coordsize="21600,21600" o:gfxdata="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cOKvQAA&#10;ANs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rect id="1286" o:spid="_x0000_s1026" o:spt="1" style="position:absolute;left:2683;top:5728;height:795;width:1499;" fillcolor="#FFFFFF" filled="t" stroked="t" coordsize="21600,21600" o:gfxdata="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OQ5p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Search &amp; Send message to teachers.</w:t>
                          </w:r>
                        </w:p>
                        <w:p>
                          <w:pPr>
                            <w:jc w:val="center"/>
                            <w:rPr>
                              <w:rFonts w:ascii="Times New Roman" w:hAnsi="Times New Roman" w:cs="Times New Roman"/>
                              <w:sz w:val="18"/>
                              <w:szCs w:val="16"/>
                            </w:rPr>
                          </w:pPr>
                        </w:p>
                      </w:txbxContent>
                    </v:textbox>
                  </v:rect>
                </v:group>
                <v:group id="1287" o:spid="_x0000_s1026" o:spt="203" style="position:absolute;left:2736600;top:6412956;height:540305;width:1143000;" coordorigin="720,36" coordsize="1615,650"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ikSwudYAAAAHAQAADwAAAAAAAAABACAAAAAiAAAA&#10;ZHJzL2Rvd25yZXYueG1sUEsBAhQAFAAAAAgAh07iQJtK6XO0AgAAEgwAAA4AAAAAAAAAAQAgAAAA&#10;JQEAAGRycy9lMm9Eb2MueG1sUEsFBgAAAAAGAAYAWQEAAEsGAAAAAA==&#10;">
                  <o:lock v:ext="edit" aspectratio="f"/>
                  <v:line id="1288" o:spid="_x0000_s1026" o:spt="20" style="position:absolute;left:720;top:36;height:646;width:0;" filled="f" stroked="t" coordsize="21600,21600" o:gfxdata="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7Fib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289" o:spid="_x0000_s1026" o:spt="20" style="position:absolute;left:720;top:149;height:0;width:0;" filled="f" stroked="t" coordsize="21600,21600" o:gfxdata="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xUfu8AAAA&#10;2w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290" o:spid="_x0000_s1026" o:spt="20" style="position:absolute;left:720;top:36;height:0;width:1615;" filled="f" stroked="t" coordsize="21600,21600" o:gfxdata="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PfRgvQAA&#10;ANs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291" o:spid="_x0000_s1026" o:spt="20" style="position:absolute;left:720;top:687;height:0;width:1615;" filled="f" stroked="t" coordsize="21600,21600" o:gfxdata="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7LILsAAADb&#10;AAAADwAAAAAAAAABACAAAAAiAAAAZHJzL2Rvd25yZXYueG1sUEsBAhQAFAAAAAgAh07iQDMvBZ47&#10;AAAAOQAAABAAAAAAAAAAAQAgAAAACgEAAGRycy9zaGFwZXhtbC54bWxQSwUGAAAAAAYABgBbAQAA&#10;tAMAAAAA&#10;">
                    <v:fill on="f" focussize="0,0"/>
                    <v:stroke weight="0.74pt" color="#000000" miterlimit="8" joinstyle="miter"/>
                    <v:imagedata o:title=""/>
                    <o:lock v:ext="edit" aspectratio="f"/>
                  </v:line>
                  <v:line id="1292" o:spid="_x0000_s1026" o:spt="20" style="position:absolute;left:1260;top:40;height:642;width:0;" filled="f" stroked="t" coordsize="21600,21600" o:gfxdata="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Juu7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shape id="1300" o:spid="_x0000_s1026" o:spt="32" type="#_x0000_t32" style="position:absolute;left:3490200;top:5857851;height:567405;width:6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zyqedYAAAAHAQAADwAAAAAAAAABACAAAAAiAAAAZHJzL2Rvd25yZXYu&#10;eG1sUEsBAhQAFAAAAAgAh07iQM36Z2H9AQAA6gMAAA4AAAAAAAAAAQAgAAAAJQEAAGRycy9lMm9E&#10;b2MueG1sUEsFBgAAAAAGAAYAWQEAAJQFAAAAAA==&#10;">
                  <v:fill on="f" focussize="0,0"/>
                  <v:stroke color="#000000" joinstyle="round" endarrow="block"/>
                  <v:imagedata o:title=""/>
                  <o:lock v:ext="edit" aspectratio="f"/>
                </v:shape>
                <v:shape id="1302" o:spid="_x0000_s1026" o:spt="32" type="#_x0000_t32" style="position:absolute;left:3196500;top:5874551;flip:y;height:562005;width: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erVV/WAAAABwEAAA8AAAAAAAAAAQAgAAAAIgAAAGRycy9kb3du&#10;cmV2LnhtbFBLAQIUABQAAAAIAIdO4kCYgtdyAQIAAPIDAAAOAAAAAAAAAAEAIAAAACUBAABkcnMv&#10;ZTJvRG9jLnhtbFBLBQYAAAAABgAGAFkBAACYBQAAAAA=&#10;">
                  <v:fill on="f" focussize="0,0"/>
                  <v:stroke color="#000000" joinstyle="round" endarrow="block"/>
                  <v:imagedata o:title=""/>
                  <o:lock v:ext="edit" aspectratio="f"/>
                </v:shape>
                <v:rect id="1309" o:spid="_x0000_s1026" o:spt="1" style="position:absolute;left:3027100;top:4986344;height:2407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suub7UAAAABwEAAA8AAAAAAAAAAQAgAAAAIgAAAGRycy9kb3ducmV2Lnht&#10;bFBLAQIUABQAAAAIAIdO4kD/J236NgIAAIUEAAAOAAAAAAAAAAEAIAAAACMBAABkcnMvZTJvRG9j&#10;LnhtbFBLBQYAAAAABgAGAFkBAADLBQAAAAA=&#10;">
                  <v:fill on="t" focussize="0,0"/>
                  <v:stroke color="#FFFFFF" miterlimit="8" joinstyle="miter"/>
                  <v:imagedata o:title=""/>
                  <o:lock v:ext="edit" aspectratio="f"/>
                  <v:textbox inset="4.87pt,2.44pt,4.87pt,2.44pt">
                    <w:txbxContent>
                      <w:p>
                        <w:pPr>
                          <w:jc w:val="center"/>
                          <w:rPr>
                            <w:b/>
                            <w:szCs w:val="20"/>
                          </w:rPr>
                        </w:pPr>
                        <w:r>
                          <w:rPr>
                            <w:b/>
                            <w:szCs w:val="20"/>
                          </w:rPr>
                          <w:t>6.0</w:t>
                        </w:r>
                      </w:p>
                    </w:txbxContent>
                  </v:textbox>
                </v:rect>
                <v:shape id="1310" o:spid="_x0000_s1026" o:spt="32" type="#_x0000_t32" style="position:absolute;left:3150900;top:4390338;flip:x y;height:562705;width:3514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&#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4rITNUAAAAHAQAADwAAAAAAAAABACAAAAAiAAAA&#10;ZHJzL2Rvd25yZXYueG1sUEsBAhQAFAAAAAgAh07iQNex5GoKAgAAAQQAAA4AAAAAAAAAAQAgAAAA&#10;JAEAAGRycy9lMm9Eb2MueG1sUEsFBgAAAAAGAAYAWQEAAKAFAAAAAA==&#10;">
                  <v:fill on="f" focussize="0,0"/>
                  <v:stroke color="#000000" joinstyle="round" endarrow="block"/>
                  <v:imagedata o:title=""/>
                  <o:lock v:ext="edit" aspectratio="f"/>
                </v:shape>
                <v:shape id="1311" o:spid="_x0000_s1026" o:spt="32" type="#_x0000_t32" style="position:absolute;left:2742000;top:4378338;height:564205;width:3893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jPKp51gAAAAcBAAAPAAAAAAAAAAEAIAAAACIAAABkcnMvZG93bnJl&#10;di54bWxQSwECFAAUAAAACACHTuJAi90Dgf8BAADtAwAADgAAAAAAAAABACAAAAAlAQAAZHJzL2Uy&#10;b0RvYy54bWxQSwUGAAAAAAYABgBZAQAAlgUAAAAA&#10;">
                  <v:fill on="f" focussize="0,0"/>
                  <v:stroke color="#000000" joinstyle="round" endarrow="block"/>
                  <v:imagedata o:title=""/>
                  <o:lock v:ext="edit" aspectratio="f"/>
                </v:shape>
                <v:rect id="1327" o:spid="_x0000_s1026" o:spt="1" style="position:absolute;left:3041000;top:3243528;height:325803;width:822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suub7UAAAABwEAAA8AAAAAAAAAAQAgAAAAIgAAAGRycy9kb3ducmV2Lnht&#10;bFBLAQIUABQAAAAIAIdO4kDRiX90NgIAAIUEAAAOAAAAAAAAAAEAIAAAACMBAABkcnMvZTJvRG9j&#10;LnhtbFBLBQYAAAAABgAGAFkBAADLBQAAAAA=&#10;">
                  <v:fill on="t" focussize="0,0"/>
                  <v:stroke color="#FFFFFF" miterlimit="8" joinstyle="miter"/>
                  <v:imagedata o:title=""/>
                  <o:lock v:ext="edit" aspectratio="f"/>
                  <v:textbox inset="4.87pt,2.44pt,4.87pt,2.44pt">
                    <w:txbxContent>
                      <w:p>
                        <w:pPr>
                          <w:jc w:val="center"/>
                          <w:rPr>
                            <w:b/>
                            <w:szCs w:val="20"/>
                          </w:rPr>
                        </w:pPr>
                      </w:p>
                    </w:txbxContent>
                  </v:textbox>
                </v:rect>
                <v:group id="1339" o:spid="_x0000_s1026" o:spt="203" style="position:absolute;left:2119713;top:1477613;height:1745015;width:1090273;" coordorigin="6571,5105" coordsize="2119,2748"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">
                  <o:lock v:ext="edit" aspectratio="f"/>
                  <v:group id="1340" o:spid="_x0000_s1026" o:spt="203" style="position:absolute;left:6571;top:5105;height:2713;width:2119;" coordorigin="6571,5105" coordsize="2119,2713" o:gfxdata="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ccMb0AAADeAAAADwAAAAAAAAABACAAAAAiAAAAZHJzL2Rvd25yZXYueG1s&#10;UEsBAhQAFAAAAAgAh07iQDMvBZ47AAAAOQAAABUAAAAAAAAAAQAgAAAADAEAAGRycy9ncm91cHNo&#10;YXBleG1sLnhtbFBLBQYAAAAABgAGAGABAADJAwAAAAA=&#10;">
                    <o:lock v:ext="edit" aspectratio="f"/>
                    <v:group id="1341" o:spid="_x0000_s1026" o:spt="203" style="position:absolute;left:6571;top:5105;height:1468;width:2119;" coordorigin="2540,5173" coordsize="2119,1468" o:gfxdata="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aLuarBAAAA3gAAAA8AAAAAAAAAAQAgAAAAIgAAAGRycy9kb3ducmV2&#10;LnhtbFBLAQIUABQAAAAIAIdO4kAzLwWeOwAAADkAAAAVAAAAAAAAAAEAIAAAABABAABkcnMvZ3Jv&#10;dXBzaGFwZXhtbC54bWxQSwUGAAAAAAYABgBgAQAAzQMAAAAA&#10;">
                      <o:lock v:ext="edit" aspectratio="f"/>
                      <v:group id="1342" o:spid="_x0000_s1026" o:spt="203" style="position:absolute;left:2540;top:5173;height:1468;width:2119;" coordorigin="710,152" coordsize="2708,1052" o:gfxdata="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JohurBAAAA3gAAAA8AAAAAAAAAAQAgAAAAIgAAAGRycy9kb3ducmV2&#10;LnhtbFBLAQIUABQAAAAIAIdO4kAzLwWeOwAAADkAAAAVAAAAAAAAAAEAIAAAABABAABkcnMvZ3Jv&#10;dXBzaGFwZXhtbC54bWxQSwUGAAAAAAYABgBgAQAAzQMAAAAA&#10;">
                        <o:lock v:ext="edit" aspectratio="f"/>
                        <v:roundrect id="1343" o:spid="_x0000_s1026" o:spt="2" style="position:absolute;left:720;top:152;height:1052;width:2698;" fillcolor="#FFFFFF" filled="t" stroked="t" coordsize="21600,21600" arcsize="0.166666666666667" o:gfxdata="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hK2&#10;DsEAAADeAAAADwAAAAAAAAABACAAAAAiAAAAZHJzL2Rvd25yZXYueG1sUEsBAhQAFAAAAAgAh07i&#10;QDMvBZ47AAAAOQAAABAAAAAAAAAAAQAgAAAAEAEAAGRycy9zaGFwZXhtbC54bWxQSwUGAAAAAAYA&#10;BgBbAQAAugMAAAAA&#10;">
                          <v:fill on="t" focussize="0,0"/>
                          <v:stroke weight="0.74pt" color="#000000" miterlimit="8" joinstyle="miter"/>
                          <v:imagedata o:title=""/>
                          <o:lock v:ext="edit" aspectratio="f"/>
                        </v:roundrect>
                        <v:line id="1344" o:spid="_x0000_s1026" o:spt="20" style="position:absolute;left:710;top:488;height:0;width:2606;" filled="f" stroked="t" coordsize="21600,21600" o:gfxdata="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i&#10;6JvCAAAA3gAAAA8AAAAAAAAAAQAgAAAAIgAAAGRycy9kb3ducmV2LnhtbFBLAQIUABQAAAAIAIdO&#10;4kAzLwWeOwAAADkAAAAQAAAAAAAAAAEAIAAAABEBAABkcnMvc2hhcGV4bWwueG1sUEsFBgAAAAAG&#10;AAYAWwEAALsDAAAAAA==&#10;">
                          <v:fill on="f" focussize="0,0"/>
                          <v:stroke weight="0.74pt" color="#000000" miterlimit="8" joinstyle="miter"/>
                          <v:imagedata o:title=""/>
                          <o:lock v:ext="edit" aspectratio="f"/>
                        </v:line>
                      </v:group>
                      <v:rect id="1345" o:spid="_x0000_s1026" o:spt="1" style="position:absolute;left:2640;top:5665;height:895;width:1963;" fillcolor="#FFFFFF" filled="t" stroked="t" coordsize="21600,21600" o:gfxdata="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39+I&#10;wAAAAN4AAAAPAAAAAAAAAAEAIAAAACIAAABkcnMvZG93bnJldi54bWxQSwECFAAUAAAACACHTuJA&#10;My8FnjsAAAA5AAAAEAAAAAAAAAABACAAAAAPAQAAZHJzL3NoYXBleG1sLnhtbFBLBQYAAAAABgAG&#10;AFsBAAC5Aw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Post section notice &amp; view course, official notices</w:t>
                              </w:r>
                            </w:p>
                            <w:p>
                              <w:pPr>
                                <w:pStyle w:val="54"/>
                                <w:jc w:val="center"/>
                                <w:rPr>
                                  <w:sz w:val="18"/>
                                  <w:szCs w:val="16"/>
                                </w:rPr>
                              </w:pPr>
                            </w:p>
                          </w:txbxContent>
                        </v:textbox>
                      </v:rect>
                    </v:group>
                    <v:shape id="1346" o:spid="_x0000_s1026" o:spt="32" type="#_x0000_t32" style="position:absolute;left:7158;top:6520;flip:x y;height:1298;width:295;" filled="f" stroked="t" coordsize="21600,21600" o:gfxdata="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o0gv&#10;wAAAAN4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group>
                  <v:shape id="1347" o:spid="_x0000_s1026" o:spt="32" type="#_x0000_t32" style="position:absolute;left:7686;top:6530;height:1323;width:217;" filled="f" stroked="t" coordsize="21600,21600" o:gfxdata="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90&#10;hMEAAADe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group>
                <v:rect id="1349" o:spid="_x0000_s1026" o:spt="1" style="position:absolute;left:2333850;top:1512513;height:2407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7Lrm+1AAAAAcBAAAPAAAAAAAAAAEAIAAAACIAAABkcnMvZG93bnJldi54&#10;bWxQSwECFAAUAAAACACHTuJAkPqtiDcCAACFBAAADgAAAAAAAAABACAAAAAjAQAAZHJzL2Uyb0Rv&#10;Yy54bWxQSwUGAAAAAAYABgBZAQAAzAUAAAAA&#10;">
                  <v:fill on="t" focussize="0,0"/>
                  <v:stroke color="#FFFFFF" miterlimit="8" joinstyle="miter"/>
                  <v:imagedata o:title=""/>
                  <o:lock v:ext="edit" aspectratio="f"/>
                  <v:textbox inset="4.87pt,2.44pt,4.87pt,2.44pt">
                    <w:txbxContent>
                      <w:p>
                        <w:pPr>
                          <w:jc w:val="center"/>
                          <w:rPr>
                            <w:b/>
                            <w:szCs w:val="20"/>
                          </w:rPr>
                        </w:pPr>
                        <w:r>
                          <w:rPr>
                            <w:b/>
                            <w:szCs w:val="20"/>
                          </w:rPr>
                          <w:t>2.0</w:t>
                        </w:r>
                      </w:p>
                    </w:txbxContent>
                  </v:textbox>
                </v:rect>
                <v:group id="1160" o:spid="_x0000_s1026" o:spt="203" style="position:absolute;left:59600;top:277102;height:520705;width:1143000;" coordorigin="720,36" coordsize="1615,650"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&#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KRLC51gAAAAcBAAAPAAAAAAAAAAEAIAAAACIAAABk&#10;cnMvZG93bnJldi54bWxQSwECFAAUAAAACACHTuJAlmq6A7MCAAAhDAAADgAAAAAAAAABACAAAAAl&#10;AQAAZHJzL2Uyb0RvYy54bWxQSwUGAAAAAAYABgBZAQAASgYAAAAA&#10;">
                  <o:lock v:ext="edit" aspectratio="f"/>
                  <v:line id="1161" o:spid="_x0000_s1026" o:spt="20" style="position:absolute;left:720;top:36;height:646;width:0;" filled="f" stroked="t" coordsize="21600,21600" o:gfxdata="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rfcb4A&#10;AADe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2" o:spid="_x0000_s1026" o:spt="20" style="position:absolute;left:720;top:149;height:0;width:0;" filled="f" stroked="t" coordsize="21600,21600" o:gfxdata="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FG&#10;eurCAAAA3gAAAA8AAAAAAAAAAQAgAAAAIgAAAGRycy9kb3ducmV2LnhtbFBLAQIUABQAAAAIAIdO&#10;4kAzLwWeOwAAADkAAAAQAAAAAAAAAAEAIAAAABEBAABkcnMvc2hhcGV4bWwueG1sUEsFBgAAAAAG&#10;AAYAWwEAALsDAAAAAA==&#10;">
                    <v:fill on="f" focussize="0,0"/>
                    <v:stroke weight="0.74pt" color="#000000" miterlimit="8" joinstyle="miter"/>
                    <v:imagedata o:title=""/>
                    <o:lock v:ext="edit" aspectratio="f"/>
                  </v:line>
                  <v:line id="1163" o:spid="_x0000_s1026" o:spt="20" style="position:absolute;left:720;top:36;height:0;width:1615;" filled="f" stroked="t" coordsize="21600,21600" o:gfxdata="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po1C/&#10;AAAA3g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4" o:spid="_x0000_s1026" o:spt="20" style="position:absolute;left:720;top:687;height:0;width:1615;" filled="f" stroked="t" coordsize="21600,21600" o:gfxdata="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uUG&#10;y8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165" o:spid="_x0000_s1026" o:spt="20" style="position:absolute;left:1260;top:40;height:642;width:0;" filled="f" stroked="t" coordsize="21600,21600" o:gfxdata="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jeY&#10;vM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group>
                <v:group id="1160" o:spid="_x0000_s1026" o:spt="203" style="position:absolute;left:1699850;top:250902;height:549405;width:1143000;" coordorigin="720,36" coordsize="1615,65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ikSwudYAAAAHAQAADwAAAAAAAAABACAAAAAi&#10;AAAAZHJzL2Rvd25yZXYueG1sUEsBAhQAFAAAAAgAh07iQDPnz9u3AgAAFwwAAA4AAAAAAAAAAQAg&#10;AAAAJQEAAGRycy9lMm9Eb2MueG1sUEsFBgAAAAAGAAYAWQEAAE4GAAAAAA==&#10;">
                  <o:lock v:ext="edit" aspectratio="f"/>
                  <v:line id="1161" o:spid="_x0000_s1026" o:spt="20" style="position:absolute;left:720;top:36;height:646;width:0;" filled="f" stroked="t" coordsize="21600,21600" o:gfxdata="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88&#10;kBbCAAAA3gAAAA8AAAAAAAAAAQAgAAAAIgAAAGRycy9kb3ducmV2LnhtbFBLAQIUABQAAAAIAIdO&#10;4kAzLwWeOwAAADkAAAAQAAAAAAAAAAEAIAAAABEBAABkcnMvc2hhcGV4bWwueG1sUEsFBgAAAAAG&#10;AAYAWwEAALsDAAAAAA==&#10;">
                    <v:fill on="f" focussize="0,0"/>
                    <v:stroke weight="0.74pt" color="#000000" miterlimit="8" joinstyle="miter"/>
                    <v:imagedata o:title=""/>
                    <o:lock v:ext="edit" aspectratio="f"/>
                  </v:line>
                  <v:line id="1162" o:spid="_x0000_s1026" o:spt="20" style="position:absolute;left:720;top:149;height:0;width:0;" filled="f" stroked="t" coordsize="21600,21600" o:gfxdata="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DwzL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3" o:spid="_x0000_s1026" o:spt="20" style="position:absolute;left:720;top:36;height:0;width:1615;" filled="f" stroked="t" coordsize="21600,21600" o:gfxdata="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XNI7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164" o:spid="_x0000_s1026" o:spt="20" style="position:absolute;left:720;top:687;height:0;width:1615;" filled="f" stroked="t" coordsize="21600,21600" o:gfxdata="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bPvQAA&#10;ANs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5" o:spid="_x0000_s1026" o:spt="20" style="position:absolute;left:1260;top:40;height:642;width:0;" filled="f" stroked="t" coordsize="21600,21600" o:gfxdata="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dTVL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shape id="AutoShape 598" o:spid="_x0000_s1026" o:spt="32" type="#_x0000_t32" style="position:absolute;left:371400;top:794607;flip:x y;height:655106;width:1296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uKyEzVAAAABwEAAA8AAAAAAAAAAQAgAAAAIgAA&#10;AGRycy9kb3ducmV2LnhtbFBLAQIUABQAAAAIAIdO4kCdrIHVCwIAAAUEAAAOAAAAAAAAAAEAIAAA&#10;ACQBAABkcnMvZTJvRG9jLnhtbFBLBQYAAAAABgAGAFkBAAChBQAAAAA=&#10;">
                  <v:fill on="f" focussize="0,0"/>
                  <v:stroke color="#000000" joinstyle="round" endarrow="block"/>
                  <v:imagedata o:title=""/>
                  <o:lock v:ext="edit" aspectratio="f"/>
                </v:shape>
                <v:shape id="AutoShape 599" o:spid="_x0000_s1026" o:spt="32" type="#_x0000_t32" style="position:absolute;left:657200;top:809607;height:656606;width:1333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8qnnWAAAABwEAAA8AAAAAAAAAAQAgAAAAIgAAAGRycy9kb3du&#10;cmV2LnhtbFBLAQIUABQAAAAIAIdO4kB6+AdbAQIAAPEDAAAOAAAAAAAAAAEAIAAAACUBAABkcnMv&#10;ZTJvRG9jLnhtbFBLBQYAAAAABgAGAFkBAACYBQAAAAA=&#10;">
                  <v:fill on="f" focussize="0,0"/>
                  <v:stroke color="#000000" joinstyle="round" endarrow="block"/>
                  <v:imagedata o:title=""/>
                  <o:lock v:ext="edit" aspectratio="f"/>
                </v:shape>
                <v:shape id="AutoShape 600" o:spid="_x0000_s1026" o:spt="32" type="#_x0000_t32" style="position:absolute;left:2200200;top:773307;height:720206;width:20100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M8qnnWAAAABwEAAA8AAAAAAAAAAQAgAAAAIgAAAGRycy9kb3ducmV2&#10;LnhtbFBLAQIUABQAAAAIAIdO4kDgeeGj/gEAAPIDAAAOAAAAAAAAAAEAIAAAACUBAABkcnMvZTJv&#10;RG9jLnhtbFBLBQYAAAAABgAGAFkBAACVBQAAAAA=&#10;">
                  <v:fill on="f" focussize="0,0"/>
                  <v:stroke color="#000000" joinstyle="round" endarrow="block"/>
                  <v:imagedata o:title=""/>
                  <o:lock v:ext="edit" aspectratio="f"/>
                </v:shape>
                <v:shape id="AutoShape 601" o:spid="_x0000_s1026" o:spt="32" type="#_x0000_t32" style="position:absolute;left:2524100;top:773307;flip:x y;height:708706;width:185300;" filled="f" stroked="t" coordsize="21600,21600" o:gfxdata="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uKyEzVAAAABwEAAA8AAAAAAAAAAQAgAAAAIgAA&#10;AGRycy9kb3ducmV2LnhtbFBLAQIUABQAAAAIAIdO4kA0sDsmCwIAAAYEAAAOAAAAAAAAAAEAIAAA&#10;ACQBAABkcnMvZTJvRG9jLnhtbFBLBQYAAAAABgAGAFkBAAChBQAAAAA=&#10;">
                  <v:fill on="f" focussize="0,0"/>
                  <v:stroke color="#000000" joinstyle="round" endarrow="block"/>
                  <v:imagedata o:title=""/>
                  <o:lock v:ext="edit" aspectratio="f"/>
                </v:shape>
                <v:group id="1282" o:spid="_x0000_s1026" o:spt="203" style="position:absolute;left:790500;top:4942543;height:981637;width:1114482;" coordsize="1755,1546"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CKRLC51gAAAAcBAAAPAAAAAAAAAAEAIAAAACIAAABkcnMvZG93bnJldi54bWxQ&#10;SwECFAAUAAAACACHTuJAIT+fWYgDAABSCwAADgAAAAAAAAABACAAAAAlAQAAZHJzL2Uyb0RvYy54&#10;bWxQSwUGAAAAAAYABgBZAQAAHwcAAAAA&#10;">
                  <o:lock v:ext="edit" aspectratio="f"/>
                  <v:group id="1283" o:spid="_x0000_s1026" o:spt="203" style="position:absolute;left:0;top:0;height:1546;width:1755;" coordsize="2241,1108"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roundrect id="1284" o:spid="_x0000_s1026" o:spt="2" style="position:absolute;left:0;top:0;height:1108;width:2241;" fillcolor="#FFFFFF" filled="t" stroked="t" coordsize="21600,21600" arcsize="0.166666666666667" o:gfxdata="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tkHL4A&#10;AADbAAAADwAAAAAAAAABACAAAAAiAAAAZHJzL2Rvd25yZXYueG1sUEsBAhQAFAAAAAgAh07iQDMv&#10;BZ47AAAAOQAAABAAAAAAAAAAAQAgAAAADQEAAGRycy9zaGFwZXhtbC54bWxQSwUGAAAAAAYABgBb&#10;AQAAtwMAAAAA&#10;">
                      <v:fill on="t" focussize="0,0"/>
                      <v:stroke weight="0.74pt" color="#000000" miterlimit="8" joinstyle="miter"/>
                      <v:imagedata o:title=""/>
                      <o:lock v:ext="edit" aspectratio="f"/>
                    </v:roundrect>
                    <v:line id="1285" o:spid="_x0000_s1026" o:spt="20" style="position:absolute;left:0;top:336;height:0;width:2154;" filled="f" stroked="t" coordsize="21600,21600" o:gfxdata="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3kPbsAAADb&#10;AAAADwAAAAAAAAABACAAAAAiAAAAZHJzL2Rvd25yZXYueG1sUEsBAhQAFAAAAAgAh07iQDMvBZ47&#10;AAAAOQAAABAAAAAAAAAAAQAgAAAACgEAAGRycy9zaGFwZXhtbC54bWxQSwUGAAAAAAYABgBbAQAA&#10;tAMAAAAA&#10;">
                      <v:fill on="f" focussize="0,0"/>
                      <v:stroke weight="0.74pt" color="#000000" miterlimit="8" joinstyle="miter"/>
                      <v:imagedata o:title=""/>
                      <o:lock v:ext="edit" aspectratio="f"/>
                    </v:line>
                  </v:group>
                  <v:rect id="1286" o:spid="_x0000_s1026" o:spt="1" style="position:absolute;left:88;top:572;height:853;width:1589;" fillcolor="#FFFFFF" filled="t" stroked="t" coordsize="21600,21600" o:gfxdata="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9opG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sz w:val="18"/>
                              <w:szCs w:val="16"/>
                            </w:rPr>
                            <w:t>Post and comment in forum. Manage posts.</w:t>
                          </w:r>
                        </w:p>
                        <w:p>
                          <w:pPr>
                            <w:pStyle w:val="28"/>
                            <w:spacing w:before="0" w:beforeAutospacing="0" w:after="200" w:line="276" w:lineRule="auto"/>
                            <w:jc w:val="center"/>
                            <w:rPr>
                              <w:sz w:val="18"/>
                              <w:szCs w:val="16"/>
                            </w:rPr>
                          </w:pPr>
                        </w:p>
                      </w:txbxContent>
                    </v:textbox>
                  </v:rect>
                </v:group>
                <v:shape id="1346" o:spid="_x0000_s1026" o:spt="32" type="#_x0000_t32" style="position:absolute;left:1200100;top:4375738;flip:y;height:577305;width:18160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erVV/WAAAABwEAAA8AAAAAAAAAAQAgAAAAIgAAAGRycy9kb3du&#10;cmV2LnhtbFBLAQIUABQAAAAIAIdO4kBT5yEkAQIAAPQDAAAOAAAAAAAAAAEAIAAAACUBAABkcnMv&#10;ZTJvRG9jLnhtbFBLBQYAAAAABgAGAFkBAACYBQAAAAA=&#10;">
                  <v:fill on="f" focussize="0,0"/>
                  <v:stroke color="#000000" joinstyle="round" endarrow="block"/>
                  <v:imagedata o:title=""/>
                  <o:lock v:ext="edit" aspectratio="f"/>
                </v:shape>
                <v:shape id="1347" o:spid="_x0000_s1026" o:spt="32" type="#_x0000_t32" style="position:absolute;left:1465800;top:4347238;flip:x;height:595305;width:14860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erVV/WAAAABwEAAA8AAAAAAAAAAQAgAAAAIgAAAGRycy9k&#10;b3ducmV2LnhtbFBLAQIUABQAAAAIAIdO4kD1wBTSBAIAAPcDAAAOAAAAAAAAAAEAIAAAACUBAABk&#10;cnMvZTJvRG9jLnhtbFBLBQYAAAAABgAGAFkBAACbBQAAAAA=&#10;">
                  <v:fill on="f" focussize="0,0"/>
                  <v:stroke color="#000000" joinstyle="round" endarrow="block"/>
                  <v:imagedata o:title=""/>
                  <o:lock v:ext="edit" aspectratio="f"/>
                </v:shape>
                <v:shape id="1347" o:spid="_x0000_s1026" o:spt="32" type="#_x0000_t32" style="position:absolute;left:1081000;top:5913044;height:458268;width:0;" filled="f" stroked="t" coordsize="21600,21600" o:gfxdata="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jPKp51gAAAAcBAAAPAAAAAAAAAAEAIAAAACIAAABkcnMvZG93bnJldi54&#10;bWxQSwECFAAUAAAACACHTuJAGPYxCPwBAADoAwAADgAAAAAAAAABACAAAAAlAQAAZHJzL2Uyb0Rv&#10;Yy54bWxQSwUGAAAAAAYABgBZAQAAkwUAAAAA&#10;">
                  <v:fill on="f" focussize="0,0"/>
                  <v:stroke color="#000000" joinstyle="round" endarrow="block"/>
                  <v:imagedata o:title=""/>
                  <o:lock v:ext="edit" aspectratio="f"/>
                </v:shape>
                <v:shape id="1346" o:spid="_x0000_s1026" o:spt="32" type="#_x0000_t32" style="position:absolute;left:1406500;top:5903519;flip:y;height:458268;width:0;" filled="f" stroked="t" coordsize="21600,21600" o:gfxdata="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erVV/WAAAABwEAAA8AAAAAAAAAAQAgAAAAIgAAAGRycy9kb3du&#10;cmV2LnhtbFBLAQIUABQAAAAIAIdO4kCVzxTDAQIAAPIDAAAOAAAAAAAAAAEAIAAAACUBAABkcnMv&#10;ZTJvRG9jLnhtbFBLBQYAAAAABgAGAFkBAACYBQAAAAA=&#10;">
                  <v:fill on="f" focussize="0,0"/>
                  <v:stroke color="#000000" joinstyle="round" endarrow="block"/>
                  <v:imagedata o:title=""/>
                  <o:lock v:ext="edit" aspectratio="f"/>
                </v:shape>
                <v:group id="1287" o:spid="_x0000_s1026" o:spt="203" style="position:absolute;left:534900;top:6420856;height:513404;width:1296400;" coordsize="1615,65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&#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IpEsLnWAAAABwEAAA8AAAAAAAAAAQAgAAAAIgAAAGRy&#10;cy9kb3ducmV2LnhtbFBLAQIUABQAAAAIAIdO4kAFoZ5xsgIAABQMAAAOAAAAAAAAAAEAIAAAACUB&#10;AABkcnMvZTJvRG9jLnhtbFBLBQYAAAAABgAGAFkBAABJBgAAAAA=&#10;">
                  <o:lock v:ext="edit" aspectratio="f"/>
                  <v:line id="1288" o:spid="_x0000_s1026" o:spt="20" style="position:absolute;left:0;top:0;height:646;width:0;" filled="f" stroked="t" coordsize="21600,21600" o:gfxdata="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Ko&#10;hs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289" o:spid="_x0000_s1026" o:spt="20" style="position:absolute;left:0;top:113;height:0;width:0;" filled="f" stroked="t" coordsize="21600,21600" o:gfxdata="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8A2&#10;8c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290" o:spid="_x0000_s1026" o:spt="20" style="position:absolute;left:0;top:0;height:0;width:1615;" filled="f" stroked="t" coordsize="21600,21600" o:gfxdata="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IyT&#10;as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291" o:spid="_x0000_s1026" o:spt="20" style="position:absolute;left:0;top:651;height:0;width:1615;" filled="f" stroked="t" coordsize="21600,21600" o:gfxdata="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2UL&#10;Hs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292" o:spid="_x0000_s1026" o:spt="20" style="position:absolute;left:540;top:4;height:642;width:0;" filled="f" stroked="t" coordsize="21600,21600" o:gfxdata="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Cmu&#10;hc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group>
                <v:rect id="1309" o:spid="_x0000_s1026" o:spt="1" style="position:absolute;left:968400;top:4980644;height:240602;width:5524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y65vtQAAAAHAQAADwAAAAAAAAABACAAAAAiAAAAZHJzL2Rvd25yZXYueG1sUEsB&#10;AhQAFAAAAAgAh07iQLxLY/IyAgAAhAQAAA4AAAAAAAAAAQAgAAAAIwEAAGRycy9lMm9Eb2MueG1s&#10;UEsFBgAAAAAGAAYAWQEAAMcFA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ascii="Calibri" w:hAnsi="Calibri" w:cs="Vrinda"/>
                            <w:b/>
                            <w:bCs/>
                            <w:sz w:val="22"/>
                            <w:szCs w:val="22"/>
                          </w:rPr>
                          <w:t>5.0</w:t>
                        </w:r>
                      </w:p>
                    </w:txbxContent>
                  </v:textbox>
                </v:rect>
                <v:shape id="Text Box 2097190" o:spid="_x0000_s1026" o:spt="202" type="#_x0000_t202" style="position:absolute;left:691700;top:2757324;height:242602;width:11640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FQUG7VAAAA&#10;BwEAAA8AAAAAAAAAAQAgAAAAIgAAAGRycy9kb3ducmV2LnhtbFBLAQIUABQAAAAIAIdO4kBmStAh&#10;WQIAAAcFAAAOAAAAAAAAAAEAIAAAACQBAABkcnMvZTJvRG9jLnhtbFBLBQYAAAAABgAGAFkBAADv&#10;BQA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Course Info</w:t>
                        </w:r>
                      </w:p>
                    </w:txbxContent>
                  </v:textbox>
                </v:shape>
                <v:shape id="Text Box 2097190" o:spid="_x0000_s1026" o:spt="202" type="#_x0000_t202" style="position:absolute;left:2244000;top:2723224;height:242002;width:9791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s8cU/1cC&#10;AAAH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Notice Info</w:t>
                        </w:r>
                      </w:p>
                    </w:txbxContent>
                  </v:textbox>
                </v:shape>
                <v:shape id="Text Box 2097190" o:spid="_x0000_s1026" o:spt="202" type="#_x0000_t202" style="position:absolute;left:968400;top:4550640;height:241302;width:9201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v2/VeFcC&#10;AAAG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Forum Info</w:t>
                        </w:r>
                      </w:p>
                    </w:txbxContent>
                  </v:textbox>
                </v:shape>
                <v:shape id="Text Box 2097190" o:spid="_x0000_s1026" o:spt="202" type="#_x0000_t202" style="position:absolute;left:2692200;top:4541540;height:241302;width:12932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gk+7U1cC&#10;AAAI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 xml:space="preserve">Message Info  </w:t>
                        </w:r>
                      </w:p>
                    </w:txbxContent>
                  </v:textbox>
                </v:shape>
                <v:group id="1282" o:spid="_x0000_s1026" o:spt="203" style="position:absolute;left:4796100;top:4970343;height:904208;width:1071300;" coordsize="1687,142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ikSwudYAAAAHAQAADwAAAAAAAAABACAAAAAiAAAAZHJzL2Rvd25yZXYueG1sUEsB&#10;AhQAFAAAAAgAh07iQIRhDZSGAwAAbgsAAA4AAAAAAAAAAQAgAAAAJQEAAGRycy9lMm9Eb2MueG1s&#10;UEsFBgAAAAAGAAYAWQEAAB0HAAAAAA==&#10;">
                  <o:lock v:ext="edit" aspectratio="f"/>
                  <v:group id="1283" o:spid="_x0000_s1026" o:spt="203" style="position:absolute;left:0;top:0;height:1425;width:1687;" coordsize="2154,1021" o:gfxdata="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A31scAAAADeAAAADwAAAAAAAAABACAAAAAiAAAAZHJzL2Rvd25yZXYu&#10;eG1sUEsBAhQAFAAAAAgAh07iQDMvBZ47AAAAOQAAABUAAAAAAAAAAQAgAAAADwEAAGRycy9ncm91&#10;cHNoYXBleG1sLnhtbFBLBQYAAAAABgAGAGABAADMAwAAAAA=&#10;">
                    <o:lock v:ext="edit" aspectratio="f"/>
                    <v:roundrect id="1284" o:spid="_x0000_s1026" o:spt="2" style="position:absolute;left:0;top:0;height:1021;width:2132;" fillcolor="#FFFFFF" filled="t" stroked="t" coordsize="21600,21600" arcsize="0.166666666666667" o:gfxdata="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HfF&#10;VcEAAADeAAAADwAAAAAAAAABACAAAAAiAAAAZHJzL2Rvd25yZXYueG1sUEsBAhQAFAAAAAgAh07i&#10;QDMvBZ47AAAAOQAAABAAAAAAAAAAAQAgAAAAEAEAAGRycy9zaGFwZXhtbC54bWxQSwUGAAAAAAYA&#10;BgBbAQAAugMAAAAA&#10;">
                      <v:fill on="t" focussize="0,0"/>
                      <v:stroke weight="0.74pt" color="#000000" miterlimit="8" joinstyle="miter"/>
                      <v:imagedata o:title=""/>
                      <o:lock v:ext="edit" aspectratio="f"/>
                      <v:textbox>
                        <w:txbxContent>
                          <w:p>
                            <w:pPr>
                              <w:jc w:val="center"/>
                              <w:rPr>
                                <w:b/>
                                <w:bCs/>
                              </w:rPr>
                            </w:pPr>
                            <w:r>
                              <w:rPr>
                                <w:b/>
                                <w:bCs/>
                              </w:rPr>
                              <w:t>7.0</w:t>
                            </w:r>
                          </w:p>
                        </w:txbxContent>
                      </v:textbox>
                    </v:roundrect>
                    <v:line id="1285" o:spid="_x0000_s1026" o:spt="20" style="position:absolute;left:0;top:336;height:0;width:2154;" filled="f" stroked="t" coordsize="21600,21600" o:gfxdata="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Km&#10;L8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group>
                  <v:rect id="1286" o:spid="_x0000_s1026" o:spt="1" style="position:absolute;left:140;top:633;height:706;width:1322;" fillcolor="#FFFFFF" filled="t" stroked="t" coordsize="21600,21600" o:gfxdata="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fkTy/&#10;AAAA3gAAAA8AAAAAAAAAAQAgAAAAIgAAAGRycy9kb3ducmV2LnhtbFBLAQIUABQAAAAIAIdO4kAz&#10;LwWeOwAAADkAAAAQAAAAAAAAAAEAIAAAAA4BAABkcnMvc2hhcGV4bWwueG1sUEsFBgAAAAAGAAYA&#10;WwEAALgDAAAAAA==&#10;">
                    <v:fill on="t" focussize="0,0"/>
                    <v:stroke color="#FFFFFF" miterlimit="8" joinstyle="miter"/>
                    <v:imagedata o:title=""/>
                    <o:lock v:ext="edit" aspectratio="f"/>
                    <v:textbox inset="4.87pt,2.44pt,4.87pt,2.44pt">
                      <w:txbxContent>
                        <w:p>
                          <w:pPr>
                            <w:rPr>
                              <w:rFonts w:ascii="Times New Roman" w:hAnsi="Times New Roman" w:cs="Times New Roman"/>
                              <w:sz w:val="18"/>
                              <w:szCs w:val="16"/>
                            </w:rPr>
                          </w:pPr>
                          <w:r>
                            <w:rPr>
                              <w:rFonts w:ascii="Times New Roman" w:hAnsi="Times New Roman" w:cs="Times New Roman"/>
                              <w:sz w:val="18"/>
                              <w:szCs w:val="16"/>
                            </w:rPr>
                            <w:t>Update profile information.</w:t>
                          </w:r>
                        </w:p>
                        <w:p>
                          <w:pPr>
                            <w:pStyle w:val="28"/>
                            <w:spacing w:before="0" w:beforeAutospacing="0" w:after="200" w:line="276" w:lineRule="auto"/>
                            <w:jc w:val="center"/>
                            <w:rPr>
                              <w:sz w:val="18"/>
                              <w:szCs w:val="16"/>
                            </w:rPr>
                          </w:pPr>
                        </w:p>
                      </w:txbxContent>
                    </v:textbox>
                  </v:rect>
                </v:group>
                <v:shape id="Straight Arrow Connector 1064" o:spid="_x0000_s1026" o:spt="32" type="#_x0000_t32" style="position:absolute;left:4924400;top:4356438;flip:x y;height:596605;width:342300;" filled="f" stroked="t" coordsize="21600,21600" o:gfxdata="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qVh9fVAAAABwEAAA8AAAAAAAAAAQAgAAAAIgAAAGRycy9kb3ducmV2LnhtbFBLAQIU&#10;ABQAAAAIAIdO4kDuGU/ELwIAAF0EAAAOAAAAAAAAAAEAIAAAACQBAABkcnMvZTJvRG9jLnhtbFBL&#10;BQYAAAAABgAGAFkBAADFBQAAAAA=&#10;">
                  <v:fill on="f" focussize="0,0"/>
                  <v:stroke weight="0.5pt" color="#000000 [3216]" miterlimit="8" joinstyle="miter" endarrow="block"/>
                  <v:imagedata o:title=""/>
                  <o:lock v:ext="edit" aspectratio="f"/>
                </v:shape>
                <v:shape id="Straight Arrow Connector 1065" o:spid="_x0000_s1026" o:spt="32" type="#_x0000_t32" style="position:absolute;left:5186600;top:4375538;height:594805;width:424500;" filled="f" stroked="t" coordsize="21600,21600" o:gfxdata="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vSLZ&#10;1NMAAAAHAQAADwAAAAAAAAABACAAAAAiAAAAZHJzL2Rvd25yZXYueG1sUEsBAhQAFAAAAAgAh07i&#10;QKwrzzUnAgAASQQAAA4AAAAAAAAAAQAgAAAAIgEAAGRycy9lMm9Eb2MueG1sUEsFBgAAAAAGAAYA&#10;WQEAALsFAAAAAA==&#10;">
                  <v:fill on="f" focussize="0,0"/>
                  <v:stroke weight="0.5pt" color="#000000 [3216]" miterlimit="8" joinstyle="miter" endarrow="block"/>
                  <v:imagedata o:title=""/>
                  <o:lock v:ext="edit" aspectratio="f"/>
                </v:shape>
                <v:shape id="Text Box 2097190" o:spid="_x0000_s1026" o:spt="202" type="#_x0000_t202" style="position:absolute;left:4868400;top:4542140;height:240702;width:12192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VBQbtUAAAAH&#10;AQAADwAAAAAAAAABACAAAAAiAAAAZHJzL2Rvd25yZXYueG1sUEsBAhQAFAAAAAgAh07iQFPHaKRY&#10;AgAACAUAAA4AAAAAAAAAAQAgAAAAJAEAAGRycy9lMm9Eb2MueG1sUEsFBgAAAAAGAAYAWQEAAO4F&#10;AA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 xml:space="preserve">Student Info  </w:t>
                        </w:r>
                      </w:p>
                    </w:txbxContent>
                  </v:textbox>
                </v:shape>
                <v:group id="1287" o:spid="_x0000_s1026" o:spt="203" style="position:absolute;left:4687500;top:6349956;height:583871;width:1036839;" coordsize="1465,65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CKRLC51gAAAAcBAAAPAAAAAAAA&#10;AAEAIAAAACIAAABkcnMvZG93bnJldi54bWxQSwECFAAUAAAACACHTuJAumq7mL8CAAAYDAAADgAA&#10;AAAAAAABACAAAAAlAQAAZHJzL2Uyb0RvYy54bWxQSwUGAAAAAAYABgBZAQAAVgYAAAAA&#10;">
                  <o:lock v:ext="edit" aspectratio="f"/>
                  <v:line id="1288" o:spid="_x0000_s1026" o:spt="20" style="position:absolute;left:0;top:0;height:646;width:0;" filled="f" stroked="t" coordsize="21600,21600" o:gfxdata="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HVq&#10;kc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289" o:spid="_x0000_s1026" o:spt="20" style="position:absolute;left:0;top:113;height:0;width:0;" filled="f" stroked="t" coordsize="21600,21600" o:gfxdata="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znP&#10;CsEAAADeAAAADwAAAAAAAAABACAAAAAiAAAAZHJzL2Rvd25yZXYueG1sUEsBAhQAFAAAAAgAh07i&#10;QDMvBZ47AAAAOQAAABAAAAAAAAAAAQAgAAAAEAEAAGRycy9zaGFwZXhtbC54bWxQSwUGAAAAAAYA&#10;BgBbAQAAugMAAAAA&#10;">
                    <v:fill on="f" focussize="0,0"/>
                    <v:stroke weight="0.74pt" color="#000000" miterlimit="8" joinstyle="miter"/>
                    <v:imagedata o:title=""/>
                    <o:lock v:ext="edit" aspectratio="f"/>
                  </v:line>
                  <v:line id="1290" o:spid="_x0000_s1026" o:spt="20" style="position:absolute;left:0;top:0;height:13;width:1465;" filled="f" stroked="t" coordsize="21600,21600" o:gfxdata="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biPr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291" o:spid="_x0000_s1026" o:spt="20" style="position:absolute;left:0;top:646;flip:y;height:5;width:1465;" filled="f" stroked="t" coordsize="21600,21600" o:gfxdata="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8eQr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line id="1292" o:spid="_x0000_s1026" o:spt="20" style="position:absolute;left:473;top:13;height:642;width:0;" filled="f" stroked="t" coordsize="21600,21600" o:gfxdata="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bsl7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shape id="Straight Arrow Connector 1073" o:spid="_x0000_s1026" o:spt="32" type="#_x0000_t32" style="position:absolute;left:5133900;top:5847351;flip:x y;height:502604;width:19100;" filled="f" stroked="t" coordsize="21600,21600" o:gfxdata="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qVh9fVAAAABwEAAA8AAAAAAAAAAQAgAAAAIgAAAGRycy9kb3ducmV2LnhtbFBLAQIUABQA&#10;AAAIAIdO4kDQy/HnLAIAAFkEAAAOAAAAAAAAAAEAIAAAACQBAABkcnMvZTJvRG9jLnhtbFBLBQYA&#10;AAAABgAGAFkBAADCBQAAAAA=&#10;">
                  <v:fill on="f" focussize="0,0"/>
                  <v:stroke weight="0.5pt" color="#000000 [3216]" miterlimit="8" joinstyle="miter" endarrow="block"/>
                  <v:imagedata o:title=""/>
                  <o:lock v:ext="edit" aspectratio="f"/>
                </v:shape>
                <v:shape id="Straight Arrow Connector 1074" o:spid="_x0000_s1026" o:spt="32" type="#_x0000_t32" style="position:absolute;left:5529500;top:5857851;height:492104;width:14000;" filled="f" stroked="t" coordsize="21600,21600" o:gfxdata="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0i2dTTAAAA&#10;BwEAAA8AAAAAAAAAAQAgAAAAIgAAAGRycy9kb3ducmV2LnhtbFBLAQIUABQAAAAIAIdO4kAipPBC&#10;IgIAAEUEAAAOAAAAAAAAAAEAIAAAACIBAABkcnMvZTJvRG9jLnhtbFBLBQYAAAAABgAGAFkBAAC2&#10;BQAAAAA=&#10;">
                  <v:fill on="f" focussize="0,0"/>
                  <v:stroke weight="0.5pt" color="#000000 [3216]" miterlimit="8" joinstyle="miter" endarrow="block"/>
                  <v:imagedata o:title=""/>
                  <o:lock v:ext="edit" aspectratio="f"/>
                </v:shape>
                <v:group id="1339" o:spid="_x0000_s1026" o:spt="203" style="position:absolute;left:3548425;top:1477613;height:1736428;width:1154656;" coordorigin="-127,0" coordsize="2244,2835"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ikSwudYA&#10;AAAHAQAADwAAAAAAAAABACAAAAAiAAAAZHJzL2Rvd25yZXYueG1sUEsBAhQAFAAAAAgAh07iQPL7&#10;ONJbBAAA0BEAAA4AAAAAAAAAAQAgAAAAJQEAAGRycy9lMm9Eb2MueG1sUEsFBgAAAAAGAAYAWQEA&#10;APIHAAAAAA==&#10;">
                  <o:lock v:ext="edit" aspectratio="f"/>
                  <v:group id="1340" o:spid="_x0000_s1026" o:spt="203" style="position:absolute;left:-127;top:0;height:2835;width:2244;" coordorigin="-127,0" coordsize="2244,2835"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group id="1341" o:spid="_x0000_s1026" o:spt="203" style="position:absolute;left:-127;top:0;height:1777;width:2244;" coordorigin="-127,0" coordsize="2244,1777"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group id="1342" o:spid="_x0000_s1026" o:spt="203" style="position:absolute;left:-127;top:0;height:1777;width:2244;" coordorigin="-164,0" coordsize="2867,1273"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roundrect id="1343" o:spid="_x0000_s1026" o:spt="2" style="position:absolute;left:-142;top:0;height:1273;width:2806;" fillcolor="#FFFFFF" filled="t" stroked="t" coordsize="21600,21600" arcsize="0.166666666666667" o:gfxdata="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rnxb4A&#10;AADbAAAADwAAAAAAAAABACAAAAAiAAAAZHJzL2Rvd25yZXYueG1sUEsBAhQAFAAAAAgAh07iQDMv&#10;BZ47AAAAOQAAABAAAAAAAAAAAQAgAAAADQEAAGRycy9zaGFwZXhtbC54bWxQSwUGAAAAAAYABgBb&#10;AQAAtwMAAAAA&#10;">
                          <v:fill on="t" focussize="0,0"/>
                          <v:stroke weight="0.74pt" color="#000000" miterlimit="8" joinstyle="miter"/>
                          <v:imagedata o:title=""/>
                          <o:lock v:ext="edit" aspectratio="f"/>
                        </v:roundrect>
                        <v:line id="1344" o:spid="_x0000_s1026" o:spt="20" style="position:absolute;left:-164;top:336;height:0;width:2867;" filled="f" stroked="t" coordsize="21600,21600" o:gfxdata="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ahX7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rect id="1345" o:spid="_x0000_s1026" o:spt="1" style="position:absolute;left:30;top:593;height:1152;width:2016;" fillcolor="#FFFFFF" filled="t" stroked="t" coordsize="21600,21600" o:gfxdata="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Bar+8AAAA&#10;2w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rFonts w:cs="Vrinda"/>
                                  <w:sz w:val="18"/>
                                  <w:szCs w:val="16"/>
                                </w:rPr>
                                <w:t>Submit &amp; Manage course assignments for all registered courses.</w:t>
                              </w:r>
                            </w:p>
                            <w:p>
                              <w:pPr>
                                <w:pStyle w:val="28"/>
                                <w:spacing w:before="0" w:beforeAutospacing="0" w:after="0"/>
                                <w:jc w:val="center"/>
                                <w:rPr>
                                  <w:sz w:val="18"/>
                                  <w:szCs w:val="16"/>
                                </w:rPr>
                              </w:pPr>
                            </w:p>
                          </w:txbxContent>
                        </v:textbox>
                      </v:rect>
                    </v:group>
                    <v:shape id="1346" o:spid="_x0000_s1026" o:spt="32" type="#_x0000_t32" style="position:absolute;left:353;top:1725;flip:y;height:1110;width:220;" filled="f" stroked="t" coordsize="21600,21600" o:gfxdata="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esae/&#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1347" o:spid="_x0000_s1026" o:spt="32" type="#_x0000_t32" style="position:absolute;left:864;top:1700;flip:x;height:1133;width:277;" filled="f" stroked="t" coordsize="21600,21600" o:gfxdata="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El1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v:group id="1160" o:spid="_x0000_s1026" o:spt="203" style="position:absolute;left:3479475;top:244102;height:554505;width:1054400;" coordsize="1615,651"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&#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KRLC51gAAAAcBAAAPAAAAAAAAAAEAIAAAACIAAABk&#10;cnMvZG93bnJldi54bWxQSwECFAAUAAAACACHTuJALNxADbMCAAACDAAADgAAAAAAAAABACAAAAAl&#10;AQAAZHJzL2Uyb0RvYy54bWxQSwUGAAAAAAYABgBZAQAASgYAAAAA&#10;">
                  <o:lock v:ext="edit" aspectratio="f"/>
                  <v:line id="1161" o:spid="_x0000_s1026" o:spt="20" style="position:absolute;left:0;top:0;height:646;width:0;" filled="f" stroked="t" coordsize="21600,21600" o:gfxdata="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lBq8AAAA&#10;2w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line id="1162" o:spid="_x0000_s1026" o:spt="20" style="position:absolute;left:0;top:113;height:0;width:0;" filled="f" stroked="t" coordsize="21600,21600" o:gfxdata="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0MYG/&#10;AAAA2wAAAA8AAAAAAAAAAQAgAAAAIgAAAGRycy9kb3ducmV2LnhtbFBLAQIUABQAAAAIAIdO4kAz&#10;LwWeOwAAADkAAAAQAAAAAAAAAAEAIAAAAA4BAABkcnMvc2hhcGV4bWwueG1sUEsFBgAAAAAGAAYA&#10;WwEAALgDAAAAAA==&#10;">
                    <v:fill on="f" focussize="0,0"/>
                    <v:stroke weight="0.74pt" color="#000000" miterlimit="8" joinstyle="miter"/>
                    <v:imagedata o:title=""/>
                    <o:lock v:ext="edit" aspectratio="f"/>
                  </v:line>
                  <v:line id="1163" o:spid="_x0000_s1026" o:spt="20" style="position:absolute;left:0;top:0;height:0;width:1615;" filled="f" stroked="t" coordsize="21600,21600" o:gfxdata="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q/2vQAA&#10;ANs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4" o:spid="_x0000_s1026" o:spt="20" style="position:absolute;left:0;top:651;height:0;width:1615;" filled="f" stroked="t" coordsize="21600,21600" o:gfxdata="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ptvQAA&#10;ANs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5" o:spid="_x0000_s1026" o:spt="20" style="position:absolute;left:540;top:4;height:642;width:0;" filled="f" stroked="t" coordsize="21600,21600" o:gfxdata="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OSGb4A&#10;AADbAAAADwAAAAAAAAABACAAAAAiAAAAZHJzL2Rvd25yZXYueG1sUEsBAhQAFAAAAAgAh07iQDMv&#10;BZ47AAAAOQAAABAAAAAAAAAAAQAgAAAADQEAAGRycy9zaGFwZXhtbC54bWxQSwUGAAAAAAYABgBb&#10;AQAAtwMAAAAA&#10;">
                    <v:fill on="f" focussize="0,0"/>
                    <v:stroke weight="0.74pt" color="#000000" miterlimit="8" joinstyle="miter"/>
                    <v:imagedata o:title=""/>
                    <o:lock v:ext="edit" aspectratio="f"/>
                  </v:line>
                </v:group>
                <v:group id="1339" o:spid="_x0000_s1026" o:spt="203" style="position:absolute;left:4827379;top:1501113;height:1681689;width:1119048;" coordorigin="-37,0" coordsize="1855,2808"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ikSwudYAAAAHAQAA&#10;DwAAAAAAAAABACAAAAAiAAAAZHJzL2Rvd25yZXYueG1sUEsBAhQAFAAAAAgAh07iQFavzvxVBAAA&#10;yxEAAA4AAAAAAAAAAQAgAAAAJQEAAGRycy9lMm9Eb2MueG1sUEsFBgAAAAAGAAYAWQEAAOwHAAAA&#10;AA==&#10;">
                  <o:lock v:ext="edit" aspectratio="f"/>
                  <v:group id="1340" o:spid="_x0000_s1026" o:spt="203" style="position:absolute;left:-37;top:0;height:2808;width:1855;" coordorigin="-37,0" coordsize="1855,2808"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group id="1341" o:spid="_x0000_s1026" o:spt="203" style="position:absolute;left:-37;top:0;height:1534;width:1855;" coordorigin="-37,0" coordsize="1855,1534"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group id="1342" o:spid="_x0000_s1026" o:spt="203" style="position:absolute;left:-37;top:0;height:1534;width:1855;" coordorigin="-48,0" coordsize="2369,1099"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roundrect id="1343" o:spid="_x0000_s1026" o:spt="2" style="position:absolute;left:0;top:0;height:1099;width:2295;" fillcolor="#FFFFFF" filled="t" stroked="t" coordsize="21600,21600" arcsize="0.166666666666667" o:gfxdata="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hsjDvQAA&#10;ANwAAAAPAAAAAAAAAAEAIAAAACIAAABkcnMvZG93bnJldi54bWxQSwECFAAUAAAACACHTuJAMy8F&#10;njsAAAA5AAAAEAAAAAAAAAABACAAAAAMAQAAZHJzL3NoYXBleG1sLnhtbFBLBQYAAAAABgAGAFsB&#10;AAC2AwAAAAA=&#10;">
                          <v:fill on="t" focussize="0,0"/>
                          <v:stroke weight="0.74pt" color="#000000" miterlimit="8" joinstyle="miter"/>
                          <v:imagedata o:title=""/>
                          <o:lock v:ext="edit" aspectratio="f"/>
                        </v:roundrect>
                        <v:line id="1344" o:spid="_x0000_s1026" o:spt="20" style="position:absolute;left:-48;top:336;height:0;width:2369;" filled="f" stroked="t" coordsize="21600,21600" o:gfxdata="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Uuu8AAAA&#10;3AAAAA8AAAAAAAAAAQAgAAAAIgAAAGRycy9kb3ducmV2LnhtbFBLAQIUABQAAAAIAIdO4kAzLwWe&#10;OwAAADkAAAAQAAAAAAAAAAEAIAAAAAsBAABkcnMvc2hhcGV4bWwueG1sUEsFBgAAAAAGAAYAWwEA&#10;ALUDAAAAAA==&#10;">
                          <v:fill on="f" focussize="0,0"/>
                          <v:stroke weight="0.74pt" color="#000000" miterlimit="8" joinstyle="miter"/>
                          <v:imagedata o:title=""/>
                          <o:lock v:ext="edit" aspectratio="f"/>
                        </v:line>
                      </v:group>
                      <v:rect id="1345" o:spid="_x0000_s1026" o:spt="1" style="position:absolute;left:58;top:530;height:860;width:1676;" fillcolor="#FFFFFF" filled="t" stroked="t" coordsize="21600,21600" o:gfxdata="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0E5LsAAADc&#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inset="4.87pt,2.44pt,4.87pt,2.44pt">
                          <w:txbxContent>
                            <w:p>
                              <w:pPr>
                                <w:pStyle w:val="28"/>
                                <w:spacing w:before="0" w:beforeAutospacing="0" w:after="200" w:line="276" w:lineRule="auto"/>
                                <w:rPr>
                                  <w:sz w:val="18"/>
                                  <w:szCs w:val="16"/>
                                </w:rPr>
                              </w:pPr>
                              <w:r>
                                <w:rPr>
                                  <w:rFonts w:cs="Vrinda"/>
                                  <w:sz w:val="18"/>
                                  <w:szCs w:val="16"/>
                                </w:rPr>
                                <w:t>View and Contact department faculties.</w:t>
                              </w:r>
                            </w:p>
                            <w:p>
                              <w:pPr>
                                <w:pStyle w:val="28"/>
                                <w:spacing w:before="0" w:beforeAutospacing="0" w:after="0"/>
                                <w:jc w:val="center"/>
                                <w:rPr>
                                  <w:sz w:val="18"/>
                                  <w:szCs w:val="16"/>
                                </w:rPr>
                              </w:pPr>
                            </w:p>
                          </w:txbxContent>
                        </v:textbox>
                      </v:rect>
                    </v:group>
                    <v:shape id="1346" o:spid="_x0000_s1026" o:spt="32" type="#_x0000_t32" style="position:absolute;left:74;top:1481;flip:y;height:1327;width:526;" filled="f" stroked="t" coordsize="21600,21600" o:gfxdata="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KclG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group>
                  <v:shape id="1347" o:spid="_x0000_s1026" o:spt="32" type="#_x0000_t32" style="position:absolute;left:659;top:1505;flip:x;height:1284;width:374;" filled="f" stroked="t" coordsize="21600,21600" o:gfxdata="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lbN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v:shape id="Text Box 2097190" o:spid="_x0000_s1026" o:spt="202" type="#_x0000_t202" style="position:absolute;left:3449400;top:2722624;height:242602;width:11639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UFBu1QAAAAcB&#10;AAAPAAAAAAAAAAEAIAAAACIAAABkcnMvZG93bnJldi54bWxQSwECFAAUAAAACACHTuJAMH7gZFcC&#10;AAAGBQAADgAAAAAAAAABACAAAAAkAQAAZHJzL2Uyb0RvYy54bWxQSwUGAAAAAAYABgBZAQAA7QUA&#10;AAAA&#10;">
                  <v:fill on="t" focussize="0,0"/>
                  <v:stroke weight="0.5pt" color="#FFFFFF [3228]" miterlimit="8" joinstyle="miter"/>
                  <v:imagedata o:title=""/>
                  <o:lock v:ext="edit" aspectratio="f"/>
                  <v:textbox>
                    <w:txbxContent>
                      <w:p>
                        <w:pPr>
                          <w:pStyle w:val="28"/>
                          <w:spacing w:before="0" w:beforeAutospacing="0" w:after="200" w:line="276" w:lineRule="auto"/>
                        </w:pPr>
                        <w:r>
                          <w:rPr>
                            <w:rFonts w:cs="Vrinda"/>
                            <w:sz w:val="22"/>
                            <w:szCs w:val="22"/>
                          </w:rPr>
                          <w:t>Assignment Info</w:t>
                        </w:r>
                      </w:p>
                    </w:txbxContent>
                  </v:textbox>
                </v:shape>
                <v:shape id="Text Box 2097190" o:spid="_x0000_s1026" o:spt="202" type="#_x0000_t202" style="position:absolute;left:4666500;top:2722624;height:267402;width:1164000;" fillcolor="#FFFFFF [3217]" filled="t" stroked="t" coordsize="21600,21600" o:gfxdata="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FQUG7VAAAA&#10;BwEAAA8AAAAAAAAAAQAgAAAAIgAAAGRycy9kb3ducmV2LnhtbFBLAQIUABQAAAAIAIdO4kBzDRgo&#10;WQIAAAYFAAAOAAAAAAAAAAEAIAAAACQBAABkcnMvZTJvRG9jLnhtbFBLBQYAAAAABgAGAFkBAADv&#10;BQAAAAA=&#10;">
                  <v:fill on="t" focussize="0,0"/>
                  <v:stroke weight="0.5pt" color="#FFFFFF [3228]" miterlimit="8" joinstyle="miter"/>
                  <v:imagedata o:title=""/>
                  <o:lock v:ext="edit" aspectratio="f"/>
                  <v:textbox>
                    <w:txbxContent>
                      <w:p>
                        <w:pPr>
                          <w:pStyle w:val="28"/>
                          <w:spacing w:before="0" w:beforeAutospacing="0" w:after="200" w:line="276" w:lineRule="auto"/>
                          <w:jc w:val="center"/>
                        </w:pPr>
                        <w:r>
                          <w:rPr>
                            <w:rFonts w:cs="Vrinda"/>
                            <w:sz w:val="22"/>
                            <w:szCs w:val="22"/>
                          </w:rPr>
                          <w:t>Faculty Info</w:t>
                        </w:r>
                      </w:p>
                    </w:txbxContent>
                  </v:textbox>
                </v:shape>
                <v:rect id="1349" o:spid="_x0000_s1026" o:spt="1" style="position:absolute;left:3769900;top:1504263;height:2407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Lrm+1AAAAAcBAAAPAAAAAAAAAAEAIAAAACIAAABkcnMvZG93bnJldi54bWxQ&#10;SwECFAAUAAAACACHTuJAQyyWFzQCAACDBAAADgAAAAAAAAABACAAAAAjAQAAZHJzL2Uyb0RvYy54&#10;bWxQSwUGAAAAAAYABgBZAQAAyQU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ascii="Calibri" w:hAnsi="Calibri" w:cs="Vrinda"/>
                            <w:b/>
                            <w:bCs/>
                            <w:sz w:val="22"/>
                            <w:szCs w:val="22"/>
                          </w:rPr>
                          <w:t>3.0</w:t>
                        </w:r>
                      </w:p>
                    </w:txbxContent>
                  </v:textbox>
                </v:rect>
                <v:rect id="1349" o:spid="_x0000_s1026" o:spt="1" style="position:absolute;left:5087200;top:1528113;height:240602;width:552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Djy04gMwIAAIMEAAAOAAAAAAAAAAEAIAAAACMBAABkcnMvZTJvRG9jLnht&#10;bFBLBQYAAAAABgAGAFkBAADIBQ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ascii="Calibri" w:hAnsi="Calibri" w:cs="Vrinda"/>
                            <w:b/>
                            <w:bCs/>
                            <w:sz w:val="22"/>
                            <w:szCs w:val="22"/>
                          </w:rPr>
                          <w:t>4.0</w:t>
                        </w:r>
                      </w:p>
                    </w:txbxContent>
                  </v:textbox>
                </v:rect>
                <v:group id="1160" o:spid="_x0000_s1026" o:spt="203" style="position:absolute;left:4997975;top:247502;height:552798;width:909260;" coordsize="1344,653" o:gfxdata="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IpEsLnWAAAABwEAAA8AAAAAAAAAAQAgAAAAIgAA&#10;AGRycy9kb3ducmV2LnhtbFBLAQIUABQAAAAIAIdO4kCvQDjjtQIAAAgMAAAOAAAAAAAAAAEAIAAA&#10;ACUBAABkcnMvZTJvRG9jLnhtbFBLBQYAAAAABgAGAFkBAABMBgAAAAA=&#10;">
                  <o:lock v:ext="edit" aspectratio="f"/>
                  <v:line id="1161" o:spid="_x0000_s1026" o:spt="20" style="position:absolute;left:0;top:0;height:646;width:0;" filled="f" stroked="t" coordsize="21600,21600" o:gfxdata="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67/h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2" o:spid="_x0000_s1026" o:spt="20" style="position:absolute;left:0;top:113;height:0;width:0;" filled="f" stroked="t" coordsize="21600,21600" o:gfxdata="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SGW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3" o:spid="_x0000_s1026" o:spt="20" style="position:absolute;left:0;top:0;height:23;width:1344;" filled="f" stroked="t" coordsize="21600,21600" o:gfxdata="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dYQN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4" o:spid="_x0000_s1026" o:spt="20" style="position:absolute;left:0;top:651;height:2;width:1344;" filled="f" stroked="t" coordsize="21600,21600" o:gfxdata="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nBx5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line id="1165" o:spid="_x0000_s1026" o:spt="20" style="position:absolute;left:398;top:4;height:642;width:0;" filled="f" stroked="t" coordsize="21600,21600" o:gfxdata="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0LnivQAA&#10;ANwAAAAPAAAAAAAAAAEAIAAAACIAAABkcnMvZG93bnJldi54bWxQSwECFAAUAAAACACHTuJAMy8F&#10;njsAAAA5AAAAEAAAAAAAAAABACAAAAAMAQAAZHJzL3NoYXBleG1sLnhtbFBLBQYAAAAABgAGAFsB&#10;AAC2AwAAAAA=&#10;">
                    <v:fill on="f" focussize="0,0"/>
                    <v:stroke weight="0.74pt" color="#000000" miterlimit="8" joinstyle="miter"/>
                    <v:imagedata o:title=""/>
                    <o:lock v:ext="edit" aspectratio="f"/>
                  </v:line>
                </v:group>
                <v:shape id="Straight Arrow Connector 1525" o:spid="_x0000_s1026" o:spt="32" type="#_x0000_t32" style="position:absolute;left:3908400;top:850707;flip:y;height:673406;width:1086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Kq&#10;Jm/VAAAABwEAAA8AAAAAAAAAAQAgAAAAIgAAAGRycy9kb3ducmV2LnhtbFBLAQIUABQAAAAIAIdO&#10;4kCNSxfYJgIAAFAEAAAOAAAAAAAAAAEAIAAAACQBAABkcnMvZTJvRG9jLnhtbFBLBQYAAAAABgAG&#10;AFkBAAC8BQAAAAA=&#10;">
                  <v:fill on="f" focussize="0,0"/>
                  <v:stroke weight="0.5pt" color="#000000 [3216]" miterlimit="8" joinstyle="miter" endarrow="block"/>
                  <v:imagedata o:title=""/>
                  <o:lock v:ext="edit" aspectratio="f"/>
                </v:shape>
                <v:shape id="Straight Arrow Connector 1526" o:spid="_x0000_s1026" o:spt="32" type="#_x0000_t32" style="position:absolute;left:4233200;top:828607;flip:x;height:664906;width:1387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0qomb9UAAAAHAQAADwAAAAAAAAABACAAAAAiAAAAZHJzL2Rvd25yZXYueG1sUEsBAhQAFAAAAAgA&#10;h07iQIM9DQkoAgAAUAQAAA4AAAAAAAAAAQAgAAAAJAEAAGRycy9lMm9Eb2MueG1sUEsFBgAAAAAG&#10;AAYAWQEAAL4FAAAAAA==&#10;">
                  <v:fill on="f" focussize="0,0"/>
                  <v:stroke weight="0.5pt" color="#000000 [3216]" miterlimit="8" joinstyle="miter" endarrow="block"/>
                  <v:imagedata o:title=""/>
                  <o:lock v:ext="edit" aspectratio="f"/>
                </v:shape>
                <v:shape id="Straight Arrow Connector 1527" o:spid="_x0000_s1026" o:spt="32" type="#_x0000_t32" style="position:absolute;left:5247300;top:793407;flip:y;height:700106;width:1343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S&#10;qiZv1QAAAAcBAAAPAAAAAAAAAAEAIAAAACIAAABkcnMvZG93bnJldi54bWxQSwECFAAUAAAACACH&#10;TuJAQmVNUycCAABQBAAADgAAAAAAAAABACAAAAAkAQAAZHJzL2Uyb0RvYy54bWxQSwUGAAAAAAYA&#10;BgBZAQAAvQUAAAAA&#10;">
                  <v:fill on="f" focussize="0,0"/>
                  <v:stroke weight="0.5pt" color="#000000 [3216]" miterlimit="8" joinstyle="miter" endarrow="block"/>
                  <v:imagedata o:title=""/>
                  <o:lock v:ext="edit" aspectratio="f"/>
                </v:shape>
                <v:shape id="Straight Arrow Connector 1528" o:spid="_x0000_s1026" o:spt="32" type="#_x0000_t32" style="position:absolute;left:5563500;top:809607;flip:x;height:668006;width:161000;" filled="f" stroked="t" coordsize="21600,21600" o:gfxdata="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Kq&#10;Jm/VAAAABwEAAA8AAAAAAAAAAQAgAAAAIgAAAGRycy9kb3ducmV2LnhtbFBLAQIUABQAAAAIAIdO&#10;4kBQs+vkJgIAAFAEAAAOAAAAAAAAAAEAIAAAACQBAABkcnMvZTJvRG9jLnhtbFBLBQYAAAAABgAG&#10;AFkBAAC8BQAAAAA=&#10;">
                  <v:fill on="f" focussize="0,0"/>
                  <v:stroke weight="0.5pt" color="#000000 [3216]" miterlimit="8" joinstyle="miter" endarrow="block"/>
                  <v:imagedata o:title=""/>
                  <o:lock v:ext="edit" aspectratio="f"/>
                </v:shape>
                <v:rect id="1248" o:spid="_x0000_s1026" o:spt="1" style="position:absolute;left:541100;top:429004;height:302903;width:6528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y65vtQAAAAHAQAADwAAAAAAAAABACAAAAAiAAAAZHJzL2Rvd25yZXYueG1sUEsB&#10;AhQAFAAAAAgAh07iQHvJVLQyAgAAgQQAAA4AAAAAAAAAAQAgAAAAIwEAAGRycy9lMm9Eb2MueG1s&#10;UEsFBgAAAAAGAAYAWQEAAMcFAAAAAA==&#10;">
                  <v:fill on="t" focussize="0,0"/>
                  <v:stroke color="#FFFFFF" miterlimit="8" joinstyle="miter"/>
                  <v:imagedata o:title=""/>
                  <o:lock v:ext="edit" aspectratio="f"/>
                  <v:textbox inset="4.87pt,2.44pt,4.87pt,2.44pt">
                    <w:txbxContent>
                      <w:p>
                        <w:pPr>
                          <w:pStyle w:val="28"/>
                          <w:spacing w:before="0" w:beforeAutospacing="0" w:after="0"/>
                          <w:jc w:val="center"/>
                        </w:pPr>
                        <w:r>
                          <w:rPr>
                            <w:rFonts w:eastAsia="Calibri"/>
                            <w:color w:val="000000"/>
                            <w:sz w:val="22"/>
                            <w:szCs w:val="22"/>
                          </w:rPr>
                          <w:t xml:space="preserve">Courses </w:t>
                        </w:r>
                      </w:p>
                    </w:txbxContent>
                  </v:textbox>
                </v:rect>
                <v:rect id="1345" o:spid="_x0000_s1026" o:spt="1" style="position:absolute;left:2203950;top:395003;height:291503;width:6628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DqpgVlMwIAAIIEAAAOAAAAAAAAAAEAIAAAACMBAABkcnMvZTJvRG9jLnht&#10;bFBLBQYAAAAABgAGAFkBAADIBQAAAAA=&#10;">
                  <v:fill on="t" focussize="0,0"/>
                  <v:stroke color="#FFFFFF" miterlimit="8" joinstyle="miter"/>
                  <v:imagedata o:title=""/>
                  <o:lock v:ext="edit" aspectratio="f"/>
                  <v:textbox inset="4.87pt,2.44pt,4.87pt,2.44pt">
                    <w:txbxContent>
                      <w:p>
                        <w:pPr>
                          <w:pStyle w:val="28"/>
                          <w:spacing w:before="0" w:beforeAutospacing="0" w:after="0"/>
                          <w:jc w:val="center"/>
                        </w:pPr>
                        <w:r>
                          <w:rPr>
                            <w:rFonts w:eastAsia="Calibri"/>
                            <w:color w:val="000000"/>
                            <w:sz w:val="22"/>
                            <w:szCs w:val="22"/>
                          </w:rPr>
                          <w:t>Notices</w:t>
                        </w:r>
                      </w:p>
                    </w:txbxContent>
                  </v:textbox>
                </v:rect>
                <v:rect id="1345" o:spid="_x0000_s1026" o:spt="1" style="position:absolute;left:3879975;top:342303;height:353303;width:836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suub7UAAAABwEAAA8AAAAAAAAAAQAgAAAAIgAAAGRycy9kb3ducmV2LnhtbFBL&#10;AQIUABQAAAAIAIdO4kBPFmsHMwIAAIIEAAAOAAAAAAAAAAEAIAAAACMBAABkcnMvZTJvRG9jLnht&#10;bFBLBQYAAAAABgAGAFkBAADIBQAAAAA=&#10;">
                  <v:fill on="t" focussize="0,0"/>
                  <v:stroke color="#FFFFFF" miterlimit="8" joinstyle="miter"/>
                  <v:imagedata o:title=""/>
                  <o:lock v:ext="edit" aspectratio="f"/>
                  <v:textbox inset="4.87pt,2.44pt,4.87pt,2.44pt">
                    <w:txbxContent>
                      <w:p>
                        <w:pPr>
                          <w:pStyle w:val="28"/>
                          <w:spacing w:before="0" w:beforeAutospacing="0" w:after="0"/>
                          <w:jc w:val="center"/>
                        </w:pPr>
                        <w:r>
                          <w:rPr>
                            <w:rFonts w:eastAsia="Calibri"/>
                            <w:color w:val="000000"/>
                            <w:sz w:val="22"/>
                            <w:szCs w:val="22"/>
                          </w:rPr>
                          <w:t>Student Submission</w:t>
                        </w:r>
                      </w:p>
                    </w:txbxContent>
                  </v:textbox>
                </v:rect>
                <v:rect id="1345" o:spid="_x0000_s1026" o:spt="1" style="position:absolute;left:5371075;top:408604;height:264102;width:9042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y65vtQAAAAHAQAADwAAAAAAAAABACAAAAAiAAAAZHJzL2Rvd25yZXYueG1s&#10;UEsBAhQAFAAAAAgAh07iQI7J/Ps1AgAAggQAAA4AAAAAAAAAAQAgAAAAIwEAAGRycy9lMm9Eb2Mu&#10;eG1sUEsFBgAAAAAGAAYAWQEAAMoFAAAAAA==&#10;">
                  <v:fill on="t" focussize="0,0"/>
                  <v:stroke color="#FFFFFF" miterlimit="8" joinstyle="miter"/>
                  <v:imagedata o:title=""/>
                  <o:lock v:ext="edit" aspectratio="f"/>
                  <v:textbox inset="4.87pt,2.44pt,4.87pt,2.44pt">
                    <w:txbxContent>
                      <w:p>
                        <w:pPr>
                          <w:pStyle w:val="28"/>
                          <w:spacing w:before="0" w:beforeAutospacing="0" w:after="0"/>
                        </w:pPr>
                        <w:r>
                          <w:rPr>
                            <w:rFonts w:eastAsia="Calibri"/>
                            <w:color w:val="000000"/>
                            <w:sz w:val="22"/>
                            <w:szCs w:val="22"/>
                          </w:rPr>
                          <w:t xml:space="preserve">Faculty </w:t>
                        </w:r>
                      </w:p>
                    </w:txbxContent>
                  </v:textbox>
                </v:rect>
                <v:rect id="1286" o:spid="_x0000_s1026" o:spt="1" style="position:absolute;left:1077900;top:6552257;height:248602;width:6159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Lrm+1AAAAAcBAAAPAAAAAAAAAAEAIAAAACIAAABkcnMvZG93bnJldi54bWxQ&#10;SwECFAAUAAAACACHTuJACw7c5DQCAACDBAAADgAAAAAAAAABACAAAAAjAQAAZHJzL2Uyb0RvYy54&#10;bWxQSwUGAAAAAAYABgBZAQAAyQUAAAAA&#10;">
                  <v:fill on="t" focussize="0,0"/>
                  <v:stroke color="#FFFFFF" miterlimit="8" joinstyle="miter"/>
                  <v:imagedata o:title=""/>
                  <o:lock v:ext="edit" aspectratio="f"/>
                  <v:textbox inset="4.87pt,2.44pt,4.87pt,2.44pt">
                    <w:txbxContent>
                      <w:p>
                        <w:pPr>
                          <w:pStyle w:val="28"/>
                          <w:spacing w:before="0" w:beforeAutospacing="0" w:after="200" w:line="276" w:lineRule="auto"/>
                        </w:pPr>
                        <w:r>
                          <w:rPr>
                            <w:sz w:val="22"/>
                            <w:szCs w:val="22"/>
                          </w:rPr>
                          <w:t>Forum</w:t>
                        </w:r>
                      </w:p>
                    </w:txbxContent>
                  </v:textbox>
                </v:rect>
                <v:rect id="1286" o:spid="_x0000_s1026" o:spt="1" style="position:absolute;left:3196500;top:6563957;height:257902;width:8205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Lrm+1AAAAAcBAAAPAAAAAAAAAAEAIAAAACIAAABkcnMvZG93bnJldi54bWxQ&#10;SwECFAAUAAAACACHTuJA42mqxTQCAACDBAAADgAAAAAAAAABACAAAAAjAQAAZHJzL2Uyb0RvYy54&#10;bWxQSwUGAAAAAAYABgBZAQAAyQUAAAAA&#10;">
                  <v:fill on="t" focussize="0,0"/>
                  <v:stroke color="#FFFFFF" miterlimit="8" joinstyle="miter"/>
                  <v:imagedata o:title=""/>
                  <o:lock v:ext="edit" aspectratio="f"/>
                  <v:textbox inset="4.87pt,2.44pt,4.87pt,2.44pt">
                    <w:txbxContent>
                      <w:p>
                        <w:pPr>
                          <w:pStyle w:val="28"/>
                          <w:spacing w:before="0" w:beforeAutospacing="0" w:after="200" w:line="276" w:lineRule="auto"/>
                        </w:pPr>
                        <w:r>
                          <w:rPr>
                            <w:rFonts w:cs="Vrinda"/>
                            <w:sz w:val="22"/>
                            <w:szCs w:val="22"/>
                          </w:rPr>
                          <w:t>Messages</w:t>
                        </w:r>
                      </w:p>
                    </w:txbxContent>
                  </v:textbox>
                </v:rect>
                <v:rect id="1286" o:spid="_x0000_s1026" o:spt="1" style="position:absolute;left:5110900;top:6552257;height:309203;width:665300;" fillcolor="#FFFFFF" filled="t" stroked="t" coordsize="21600,21600" o:gfxdata="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Lrm+1AAAAAcBAAAPAAAAAAAAAAEAIAAAACIAAABkcnMvZG93bnJldi54bWxQ&#10;SwECFAAUAAAACACHTuJAqhVJdTQCAACDBAAADgAAAAAAAAABACAAAAAjAQAAZHJzL2Uyb0RvYy54&#10;bWxQSwUGAAAAAAYABgBZAQAAyQUAAAAA&#10;">
                  <v:fill on="t" focussize="0,0"/>
                  <v:stroke color="#FFFFFF" miterlimit="8" joinstyle="miter"/>
                  <v:imagedata o:title=""/>
                  <o:lock v:ext="edit" aspectratio="f"/>
                  <v:textbox inset="4.87pt,2.44pt,4.87pt,2.44pt">
                    <w:txbxContent>
                      <w:p>
                        <w:pPr>
                          <w:pStyle w:val="28"/>
                          <w:spacing w:before="0" w:beforeAutospacing="0" w:after="200" w:line="276" w:lineRule="auto"/>
                          <w:jc w:val="center"/>
                        </w:pPr>
                        <w:r>
                          <w:rPr>
                            <w:rFonts w:cs="Vrinda"/>
                            <w:sz w:val="22"/>
                            <w:szCs w:val="22"/>
                          </w:rPr>
                          <w:t>Student</w:t>
                        </w:r>
                      </w:p>
                    </w:txbxContent>
                  </v:textbox>
                </v:rect>
                <w10:wrap type="none"/>
                <w10:anchorlock/>
              </v:group>
            </w:pict>
          </mc:Fallback>
        </mc:AlternateContent>
      </w:r>
    </w:p>
    <w:p>
      <w:pPr>
        <w:pStyle w:val="100"/>
      </w:pPr>
      <w:r>
        <w:t>Figure 5.31: Level 1 Data Flow Diagram for Student Application.</w:t>
      </w:r>
    </w:p>
    <w:p>
      <w:pPr>
        <w:pStyle w:val="54"/>
        <w:spacing w:before="100" w:beforeAutospacing="1" w:line="276" w:lineRule="auto"/>
        <w:rPr>
          <w:b/>
          <w:sz w:val="28"/>
          <w:szCs w:val="28"/>
        </w:rPr>
      </w:pPr>
    </w:p>
    <w:p>
      <w:pPr>
        <w:pStyle w:val="92"/>
      </w:pPr>
      <w:r>
        <w:t>chapter VI</w:t>
      </w:r>
      <w:r>
        <w:br w:type="textWrapping"/>
      </w:r>
      <w:r>
        <w:br w:type="textWrapping"/>
      </w:r>
      <w:r>
        <w:t>System Implementation &amp; Testing</w:t>
      </w:r>
    </w:p>
    <w:p>
      <w:pPr>
        <w:jc w:val="both"/>
        <w:rPr>
          <w:rFonts w:ascii="Times New Roman" w:hAnsi="Times New Roman" w:eastAsia="Times New Roman" w:cs="Arial"/>
          <w:sz w:val="24"/>
          <w:szCs w:val="20"/>
        </w:rPr>
      </w:pPr>
      <w:r>
        <w:rPr>
          <w:rFonts w:ascii="Times New Roman" w:hAnsi="Times New Roman" w:eastAsia="Times New Roman" w:cs="Arial"/>
          <w:sz w:val="24"/>
          <w:szCs w:val="20"/>
        </w:rPr>
        <w:t xml:space="preserve">Android applications are spreading widely and are rapidly used as an operating system for Smartphone, tablet and other devices. Android development is now focusing on giving support to people in every other steps of life. By using our user friendly android application the students and the teachers will get an easier way to be connected with own department. </w:t>
      </w:r>
    </w:p>
    <w:p>
      <w:pPr>
        <w:pStyle w:val="93"/>
      </w:pPr>
      <w:bookmarkStart w:id="75" w:name="_Toc536698566"/>
      <w:bookmarkStart w:id="76" w:name="_Toc536698709"/>
      <w:r>
        <w:t>6.1   SYStem implementetaion in details</w:t>
      </w:r>
    </w:p>
    <w:p>
      <w:pPr>
        <w:pStyle w:val="54"/>
        <w:spacing w:before="100" w:beforeAutospacing="1" w:line="276" w:lineRule="auto"/>
        <w:rPr>
          <w:sz w:val="24"/>
          <w:szCs w:val="24"/>
        </w:rPr>
      </w:pPr>
      <w:bookmarkStart w:id="77" w:name="_Toc536698466"/>
      <w:bookmarkStart w:id="78" w:name="_Toc536698609"/>
      <w:r>
        <w:rPr>
          <w:sz w:val="24"/>
          <w:szCs w:val="24"/>
        </w:rPr>
        <w:t xml:space="preserve">In </w:t>
      </w:r>
      <w:r>
        <w:rPr>
          <w:rFonts w:hint="default"/>
          <w:sz w:val="24"/>
          <w:szCs w:val="24"/>
          <w:lang w:val="en-US"/>
        </w:rPr>
        <w:t xml:space="preserve">OSN system </w:t>
      </w:r>
      <w:r>
        <w:rPr>
          <w:sz w:val="24"/>
          <w:szCs w:val="24"/>
        </w:rPr>
        <w:t xml:space="preserve"> there are 2 panels.</w:t>
      </w:r>
    </w:p>
    <w:bookmarkEnd w:id="77"/>
    <w:bookmarkEnd w:id="78"/>
    <w:p>
      <w:pPr>
        <w:pStyle w:val="49"/>
        <w:numPr>
          <w:ilvl w:val="0"/>
          <w:numId w:val="24"/>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24"/>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OSN Owner </w:t>
      </w:r>
      <w:r>
        <w:rPr>
          <w:rFonts w:ascii="Times New Roman" w:hAnsi="Times New Roman" w:cs="Times New Roman"/>
          <w:sz w:val="24"/>
          <w:szCs w:val="24"/>
        </w:rPr>
        <w:t xml:space="preserve"> Panel</w:t>
      </w:r>
    </w:p>
    <w:p>
      <w:pPr>
        <w:pStyle w:val="95"/>
      </w:pPr>
      <w:r>
        <w:t xml:space="preserve">6.1.1 </w:t>
      </w:r>
      <w:r>
        <w:rPr>
          <w:rFonts w:hint="default"/>
        </w:rPr>
        <w:t xml:space="preserve">User </w:t>
      </w:r>
      <w:r>
        <w:t>Panel</w:t>
      </w:r>
    </w:p>
    <w:p>
      <w:pPr>
        <w:pStyle w:val="6"/>
        <w:rPr>
          <w:rFonts w:hint="default"/>
          <w:lang w:val="en-US"/>
        </w:rPr>
      </w:pPr>
      <w:r>
        <w:t xml:space="preserve">To </w:t>
      </w:r>
      <w:r>
        <w:rPr>
          <w:rFonts w:hint="default"/>
          <w:lang w:val="en-US"/>
        </w:rPr>
        <w:t>use the User panel user must need to first open the blockchain server provided by Ganache .Without opening the Ganache the user database provided by blockchain terminal will not be accessed . When Ganache will be open it will create a connection between Ganache and Meta mask in browser .Then user signin in metamask by putting Private key mentioned in Account information in Ganache . When a user import his Account to meta mask by putting by private key , then account imported done . Now user has access to user panel . In our PWA user can able to do:</w:t>
      </w:r>
    </w:p>
    <w:p>
      <w:pPr>
        <w:pStyle w:val="49"/>
        <w:ind w:left="1440"/>
        <w:jc w:val="both"/>
        <w:rPr>
          <w:rFonts w:ascii="Times New Roman" w:hAnsi="Times New Roman" w:cs="Times New Roman"/>
          <w:sz w:val="24"/>
          <w:szCs w:val="24"/>
        </w:rPr>
      </w:pPr>
    </w:p>
    <w:p>
      <w:pPr>
        <w:pStyle w:val="49"/>
        <w:numPr>
          <w:ilvl w:val="0"/>
          <w:numId w:val="25"/>
        </w:numPr>
        <w:jc w:val="both"/>
        <w:rPr>
          <w:rFonts w:ascii="Times New Roman" w:hAnsi="Times New Roman" w:cs="Times New Roman"/>
          <w:b/>
          <w:sz w:val="24"/>
          <w:szCs w:val="24"/>
        </w:rPr>
      </w:pPr>
      <w:r>
        <w:rPr>
          <w:rFonts w:hint="default" w:ascii="Times New Roman" w:hAnsi="Times New Roman" w:cs="Times New Roman"/>
          <w:b/>
          <w:sz w:val="24"/>
          <w:szCs w:val="24"/>
          <w:lang w:val="en-US"/>
        </w:rPr>
        <w:t xml:space="preserve">Share Post </w:t>
      </w:r>
    </w:p>
    <w:p>
      <w:pPr>
        <w:pStyle w:val="49"/>
        <w:numPr>
          <w:ilvl w:val="0"/>
          <w:numId w:val="26"/>
        </w:numPr>
        <w:jc w:val="both"/>
        <w:rPr>
          <w:rFonts w:ascii="Times New Roman" w:hAnsi="Times New Roman" w:cs="Times New Roman"/>
          <w:sz w:val="24"/>
          <w:szCs w:val="24"/>
        </w:rPr>
      </w:pPr>
      <w:r>
        <w:rPr>
          <w:rFonts w:ascii="Times New Roman" w:hAnsi="Times New Roman" w:cs="Times New Roman"/>
          <w:sz w:val="24"/>
          <w:szCs w:val="24"/>
        </w:rPr>
        <w:t>All Posts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Every user can post in OSN system and they have to pay some gas fee to continue the post to be inserted in the system . whenever a user post in system his data will be uploaded in IPFS system .</w:t>
      </w:r>
    </w:p>
    <w:p>
      <w:pPr>
        <w:pStyle w:val="49"/>
        <w:numPr>
          <w:ilvl w:val="0"/>
          <w:numId w:val="26"/>
        </w:numPr>
        <w:jc w:val="both"/>
        <w:rPr>
          <w:rFonts w:ascii="Times New Roman" w:hAnsi="Times New Roman" w:cs="Times New Roman"/>
          <w:sz w:val="24"/>
          <w:szCs w:val="24"/>
        </w:rPr>
      </w:pPr>
      <w:r>
        <w:rPr>
          <w:rFonts w:ascii="Times New Roman" w:hAnsi="Times New Roman" w:cs="Times New Roman"/>
          <w:sz w:val="24"/>
          <w:szCs w:val="24"/>
        </w:rPr>
        <w:t>My Posts – The previous given post will be shown here. Can delete or modify any post.</w:t>
      </w:r>
    </w:p>
    <w:p>
      <w:pPr>
        <w:pStyle w:val="49"/>
        <w:numPr>
          <w:ilvl w:val="0"/>
          <w:numId w:val="25"/>
        </w:numPr>
        <w:jc w:val="both"/>
        <w:rPr>
          <w:rFonts w:ascii="Times New Roman" w:hAnsi="Times New Roman" w:cs="Times New Roman"/>
          <w:sz w:val="24"/>
          <w:szCs w:val="24"/>
        </w:rPr>
      </w:pPr>
      <w:r>
        <w:rPr>
          <w:rFonts w:hint="default" w:ascii="Times New Roman" w:hAnsi="Times New Roman" w:cs="Times New Roman"/>
          <w:b/>
          <w:sz w:val="24"/>
          <w:szCs w:val="24"/>
          <w:lang w:val="en-US"/>
        </w:rPr>
        <w:t xml:space="preserve">Tip Amount </w:t>
      </w:r>
      <w:r>
        <w:rPr>
          <w:rFonts w:ascii="Times New Roman" w:hAnsi="Times New Roman" w:cs="Times New Roman"/>
          <w:sz w:val="24"/>
          <w:szCs w:val="24"/>
        </w:rPr>
        <w:t xml:space="preserve"> – Can</w:t>
      </w:r>
      <w:r>
        <w:rPr>
          <w:rFonts w:hint="default" w:ascii="Times New Roman" w:hAnsi="Times New Roman" w:cs="Times New Roman"/>
          <w:sz w:val="24"/>
          <w:szCs w:val="24"/>
          <w:lang w:val="en-US"/>
        </w:rPr>
        <w:t xml:space="preserve"> as in normal OSN system user’s post are promoted by likes and comment </w:t>
      </w:r>
      <w:r>
        <w:rPr>
          <w:rFonts w:ascii="Times New Roman" w:hAnsi="Times New Roman" w:cs="Times New Roman"/>
          <w:sz w:val="24"/>
          <w:szCs w:val="24"/>
        </w:rPr>
        <w:t>.</w:t>
      </w:r>
      <w:r>
        <w:rPr>
          <w:rFonts w:hint="default" w:ascii="Times New Roman" w:hAnsi="Times New Roman" w:cs="Times New Roman"/>
          <w:sz w:val="24"/>
          <w:szCs w:val="24"/>
          <w:lang w:val="en-US"/>
        </w:rPr>
        <w:t xml:space="preserve">In our blockchain system we provide user to promote other’s post by giving coin to other , we can call it Tip amount . </w:t>
      </w:r>
    </w:p>
    <w:p>
      <w:pPr>
        <w:pStyle w:val="95"/>
        <w:numPr>
          <w:ilvl w:val="2"/>
          <w:numId w:val="27"/>
        </w:numPr>
      </w:pPr>
      <w:r>
        <w:rPr>
          <w:rFonts w:hint="default"/>
          <w:lang w:val="en-US"/>
        </w:rPr>
        <w:t xml:space="preserve">OSN Owner </w:t>
      </w:r>
      <w:r>
        <w:t>Panel</w:t>
      </w:r>
    </w:p>
    <w:p>
      <w:pPr>
        <w:pStyle w:val="6"/>
        <w:rPr>
          <w:rFonts w:hint="default"/>
          <w:lang w:val="en-US"/>
        </w:rPr>
      </w:pPr>
      <w:r>
        <w:t>T</w:t>
      </w:r>
      <w:r>
        <w:rPr>
          <w:rFonts w:hint="default"/>
          <w:lang w:val="en-US"/>
        </w:rPr>
        <w:t>his panel provides the unique facility to the Admin to control all the aspects of the whole system .This panel provide a user-secured data flow within the system. Viewing and managing all old data .it consists of the sub panel activity :</w:t>
      </w:r>
    </w:p>
    <w:p>
      <w:pPr>
        <w:pStyle w:val="49"/>
        <w:numPr>
          <w:ilvl w:val="0"/>
          <w:numId w:val="25"/>
        </w:numPr>
        <w:rPr>
          <w:rFonts w:ascii="Times New Roman" w:hAnsi="Times New Roman" w:cs="Times New Roman"/>
          <w:b/>
          <w:sz w:val="24"/>
          <w:szCs w:val="24"/>
        </w:rPr>
      </w:pPr>
      <w:r>
        <w:rPr>
          <w:rFonts w:hint="default" w:ascii="Times New Roman" w:hAnsi="Times New Roman" w:cs="Times New Roman"/>
          <w:b/>
          <w:sz w:val="24"/>
          <w:szCs w:val="24"/>
          <w:lang w:val="en-US"/>
        </w:rPr>
        <w:t xml:space="preserve">Post Control </w:t>
      </w:r>
    </w:p>
    <w:p>
      <w:pPr>
        <w:pStyle w:val="49"/>
        <w:numPr>
          <w:ilvl w:val="0"/>
          <w:numId w:val="26"/>
        </w:numPr>
        <w:rPr>
          <w:rFonts w:ascii="Times New Roman" w:hAnsi="Times New Roman" w:cs="Times New Roman"/>
          <w:sz w:val="24"/>
          <w:szCs w:val="24"/>
        </w:rPr>
      </w:pPr>
      <w:r>
        <w:rPr>
          <w:rFonts w:ascii="Times New Roman" w:hAnsi="Times New Roman" w:cs="Times New Roman"/>
          <w:sz w:val="24"/>
          <w:szCs w:val="24"/>
        </w:rPr>
        <w:t xml:space="preserve">All </w:t>
      </w:r>
      <w:r>
        <w:rPr>
          <w:rFonts w:hint="default" w:ascii="Times New Roman" w:hAnsi="Times New Roman" w:cs="Times New Roman"/>
          <w:sz w:val="24"/>
          <w:szCs w:val="24"/>
          <w:lang w:val="en-US"/>
        </w:rPr>
        <w:t>Post --</w:t>
      </w:r>
    </w:p>
    <w:p>
      <w:pPr>
        <w:pStyle w:val="49"/>
        <w:numPr>
          <w:ilvl w:val="0"/>
          <w:numId w:val="0"/>
        </w:numPr>
        <w:ind w:left="1080" w:leftChars="0"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Admin can get all posts control with passing some security pathway to confirm that admin are not a malusious user to stole the data. </w:t>
      </w:r>
    </w:p>
    <w:p>
      <w:pPr>
        <w:pStyle w:val="49"/>
        <w:numPr>
          <w:ilvl w:val="0"/>
          <w:numId w:val="0"/>
        </w:numPr>
        <w:ind w:firstLine="1200" w:firstLineChars="500"/>
        <w:rPr>
          <w:rFonts w:ascii="Times New Roman" w:hAnsi="Times New Roman" w:cs="Times New Roman"/>
          <w:sz w:val="24"/>
          <w:szCs w:val="24"/>
        </w:rPr>
      </w:pPr>
      <w:r>
        <w:rPr>
          <w:rFonts w:hint="default" w:ascii="Times New Roman" w:hAnsi="Times New Roman" w:cs="Times New Roman"/>
          <w:sz w:val="24"/>
          <w:szCs w:val="24"/>
          <w:lang w:val="en-US"/>
        </w:rPr>
        <w:t xml:space="preserve">Admin can get all data of user and post data in this panel . He can delete   the data too. </w:t>
      </w:r>
      <w:r>
        <w:rPr>
          <w:rFonts w:ascii="Times New Roman" w:hAnsi="Times New Roman" w:cs="Times New Roman"/>
          <w:sz w:val="24"/>
          <w:szCs w:val="24"/>
        </w:rPr>
        <w:t xml:space="preserve">. </w:t>
      </w:r>
    </w:p>
    <w:p>
      <w:pPr>
        <w:pStyle w:val="93"/>
      </w:pPr>
      <w:r>
        <w:rPr>
          <w:rFonts w:hint="default"/>
          <w:lang w:val="en-US"/>
        </w:rPr>
        <w:t xml:space="preserve"> </w:t>
      </w:r>
      <w:r>
        <w:t xml:space="preserve">6.2  UI Design Implementation </w:t>
      </w:r>
    </w:p>
    <w:p>
      <w:pPr>
        <w:rPr>
          <w:rFonts w:ascii="Times New Roman" w:hAnsi="Times New Roman" w:cs="Times New Roman"/>
          <w:sz w:val="24"/>
          <w:szCs w:val="24"/>
        </w:rPr>
      </w:pPr>
      <w:r>
        <w:rPr>
          <w:rFonts w:ascii="Times New Roman" w:hAnsi="Times New Roman" w:cs="Times New Roman"/>
          <w:sz w:val="24"/>
          <w:szCs w:val="24"/>
        </w:rPr>
        <w:t xml:space="preserve">Here we will describe the UI Implementation into </w:t>
      </w:r>
      <w:r>
        <w:rPr>
          <w:rFonts w:hint="default" w:ascii="Times New Roman" w:hAnsi="Times New Roman" w:cs="Times New Roman"/>
          <w:sz w:val="24"/>
          <w:szCs w:val="24"/>
          <w:lang w:val="en-US"/>
        </w:rPr>
        <w:t xml:space="preserve">two </w:t>
      </w:r>
      <w:r>
        <w:rPr>
          <w:rFonts w:ascii="Times New Roman" w:hAnsi="Times New Roman" w:cs="Times New Roman"/>
          <w:sz w:val="24"/>
          <w:szCs w:val="24"/>
        </w:rPr>
        <w:t xml:space="preserve">main parts. These are: </w:t>
      </w:r>
    </w:p>
    <w:p>
      <w:pPr>
        <w:pStyle w:val="49"/>
        <w:numPr>
          <w:ilvl w:val="0"/>
          <w:numId w:val="28"/>
        </w:numPr>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28"/>
        </w:numPr>
        <w:rPr>
          <w:rFonts w:ascii="Times New Roman" w:hAnsi="Times New Roman" w:cs="Times New Roman"/>
          <w:sz w:val="24"/>
          <w:szCs w:val="24"/>
        </w:rPr>
      </w:pPr>
      <w:r>
        <w:rPr>
          <w:rFonts w:hint="default" w:ascii="Times New Roman" w:hAnsi="Times New Roman" w:cs="Times New Roman"/>
          <w:sz w:val="24"/>
          <w:szCs w:val="24"/>
          <w:lang w:val="en-US"/>
        </w:rPr>
        <w:t xml:space="preserve">OSN </w:t>
      </w:r>
      <w:r>
        <w:rPr>
          <w:rFonts w:ascii="Times New Roman" w:hAnsi="Times New Roman" w:cs="Times New Roman"/>
          <w:sz w:val="24"/>
          <w:szCs w:val="24"/>
        </w:rPr>
        <w:t>Admin Panel</w:t>
      </w:r>
    </w:p>
    <w:p>
      <w:pPr>
        <w:pStyle w:val="95"/>
      </w:pPr>
      <w:r>
        <w:t xml:space="preserve">6.2.1 </w:t>
      </w:r>
      <w:r>
        <w:rPr>
          <w:rFonts w:hint="default"/>
          <w:lang w:val="en-US"/>
        </w:rPr>
        <w:t xml:space="preserve">User </w:t>
      </w:r>
      <w:r>
        <w:t>Panel</w:t>
      </w:r>
    </w:p>
    <w:p>
      <w:pPr>
        <w:jc w:val="both"/>
        <w:rPr>
          <w:rFonts w:ascii="Times New Roman" w:hAnsi="Times New Roman" w:cs="Times New Roman"/>
          <w:sz w:val="24"/>
          <w:szCs w:val="24"/>
        </w:rPr>
      </w:pPr>
      <w:r>
        <w:rPr>
          <w:rFonts w:ascii="Times New Roman" w:hAnsi="Times New Roman" w:cs="Times New Roman"/>
          <w:sz w:val="24"/>
          <w:szCs w:val="24"/>
        </w:rPr>
        <w:t>Student panel is one of the major part of the SDMS application. Because we implement this system by giving the supreme priority to the students and teachers.</w:t>
      </w:r>
    </w:p>
    <w:p>
      <w:pPr>
        <w:pStyle w:val="93"/>
      </w:pPr>
      <w:bookmarkStart w:id="79" w:name="_Toc536698710"/>
      <w:bookmarkStart w:id="80" w:name="_Toc536698567"/>
    </w:p>
    <w:p>
      <w:pPr>
        <w:pStyle w:val="93"/>
        <w:ind w:left="0" w:leftChars="0" w:firstLine="0" w:firstLineChars="0"/>
      </w:pPr>
    </w:p>
    <w:p>
      <w:pPr>
        <w:pStyle w:val="93"/>
        <w:rPr>
          <w:sz w:val="24"/>
          <w:szCs w:val="24"/>
        </w:rPr>
      </w:pPr>
      <w:r>
        <w:t>6.3   TESTING</w:t>
      </w:r>
      <w:bookmarkEnd w:id="75"/>
      <w:bookmarkEnd w:id="76"/>
      <w:bookmarkEnd w:id="79"/>
      <w:bookmarkEnd w:id="80"/>
      <w:bookmarkStart w:id="81" w:name="_Toc536698711"/>
      <w:bookmarkStart w:id="82" w:name="_Toc536698568"/>
    </w:p>
    <w:bookmarkEnd w:id="81"/>
    <w:bookmarkEnd w:id="82"/>
    <w:p>
      <w:pPr>
        <w:pStyle w:val="6"/>
      </w:pPr>
      <w:r>
        <w:t>Testing is the process of verifying and validating the system. The objectives of testing are to ensure that the system programs is error free, guarantee the system end users can interact with the system well and ensure that the components of the system interface are working well.</w:t>
      </w:r>
    </w:p>
    <w:p>
      <w:pPr>
        <w:pStyle w:val="95"/>
      </w:pPr>
      <w:r>
        <w:t>6.3.1 Objectives of Testing</w:t>
      </w:r>
    </w:p>
    <w:p>
      <w:pPr>
        <w:pStyle w:val="28"/>
        <w:spacing w:line="360" w:lineRule="auto"/>
      </w:pPr>
      <w:r>
        <w:t xml:space="preserve">There have some different goals and objectives in software testing. The main objectives are as follows [16] - </w:t>
      </w:r>
    </w:p>
    <w:p>
      <w:pPr>
        <w:numPr>
          <w:ilvl w:val="0"/>
          <w:numId w:val="29"/>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To find failures and defects.</w:t>
      </w:r>
      <w:r>
        <w:rPr>
          <w:rFonts w:hint="default" w:ascii="Times New Roman" w:hAnsi="Times New Roman" w:cs="Times New Roman"/>
          <w:sz w:val="24"/>
          <w:szCs w:val="24"/>
          <w:lang w:val="en-US"/>
        </w:rPr>
        <w:t xml:space="preserve"> .</w:t>
      </w:r>
    </w:p>
    <w:p>
      <w:pPr>
        <w:numPr>
          <w:ilvl w:val="0"/>
          <w:numId w:val="29"/>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test application will meet all of the requirements described</w:t>
      </w:r>
    </w:p>
    <w:p>
      <w:pPr>
        <w:numPr>
          <w:ilvl w:val="0"/>
          <w:numId w:val="29"/>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application intended for testing will work correctly under all circumstances</w:t>
      </w:r>
    </w:p>
    <w:p>
      <w:pPr>
        <w:numPr>
          <w:ilvl w:val="0"/>
          <w:numId w:val="29"/>
        </w:numPr>
        <w:spacing w:before="100" w:beforeAutospacing="1" w:after="100" w:afterAutospacing="1" w:line="240" w:lineRule="auto"/>
        <w:rPr>
          <w:rFonts w:ascii="Times New Roman" w:hAnsi="Times New Roman" w:eastAsia="Times New Roman" w:cs="Times New Roman"/>
          <w:sz w:val="24"/>
          <w:szCs w:val="24"/>
        </w:rPr>
      </w:pPr>
      <w:r>
        <w:rPr>
          <w:rFonts w:hint="default" w:ascii="Times New Roman" w:hAnsi="Times New Roman" w:eastAsia="Times New Roman"/>
          <w:sz w:val="24"/>
          <w:szCs w:val="24"/>
        </w:rPr>
        <w:t>Helps to ensure that product is safe and secure for end-user/customer</w:t>
      </w:r>
      <w:r>
        <w:rPr>
          <w:rFonts w:ascii="Times New Roman" w:hAnsi="Times New Roman" w:eastAsia="Times New Roman" w:cs="Times New Roman"/>
          <w:sz w:val="24"/>
          <w:szCs w:val="24"/>
        </w:rPr>
        <w:t>.</w:t>
      </w:r>
    </w:p>
    <w:p>
      <w:pPr>
        <w:pStyle w:val="95"/>
      </w:pPr>
      <w:r>
        <w:t>6.3.2Testing Details</w:t>
      </w:r>
    </w:p>
    <w:p>
      <w:pPr>
        <w:pStyle w:val="6"/>
      </w:pPr>
      <w:r>
        <w:t xml:space="preserve">For our project we did two types of testing. As functional testing we did White Box Testing and as non-functional testing we did Usability Testing. </w:t>
      </w:r>
    </w:p>
    <w:p>
      <w:pPr>
        <w:pStyle w:val="95"/>
      </w:pPr>
      <w:r>
        <w:t xml:space="preserve">6.3.2.1   Functional Testing </w:t>
      </w:r>
    </w:p>
    <w:p>
      <w:pPr>
        <w:pStyle w:val="2"/>
        <w:numPr>
          <w:ilvl w:val="0"/>
          <w:numId w:val="30"/>
        </w:numPr>
        <w:rPr>
          <w:b/>
        </w:rPr>
      </w:pPr>
      <w:r>
        <w:rPr>
          <w:b/>
        </w:rPr>
        <w:t>White Box Testing</w:t>
      </w:r>
    </w:p>
    <w:p>
      <w:pPr>
        <w:pStyle w:val="6"/>
      </w:pPr>
      <w:r>
        <w:t>In general, White Box Testing is performed early in the stage out. In this type testing all the lines, loops and logical expression and connections are tested by debugging the program [17] .We checked validation on every inputs of the project and debugged the system many times. There are few details:</w:t>
      </w:r>
    </w:p>
    <w:p>
      <w:pPr>
        <w:pStyle w:val="49"/>
        <w:numPr>
          <w:ilvl w:val="0"/>
          <w:numId w:val="31"/>
        </w:numPr>
        <w:tabs>
          <w:tab w:val="left" w:pos="993"/>
        </w:tabs>
        <w:spacing w:before="100" w:beforeAutospacing="1" w:after="0"/>
        <w:jc w:val="both"/>
        <w:rPr>
          <w:rFonts w:ascii="Times New Roman" w:hAnsi="Times New Roman" w:cs="Times New Roman"/>
          <w:sz w:val="24"/>
          <w:szCs w:val="24"/>
        </w:rPr>
      </w:pPr>
      <w:r>
        <w:rPr>
          <w:rFonts w:ascii="Times New Roman" w:hAnsi="Times New Roman"/>
          <w:sz w:val="24"/>
          <w:szCs w:val="24"/>
        </w:rPr>
        <w:t xml:space="preserve">We have debugged all inputs which are mandatory as user inputs. We have tested another important field, file input. If file upload manager accepts all file type without specific one, then it can cause security issue to our database and server. We got error exception in debugger while checked with invalid or unknown file types.  </w:t>
      </w:r>
      <w:bookmarkStart w:id="89" w:name="_GoBack"/>
      <w:bookmarkEnd w:id="89"/>
    </w:p>
    <w:p>
      <w:pPr>
        <w:pStyle w:val="54"/>
        <w:spacing w:before="100" w:beforeAutospacing="1" w:line="276" w:lineRule="auto"/>
        <w:rPr>
          <w:b/>
          <w:sz w:val="24"/>
          <w:szCs w:val="24"/>
        </w:rPr>
      </w:pPr>
      <w:r>
        <w:drawing>
          <wp:anchor distT="0" distB="0" distL="114300" distR="114300" simplePos="0" relativeHeight="251812864" behindDoc="0" locked="0" layoutInCell="1" allowOverlap="1">
            <wp:simplePos x="0" y="0"/>
            <wp:positionH relativeFrom="column">
              <wp:posOffset>381635</wp:posOffset>
            </wp:positionH>
            <wp:positionV relativeFrom="paragraph">
              <wp:posOffset>136525</wp:posOffset>
            </wp:positionV>
            <wp:extent cx="5274945" cy="768985"/>
            <wp:effectExtent l="0" t="0" r="1905" b="0"/>
            <wp:wrapSquare wrapText="bothSides"/>
            <wp:docPr id="64994" name="Picture 6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 name="Picture 6499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945" cy="768985"/>
                    </a:xfrm>
                    <a:prstGeom prst="rect">
                      <a:avLst/>
                    </a:prstGeom>
                  </pic:spPr>
                </pic:pic>
              </a:graphicData>
            </a:graphic>
          </wp:anchor>
        </w:drawing>
      </w:r>
    </w:p>
    <w:p>
      <w:pPr>
        <w:pStyle w:val="54"/>
        <w:spacing w:before="100" w:beforeAutospacing="1" w:line="276" w:lineRule="auto"/>
        <w:rPr>
          <w:b/>
          <w:sz w:val="24"/>
          <w:szCs w:val="24"/>
        </w:rPr>
      </w:pPr>
    </w:p>
    <w:p>
      <w:pPr>
        <w:pStyle w:val="100"/>
      </w:pPr>
      <w:r>
        <w:t>Fig 6.34: File type checking output</w:t>
      </w:r>
    </w:p>
    <w:p>
      <w:pPr>
        <w:pStyle w:val="54"/>
        <w:numPr>
          <w:ilvl w:val="0"/>
          <w:numId w:val="32"/>
        </w:numPr>
        <w:spacing w:before="100" w:beforeAutospacing="1" w:line="276" w:lineRule="auto"/>
        <w:rPr>
          <w:b/>
          <w:sz w:val="24"/>
          <w:szCs w:val="24"/>
        </w:rPr>
      </w:pPr>
      <w:r>
        <w:drawing>
          <wp:anchor distT="0" distB="0" distL="114300" distR="114300" simplePos="0" relativeHeight="251814912" behindDoc="0" locked="0" layoutInCell="1" allowOverlap="1">
            <wp:simplePos x="0" y="0"/>
            <wp:positionH relativeFrom="column">
              <wp:posOffset>219075</wp:posOffset>
            </wp:positionH>
            <wp:positionV relativeFrom="paragraph">
              <wp:posOffset>1088390</wp:posOffset>
            </wp:positionV>
            <wp:extent cx="5610225" cy="1609725"/>
            <wp:effectExtent l="0" t="0" r="9525" b="9525"/>
            <wp:wrapSquare wrapText="bothSides"/>
            <wp:docPr id="64995" name="Picture 6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5" name="Picture 6499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0225" cy="1609725"/>
                    </a:xfrm>
                    <a:prstGeom prst="rect">
                      <a:avLst/>
                    </a:prstGeom>
                  </pic:spPr>
                </pic:pic>
              </a:graphicData>
            </a:graphic>
          </wp:anchor>
        </w:drawing>
      </w:r>
      <w:r>
        <w:rPr>
          <w:sz w:val="24"/>
          <w:szCs w:val="24"/>
        </w:rPr>
        <w:t xml:space="preserve">App server connection request execution are tested with debugger network scheduler. We have completed this check without getting any error. At testing time it has started and finished execution with mentioned schedule request. No delay or error execution seen while testing. </w:t>
      </w:r>
    </w:p>
    <w:p>
      <w:pPr>
        <w:pStyle w:val="100"/>
      </w:pPr>
      <w:r>
        <w:t>Fig 6.35: connection request execution testing output</w:t>
      </w:r>
    </w:p>
    <w:p>
      <w:pPr>
        <w:pStyle w:val="2"/>
        <w:numPr>
          <w:ilvl w:val="0"/>
          <w:numId w:val="32"/>
        </w:numPr>
      </w:pPr>
      <w:r>
        <w:t xml:space="preserve">App connectivity tested manually. In this test we have checked application connection manually. As we have used connection detector we see this application can detect no internet connectivity or connectivity with very lower bandwidth. It automatically stops running the application with validation to avoid operation failure. </w:t>
      </w:r>
    </w:p>
    <w:p>
      <w:pPr>
        <w:pStyle w:val="2"/>
        <w:ind w:left="720" w:firstLine="0"/>
      </w:pPr>
    </w:p>
    <w:p>
      <w:pPr>
        <w:pStyle w:val="2"/>
        <w:ind w:left="720" w:firstLine="0"/>
      </w:pPr>
      <w:r>
        <w:drawing>
          <wp:inline distT="0" distB="0" distL="114300" distR="114300">
            <wp:extent cx="3295650" cy="58578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8"/>
                    <a:stretch>
                      <a:fillRect/>
                    </a:stretch>
                  </pic:blipFill>
                  <pic:spPr>
                    <a:xfrm>
                      <a:off x="0" y="0"/>
                      <a:ext cx="3295650" cy="5857875"/>
                    </a:xfrm>
                    <a:prstGeom prst="rect">
                      <a:avLst/>
                    </a:prstGeom>
                    <a:noFill/>
                    <a:ln>
                      <a:noFill/>
                    </a:ln>
                  </pic:spPr>
                </pic:pic>
              </a:graphicData>
            </a:graphic>
          </wp:inline>
        </w:drawing>
      </w:r>
    </w:p>
    <w:p>
      <w:pPr>
        <w:pStyle w:val="2"/>
        <w:ind w:firstLine="0"/>
      </w:pPr>
    </w:p>
    <w:p>
      <w:pPr>
        <w:pStyle w:val="100"/>
      </w:pPr>
    </w:p>
    <w:p>
      <w:pPr>
        <w:pStyle w:val="100"/>
      </w:pPr>
      <w:r>
        <w:t>Fig 6.36: Output of manual connection check of application</w:t>
      </w:r>
    </w:p>
    <w:p>
      <w:pPr>
        <w:pStyle w:val="54"/>
        <w:spacing w:before="100" w:beforeAutospacing="1" w:line="276" w:lineRule="auto"/>
        <w:rPr>
          <w:b/>
          <w:sz w:val="24"/>
          <w:szCs w:val="24"/>
        </w:rPr>
      </w:pPr>
      <w:r>
        <w:rPr>
          <w:b/>
          <w:sz w:val="24"/>
          <w:szCs w:val="24"/>
        </w:rPr>
        <w:t>6.3.2.2   Non-functional Testing</w:t>
      </w:r>
    </w:p>
    <w:p>
      <w:pPr>
        <w:pStyle w:val="54"/>
        <w:numPr>
          <w:ilvl w:val="0"/>
          <w:numId w:val="33"/>
        </w:numPr>
        <w:spacing w:before="100" w:beforeAutospacing="1" w:line="276" w:lineRule="auto"/>
        <w:rPr>
          <w:b/>
          <w:sz w:val="24"/>
          <w:szCs w:val="24"/>
        </w:rPr>
      </w:pPr>
      <w:r>
        <w:rPr>
          <w:b/>
          <w:sz w:val="24"/>
          <w:szCs w:val="24"/>
        </w:rPr>
        <w:t xml:space="preserve">Usability Testing </w:t>
      </w:r>
    </w:p>
    <w:p>
      <w:pPr>
        <w:pStyle w:val="6"/>
      </w:pPr>
      <w:r>
        <w:t>Usability Testing is a non-functional testing approach. It means selecting some target user and let them use the application for a duration and get the feedback from the users. As our application is totally a new system with new concept. We did a usability testing to our system before launching it. We tested among 12 real users and the duration was 3 days of regular use. We got feedback from the users who have participated our usability test. In case of usability testing some question arises. Such as</w:t>
      </w:r>
    </w:p>
    <w:p>
      <w:pPr>
        <w:shd w:val="clear" w:color="auto" w:fill="FFFFFF"/>
        <w:spacing w:before="100" w:beforeAutospacing="1" w:after="0"/>
        <w:ind w:left="450"/>
        <w:jc w:val="center"/>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4598670" cy="2657475"/>
            <wp:effectExtent l="0" t="0" r="0" b="0"/>
            <wp:docPr id="64987" name="Picture 6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 name="Picture 64987"/>
                    <pic:cNvPicPr>
                      <a:picLocks noChangeAspect="1"/>
                    </pic:cNvPicPr>
                  </pic:nvPicPr>
                  <pic:blipFill>
                    <a:blip r:embed="rId39" cstate="print">
                      <a:extLst>
                        <a:ext uri="{28A0092B-C50C-407E-A947-70E740481C1C}">
                          <a14:useLocalDpi xmlns:a14="http://schemas.microsoft.com/office/drawing/2010/main" val="0"/>
                        </a:ext>
                      </a:extLst>
                    </a:blip>
                    <a:srcRect t="3426" b="5215"/>
                    <a:stretch>
                      <a:fillRect/>
                    </a:stretch>
                  </pic:blipFill>
                  <pic:spPr>
                    <a:xfrm>
                      <a:off x="0" y="0"/>
                      <a:ext cx="4604889" cy="2660824"/>
                    </a:xfrm>
                    <a:prstGeom prst="rect">
                      <a:avLst/>
                    </a:prstGeom>
                    <a:ln>
                      <a:noFill/>
                    </a:ln>
                  </pic:spPr>
                </pic:pic>
              </a:graphicData>
            </a:graphic>
          </wp:inline>
        </w:drawing>
      </w:r>
    </w:p>
    <w:p>
      <w:pPr>
        <w:pStyle w:val="54"/>
        <w:spacing w:before="100" w:beforeAutospacing="1" w:line="276" w:lineRule="auto"/>
        <w:rPr>
          <w:b/>
          <w:color w:val="auto"/>
          <w:sz w:val="24"/>
          <w:szCs w:val="24"/>
        </w:rPr>
      </w:pPr>
    </w:p>
    <w:p>
      <w:pPr>
        <w:pStyle w:val="100"/>
      </w:pPr>
      <w:r>
        <w:t>Fig 6.37: Usability Testing [20]</w:t>
      </w:r>
    </w:p>
    <w:p>
      <w:pPr>
        <w:pStyle w:val="2"/>
        <w:ind w:firstLine="0"/>
      </w:pPr>
    </w:p>
    <w:p>
      <w:pPr>
        <w:pStyle w:val="2"/>
        <w:ind w:firstLine="0"/>
      </w:pPr>
    </w:p>
    <w:p>
      <w:pPr>
        <w:pStyle w:val="2"/>
        <w:ind w:firstLine="0"/>
      </w:pPr>
    </w:p>
    <w:p>
      <w:pPr>
        <w:pStyle w:val="6"/>
      </w:pPr>
      <w:r>
        <w:t>Some feedbacks from our usability testing are given below:</w:t>
      </w:r>
    </w:p>
    <w:p>
      <w:pPr>
        <w:pStyle w:val="54"/>
        <w:spacing w:before="100" w:beforeAutospacing="1" w:line="276" w:lineRule="auto"/>
        <w:rPr>
          <w:b/>
          <w:sz w:val="32"/>
          <w:szCs w:val="26"/>
        </w:rPr>
      </w:pPr>
      <w:r>
        <w:drawing>
          <wp:inline distT="0" distB="0" distL="0" distR="0">
            <wp:extent cx="5526405" cy="2343150"/>
            <wp:effectExtent l="0" t="0" r="0" b="0"/>
            <wp:docPr id="64988" name="Picture 6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 name="Picture 64988"/>
                    <pic:cNvPicPr>
                      <a:picLocks noChangeAspect="1"/>
                    </pic:cNvPicPr>
                  </pic:nvPicPr>
                  <pic:blipFill>
                    <a:blip r:embed="rId40"/>
                    <a:stretch>
                      <a:fillRect/>
                    </a:stretch>
                  </pic:blipFill>
                  <pic:spPr>
                    <a:xfrm>
                      <a:off x="0" y="0"/>
                      <a:ext cx="5526412" cy="2343150"/>
                    </a:xfrm>
                    <a:prstGeom prst="rect">
                      <a:avLst/>
                    </a:prstGeom>
                  </pic:spPr>
                </pic:pic>
              </a:graphicData>
            </a:graphic>
          </wp:inline>
        </w:drawing>
      </w:r>
    </w:p>
    <w:p>
      <w:pPr>
        <w:pStyle w:val="100"/>
      </w:pPr>
      <w:r>
        <w:drawing>
          <wp:anchor distT="0" distB="0" distL="114300" distR="114300" simplePos="0" relativeHeight="251806720" behindDoc="0" locked="0" layoutInCell="1" allowOverlap="1">
            <wp:simplePos x="0" y="0"/>
            <wp:positionH relativeFrom="margin">
              <wp:align>center</wp:align>
            </wp:positionH>
            <wp:positionV relativeFrom="margin">
              <wp:posOffset>2925445</wp:posOffset>
            </wp:positionV>
            <wp:extent cx="5654675" cy="2604770"/>
            <wp:effectExtent l="0" t="0" r="3175" b="5080"/>
            <wp:wrapSquare wrapText="bothSides"/>
            <wp:docPr id="64996" name="Picture 6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 name="Picture 6499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54675" cy="2604770"/>
                    </a:xfrm>
                    <a:prstGeom prst="rect">
                      <a:avLst/>
                    </a:prstGeom>
                  </pic:spPr>
                </pic:pic>
              </a:graphicData>
            </a:graphic>
          </wp:anchor>
        </w:drawing>
      </w:r>
      <w:r>
        <w:t>(a)</w:t>
      </w:r>
    </w:p>
    <w:p>
      <w:pPr>
        <w:pStyle w:val="100"/>
      </w:pPr>
      <w:r>
        <w:drawing>
          <wp:anchor distT="0" distB="0" distL="114300" distR="114300" simplePos="0" relativeHeight="251805696" behindDoc="1" locked="0" layoutInCell="1" allowOverlap="1">
            <wp:simplePos x="0" y="0"/>
            <wp:positionH relativeFrom="margin">
              <wp:posOffset>81915</wp:posOffset>
            </wp:positionH>
            <wp:positionV relativeFrom="margin">
              <wp:posOffset>6155690</wp:posOffset>
            </wp:positionV>
            <wp:extent cx="5398770" cy="2259965"/>
            <wp:effectExtent l="0" t="0" r="0" b="6985"/>
            <wp:wrapTight wrapText="bothSides">
              <wp:wrapPolygon>
                <wp:start x="0" y="0"/>
                <wp:lineTo x="0" y="21485"/>
                <wp:lineTo x="21493" y="21485"/>
                <wp:lineTo x="21493" y="0"/>
                <wp:lineTo x="0" y="0"/>
              </wp:wrapPolygon>
            </wp:wrapTight>
            <wp:docPr id="64993" name="Picture 6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 name="Picture 6499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98770" cy="2259965"/>
                    </a:xfrm>
                    <a:prstGeom prst="rect">
                      <a:avLst/>
                    </a:prstGeom>
                  </pic:spPr>
                </pic:pic>
              </a:graphicData>
            </a:graphic>
          </wp:anchor>
        </w:drawing>
      </w:r>
      <w:r>
        <w:t>(b)</w:t>
      </w:r>
    </w:p>
    <w:p>
      <w:pPr>
        <w:pStyle w:val="100"/>
      </w:pPr>
      <w:r>
        <w:t>(c)</w:t>
      </w:r>
      <w:r>
        <w:drawing>
          <wp:anchor distT="0" distB="0" distL="114300" distR="114300" simplePos="0" relativeHeight="251807744" behindDoc="0" locked="0" layoutInCell="1" allowOverlap="1">
            <wp:simplePos x="0" y="0"/>
            <wp:positionH relativeFrom="margin">
              <wp:align>center</wp:align>
            </wp:positionH>
            <wp:positionV relativeFrom="margin">
              <wp:posOffset>198120</wp:posOffset>
            </wp:positionV>
            <wp:extent cx="5822315" cy="2667000"/>
            <wp:effectExtent l="0" t="0" r="6985" b="0"/>
            <wp:wrapSquare wrapText="bothSides"/>
            <wp:docPr id="64992" name="Picture 6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2" name="Picture 6499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822541" cy="2667000"/>
                    </a:xfrm>
                    <a:prstGeom prst="rect">
                      <a:avLst/>
                    </a:prstGeom>
                  </pic:spPr>
                </pic:pic>
              </a:graphicData>
            </a:graphic>
          </wp:anchor>
        </w:drawing>
      </w:r>
    </w:p>
    <w:p>
      <w:pPr>
        <w:pStyle w:val="100"/>
      </w:pPr>
      <w:r>
        <w:t>(d)</w:t>
      </w:r>
    </w:p>
    <w:p>
      <w:pPr>
        <w:pStyle w:val="54"/>
        <w:spacing w:before="100" w:beforeAutospacing="1" w:line="276" w:lineRule="auto"/>
        <w:rPr>
          <w:b/>
          <w:sz w:val="32"/>
          <w:szCs w:val="26"/>
        </w:rPr>
      </w:pPr>
      <w:r>
        <w:drawing>
          <wp:inline distT="0" distB="0" distL="0" distR="0">
            <wp:extent cx="5472430" cy="2570480"/>
            <wp:effectExtent l="0" t="0" r="0" b="1270"/>
            <wp:docPr id="65015" name="Picture 6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5" name="Picture 65015"/>
                    <pic:cNvPicPr>
                      <a:picLocks noChangeAspect="1"/>
                    </pic:cNvPicPr>
                  </pic:nvPicPr>
                  <pic:blipFill>
                    <a:blip r:embed="rId44"/>
                    <a:stretch>
                      <a:fillRect/>
                    </a:stretch>
                  </pic:blipFill>
                  <pic:spPr>
                    <a:xfrm>
                      <a:off x="0" y="0"/>
                      <a:ext cx="5490679" cy="2579106"/>
                    </a:xfrm>
                    <a:prstGeom prst="rect">
                      <a:avLst/>
                    </a:prstGeom>
                  </pic:spPr>
                </pic:pic>
              </a:graphicData>
            </a:graphic>
          </wp:inline>
        </w:drawing>
      </w:r>
    </w:p>
    <w:p>
      <w:pPr>
        <w:pStyle w:val="100"/>
      </w:pPr>
      <w:r>
        <w:t>(e)</w:t>
      </w:r>
    </w:p>
    <w:p>
      <w:pPr>
        <w:pStyle w:val="100"/>
      </w:pPr>
      <w:r>
        <w:t xml:space="preserve">Fig 6.38: (a), (b), (c), (d) and (e) Usability testing user feedbacks  </w:t>
      </w:r>
    </w:p>
    <w:p>
      <w:pPr>
        <w:pStyle w:val="95"/>
      </w:pPr>
      <w:r>
        <w:t xml:space="preserve">6.3.3    Advantage We Got From Testing </w:t>
      </w:r>
    </w:p>
    <w:p>
      <w:pPr>
        <w:pStyle w:val="88"/>
        <w:numPr>
          <w:ilvl w:val="0"/>
          <w:numId w:val="34"/>
        </w:numPr>
      </w:pPr>
      <w:r>
        <w:t>Internal debates resolved by discussion from target audience demand, react and feedback.</w:t>
      </w:r>
    </w:p>
    <w:p>
      <w:pPr>
        <w:pStyle w:val="88"/>
        <w:numPr>
          <w:ilvl w:val="0"/>
          <w:numId w:val="34"/>
        </w:numPr>
      </w:pPr>
      <w:r>
        <w:t>Potential issues and detectedproblems aresolved before final deployment.</w:t>
      </w:r>
      <w:bookmarkStart w:id="83" w:name="_Toc536698576"/>
      <w:bookmarkStart w:id="84" w:name="_Toc536698719"/>
    </w:p>
    <w:p>
      <w:pPr>
        <w:spacing w:after="160" w:line="256" w:lineRule="auto"/>
        <w:rPr>
          <w:rFonts w:ascii="Times New Roman" w:hAnsi="Times New Roman" w:cs="Times New Roman"/>
          <w:b/>
          <w:bCs/>
          <w:sz w:val="28"/>
          <w:szCs w:val="28"/>
        </w:rPr>
      </w:pPr>
    </w:p>
    <w:p>
      <w:pPr>
        <w:pStyle w:val="92"/>
      </w:pPr>
      <w:r>
        <w:t>chapter VII</w:t>
      </w:r>
      <w:r>
        <w:br w:type="textWrapping"/>
      </w:r>
      <w:r>
        <w:br w:type="textWrapping"/>
      </w:r>
      <w:r>
        <w:t>Conclusion &amp; future plan</w:t>
      </w:r>
    </w:p>
    <w:p>
      <w:pPr>
        <w:pStyle w:val="93"/>
      </w:pPr>
      <w:r>
        <w:t>7.1      Conclusion</w:t>
      </w:r>
      <w:bookmarkStart w:id="85" w:name="_Toc536698722"/>
      <w:bookmarkStart w:id="86" w:name="_Toc536698579"/>
    </w:p>
    <w:p>
      <w:pPr>
        <w:pStyle w:val="6"/>
        <w:rPr>
          <w:rFonts w:eastAsia="Arial"/>
          <w:sz w:val="25"/>
          <w:szCs w:val="25"/>
        </w:rPr>
      </w:pPr>
      <w:r>
        <w:rPr>
          <w:bCs/>
          <w:sz w:val="25"/>
          <w:szCs w:val="25"/>
        </w:rPr>
        <w:t xml:space="preserve">The project is developed with the </w:t>
      </w:r>
      <w:r>
        <w:rPr>
          <w:bCs/>
        </w:rPr>
        <w:t xml:space="preserve">aim to </w:t>
      </w:r>
      <w:r>
        <w:t>ensure the advantage of information system in academic processes of the department and to</w:t>
      </w:r>
      <w:r>
        <w:rPr>
          <w:bCs/>
        </w:rPr>
        <w:t xml:space="preserve"> overcome the drawbacks of manual system.</w:t>
      </w:r>
      <w:r>
        <w:rPr>
          <w:bCs/>
          <w:sz w:val="25"/>
          <w:szCs w:val="25"/>
        </w:rPr>
        <w:t xml:space="preserve"> Our </w:t>
      </w:r>
      <w:r>
        <w:rPr>
          <w:color w:val="000000" w:themeColor="text1"/>
          <w:shd w:val="clear" w:color="auto" w:fill="FFFFFF"/>
          <w14:textFill>
            <w14:solidFill>
              <w14:schemeClr w14:val="tx1"/>
            </w14:solidFill>
          </w14:textFill>
        </w:rPr>
        <w:t>overall objective of the project</w:t>
      </w:r>
      <w:r>
        <w:rPr>
          <w:b/>
          <w:color w:val="000000" w:themeColor="text1"/>
          <w:shd w:val="clear" w:color="auto" w:fill="FFFFFF"/>
          <w14:textFill>
            <w14:solidFill>
              <w14:schemeClr w14:val="tx1"/>
            </w14:solidFill>
          </w14:textFill>
        </w:rPr>
        <w:t xml:space="preserve"> “</w:t>
      </w:r>
      <w:r>
        <w:rPr>
          <w:rFonts w:eastAsia="Times New Roman"/>
        </w:rPr>
        <w:t>A Smart Course, Notice and Department Forum Management System” is</w:t>
      </w:r>
      <w:r>
        <w:t xml:space="preserve">to make it as an interactive information system for department which could be an easiest medium for the users to get in touch with academic information’s with maintaining proper </w:t>
      </w:r>
      <w:r>
        <w:rPr>
          <w:bCs/>
          <w:sz w:val="25"/>
          <w:szCs w:val="25"/>
        </w:rPr>
        <w:t>securities for all important data. If the outcomes of the project can make the objective fulfilled it would be great achievement for the project.</w:t>
      </w:r>
    </w:p>
    <w:p>
      <w:pPr>
        <w:pStyle w:val="93"/>
      </w:pPr>
      <w:r>
        <w:t xml:space="preserve">7.2     Contribution of the project </w:t>
      </w:r>
    </w:p>
    <w:p>
      <w:pPr>
        <w:pStyle w:val="6"/>
      </w:pPr>
      <w:r>
        <w:t>The project “A Smart Course, Notice and Department Forum Management System” will be able to contribute in academic department by making the work environment of the department easier and informative. Also, it will help to build a strong communication point between the teachers and students. It will reduce waiting time in academic processes. It will make the course management easier and efficient and also will to make an interactive community within the department and ensure the advantage of it in academic processes of the department.</w:t>
      </w:r>
    </w:p>
    <w:p>
      <w:pPr>
        <w:pStyle w:val="93"/>
      </w:pPr>
      <w:r>
        <w:t>7.3      Future Plan</w:t>
      </w:r>
      <w:bookmarkEnd w:id="85"/>
      <w:bookmarkEnd w:id="86"/>
    </w:p>
    <w:p>
      <w:pPr>
        <w:pStyle w:val="54"/>
        <w:numPr>
          <w:ilvl w:val="0"/>
          <w:numId w:val="35"/>
        </w:numPr>
        <w:spacing w:before="100" w:beforeAutospacing="1" w:line="276" w:lineRule="auto"/>
        <w:rPr>
          <w:color w:val="auto"/>
          <w:sz w:val="24"/>
          <w:szCs w:val="24"/>
        </w:rPr>
      </w:pPr>
      <w:r>
        <w:rPr>
          <w:color w:val="auto"/>
          <w:sz w:val="24"/>
          <w:szCs w:val="24"/>
        </w:rPr>
        <w:t xml:space="preserve">We will try to make the application signed and deploy it to app store. </w:t>
      </w:r>
    </w:p>
    <w:p>
      <w:pPr>
        <w:pStyle w:val="54"/>
        <w:numPr>
          <w:ilvl w:val="0"/>
          <w:numId w:val="35"/>
        </w:numPr>
        <w:spacing w:before="100" w:beforeAutospacing="1" w:line="276" w:lineRule="auto"/>
        <w:rPr>
          <w:color w:val="auto"/>
          <w:sz w:val="24"/>
          <w:szCs w:val="24"/>
        </w:rPr>
      </w:pPr>
      <w:r>
        <w:rPr>
          <w:color w:val="auto"/>
          <w:sz w:val="24"/>
          <w:szCs w:val="24"/>
        </w:rPr>
        <w:t>We will try to include some new feature to the application in future to make the application up-to-date for end users.</w:t>
      </w:r>
    </w:p>
    <w:p>
      <w:pPr>
        <w:pStyle w:val="54"/>
        <w:numPr>
          <w:ilvl w:val="0"/>
          <w:numId w:val="35"/>
        </w:numPr>
        <w:spacing w:before="100" w:beforeAutospacing="1" w:line="276" w:lineRule="auto"/>
        <w:rPr>
          <w:color w:val="auto"/>
          <w:sz w:val="24"/>
          <w:szCs w:val="24"/>
        </w:rPr>
      </w:pPr>
      <w:r>
        <w:rPr>
          <w:color w:val="auto"/>
          <w:sz w:val="24"/>
          <w:szCs w:val="24"/>
        </w:rPr>
        <w:t>We will ensure the maintenance of application regularly.</w:t>
      </w:r>
    </w:p>
    <w:p>
      <w:pPr>
        <w:spacing w:after="160" w:line="256" w:lineRule="auto"/>
        <w:jc w:val="center"/>
        <w:rPr>
          <w:rFonts w:ascii="Times New Roman" w:hAnsi="Times New Roman" w:cs="Times New Roman"/>
          <w:b/>
          <w:bCs/>
          <w:sz w:val="28"/>
          <w:szCs w:val="28"/>
        </w:rPr>
      </w:pPr>
    </w:p>
    <w:p>
      <w:pPr>
        <w:spacing w:after="160" w:line="256" w:lineRule="auto"/>
        <w:jc w:val="center"/>
        <w:rPr>
          <w:rFonts w:ascii="Times New Roman" w:hAnsi="Times New Roman" w:cs="Times New Roman"/>
          <w:b/>
          <w:bCs/>
          <w:sz w:val="28"/>
          <w:szCs w:val="28"/>
        </w:rPr>
      </w:pPr>
    </w:p>
    <w:p>
      <w:pPr>
        <w:spacing w:after="160" w:line="256" w:lineRule="auto"/>
        <w:jc w:val="center"/>
        <w:rPr>
          <w:rFonts w:ascii="Times New Roman" w:hAnsi="Times New Roman" w:cs="Times New Roman" w:eastAsiaTheme="majorEastAsia"/>
          <w:b/>
          <w:bCs/>
          <w:sz w:val="28"/>
          <w:szCs w:val="28"/>
        </w:rPr>
      </w:pPr>
      <w:r>
        <w:rPr>
          <w:rFonts w:ascii="Times New Roman" w:hAnsi="Times New Roman" w:cs="Times New Roman"/>
          <w:b/>
          <w:bCs/>
          <w:sz w:val="28"/>
          <w:szCs w:val="28"/>
        </w:rPr>
        <w:t>REFERENCES</w:t>
      </w:r>
    </w:p>
    <w:p>
      <w:pPr>
        <w:pStyle w:val="4"/>
        <w:numPr>
          <w:ilvl w:val="0"/>
          <w:numId w:val="0"/>
        </w:numPr>
        <w:spacing w:before="100" w:beforeAutospacing="1"/>
        <w:ind w:left="576" w:hanging="576"/>
        <w:jc w:val="both"/>
        <w:rPr>
          <w:rFonts w:ascii="Times New Roman" w:hAnsi="Times New Roman" w:cs="Times New Roman"/>
          <w:color w:val="auto"/>
          <w:sz w:val="24"/>
          <w:szCs w:val="24"/>
        </w:rPr>
      </w:pPr>
    </w:p>
    <w:p>
      <w:pPr>
        <w:spacing w:after="0" w:line="360" w:lineRule="auto"/>
        <w:rPr>
          <w:rFonts w:ascii="Times New Roman" w:hAnsi="Times New Roman" w:eastAsia="Times New Roman" w:cs="Times New Roman"/>
          <w:b/>
          <w:sz w:val="36"/>
          <w:szCs w:val="36"/>
        </w:rPr>
      </w:pPr>
    </w:p>
    <w:p>
      <w:pPr>
        <w:pStyle w:val="88"/>
      </w:pPr>
      <w:r>
        <w:t xml:space="preserve">[1] Blackboard Inc., Washington, D.C., U.S. </w:t>
      </w:r>
      <w:r>
        <w:rPr>
          <w:i/>
        </w:rPr>
        <w:t>Private Chat in Blackboard Collaborate with the Ultra Experience</w:t>
      </w:r>
      <w:r>
        <w:t xml:space="preserve"> (June 1, 2018). [Online Video]. Available: </w:t>
      </w:r>
      <w:r>
        <w:fldChar w:fldCharType="begin"/>
      </w:r>
      <w:r>
        <w:instrText xml:space="preserve"> HYPERLINK "https://www.youtube.com/watch?%20v=xvOuyj_vROw" </w:instrText>
      </w:r>
      <w:r>
        <w:fldChar w:fldCharType="separate"/>
      </w:r>
      <w:r>
        <w:rPr>
          <w:rStyle w:val="27"/>
          <w:rFonts w:eastAsia="Times New Roman"/>
        </w:rPr>
        <w:t>https://www.youtube.com/watch? v=</w:t>
      </w:r>
      <w:r>
        <w:rPr>
          <w:rStyle w:val="27"/>
          <w:rFonts w:eastAsia="Times New Roman"/>
        </w:rPr>
        <w:fldChar w:fldCharType="end"/>
      </w:r>
      <w:r>
        <w:fldChar w:fldCharType="begin"/>
      </w:r>
      <w:r>
        <w:instrText xml:space="preserve"> HYPERLINK "https://www.youtube.com/watch?%20v=xvOuyj_vROw" </w:instrText>
      </w:r>
      <w:r>
        <w:fldChar w:fldCharType="separate"/>
      </w:r>
      <w:r>
        <w:rPr>
          <w:rStyle w:val="27"/>
          <w:rFonts w:eastAsia="Times New Roman"/>
        </w:rPr>
        <w:t>xvOuyj_vROw</w:t>
      </w:r>
      <w:r>
        <w:rPr>
          <w:rStyle w:val="27"/>
          <w:rFonts w:eastAsia="Times New Roman"/>
        </w:rPr>
        <w:fldChar w:fldCharType="end"/>
      </w:r>
    </w:p>
    <w:p>
      <w:pPr>
        <w:pStyle w:val="88"/>
      </w:pPr>
      <w:r>
        <w:t xml:space="preserve">[2] Orell TechnoSystems. “Orell eDo.” </w:t>
      </w:r>
      <w:r>
        <w:rPr>
          <w:i/>
        </w:rPr>
        <w:t>Orell eDo : World class e-learning software.</w:t>
      </w:r>
      <w:r>
        <w:fldChar w:fldCharType="begin"/>
      </w:r>
      <w:r>
        <w:instrText xml:space="preserve"> HYPERLINK "https://www.orelledo.com/student-interface.php" </w:instrText>
      </w:r>
      <w:r>
        <w:fldChar w:fldCharType="separate"/>
      </w:r>
      <w:r>
        <w:rPr>
          <w:rStyle w:val="27"/>
          <w:rFonts w:eastAsia="Times New Roman"/>
        </w:rPr>
        <w:t>https://www.orelledo.com/student-interface.php</w:t>
      </w:r>
      <w:r>
        <w:rPr>
          <w:rStyle w:val="27"/>
          <w:rFonts w:eastAsia="Times New Roman"/>
        </w:rPr>
        <w:fldChar w:fldCharType="end"/>
      </w:r>
      <w:r>
        <w:t xml:space="preserve"> (accessed Jan 18, 2021)</w:t>
      </w:r>
    </w:p>
    <w:p>
      <w:pPr>
        <w:pStyle w:val="88"/>
      </w:pPr>
      <w:r>
        <w:t>[3] “Moodle.”</w:t>
      </w:r>
      <w:r>
        <w:rPr>
          <w:i/>
          <w:color w:val="000000"/>
        </w:rPr>
        <w:t>What is Moodle? - Comprehensive Guide to Moodle LMS</w:t>
      </w:r>
      <w:r>
        <w:rPr>
          <w:i/>
        </w:rPr>
        <w:t>.</w:t>
      </w:r>
      <w:r>
        <w:fldChar w:fldCharType="begin"/>
      </w:r>
      <w:r>
        <w:instrText xml:space="preserve"> HYPERLINK "https://ethinkeducation.com/what-is-moodle-guide" </w:instrText>
      </w:r>
      <w:r>
        <w:fldChar w:fldCharType="separate"/>
      </w:r>
      <w:r>
        <w:rPr>
          <w:rStyle w:val="27"/>
          <w:rFonts w:eastAsia="Times New Roman"/>
        </w:rPr>
        <w:t>https://ethinkeducation.com/what-is-moodle-guide</w:t>
      </w:r>
      <w:r>
        <w:rPr>
          <w:rStyle w:val="27"/>
          <w:rFonts w:eastAsia="Times New Roman"/>
        </w:rPr>
        <w:fldChar w:fldCharType="end"/>
      </w:r>
      <w:r>
        <w:t xml:space="preserve"> (accessed Jan 9, 2021)</w:t>
      </w:r>
    </w:p>
    <w:p>
      <w:pPr>
        <w:pStyle w:val="88"/>
      </w:pPr>
      <w:r>
        <w:t xml:space="preserve">[4] “Canvas LMS.” </w:t>
      </w:r>
      <w:r>
        <w:rPr>
          <w:i/>
        </w:rPr>
        <w:t>To the power of the canvas learning management system.</w:t>
      </w:r>
      <w:r>
        <w:fldChar w:fldCharType="begin"/>
      </w:r>
      <w:r>
        <w:instrText xml:space="preserve"> HYPERLINK "https://www.instructure.com/canvas" </w:instrText>
      </w:r>
      <w:r>
        <w:fldChar w:fldCharType="separate"/>
      </w:r>
      <w:r>
        <w:rPr>
          <w:rStyle w:val="27"/>
          <w:rFonts w:eastAsia="Times New Roman"/>
        </w:rPr>
        <w:t>https://www.instructure.com/canvas</w:t>
      </w:r>
      <w:r>
        <w:rPr>
          <w:rStyle w:val="27"/>
          <w:rFonts w:eastAsia="Times New Roman"/>
        </w:rPr>
        <w:fldChar w:fldCharType="end"/>
      </w:r>
      <w:r>
        <w:t xml:space="preserve"> (accessed Feb 1, 2021)</w:t>
      </w:r>
    </w:p>
    <w:p>
      <w:pPr>
        <w:pStyle w:val="88"/>
      </w:pPr>
      <w:r>
        <w:t>[5] “</w:t>
      </w:r>
      <w:r>
        <w:rPr>
          <w:bCs/>
          <w:color w:val="212121"/>
        </w:rPr>
        <w:t xml:space="preserve">AlphaLearn LMS”. </w:t>
      </w:r>
      <w:r>
        <w:rPr>
          <w:bCs/>
          <w:i/>
          <w:color w:val="212121"/>
        </w:rPr>
        <w:t xml:space="preserve">AlphaLearn Learning Management System (LMS). </w:t>
      </w:r>
      <w:r>
        <w:fldChar w:fldCharType="begin"/>
      </w:r>
      <w:r>
        <w:instrText xml:space="preserve"> HYPERLINK "https://play.google.com/store/apps/details?id=com.horizzon.alphalearn&amp;hl=en&amp;gl=US" </w:instrText>
      </w:r>
      <w:r>
        <w:fldChar w:fldCharType="separate"/>
      </w:r>
      <w:r>
        <w:rPr>
          <w:rStyle w:val="27"/>
        </w:rPr>
        <w:t>https://play.google.com/store/apps/details?id=com.horizzon.alphalearn&amp;hl=en&amp;gl=US</w:t>
      </w:r>
      <w:r>
        <w:rPr>
          <w:rStyle w:val="27"/>
        </w:rPr>
        <w:fldChar w:fldCharType="end"/>
      </w:r>
      <w:r>
        <w:t xml:space="preserve"> (accessed Feb 8, 2021)</w:t>
      </w:r>
    </w:p>
    <w:p>
      <w:pPr>
        <w:pStyle w:val="88"/>
      </w:pPr>
      <w:r>
        <w:t>[6] “</w:t>
      </w:r>
      <w:r>
        <w:rPr>
          <w:bCs/>
        </w:rPr>
        <w:t xml:space="preserve">Classe365”. </w:t>
      </w:r>
      <w:r>
        <w:rPr>
          <w:bCs/>
          <w:i/>
        </w:rPr>
        <w:t>Classe365 Pricing, Features, Review and Alternatives.</w:t>
      </w:r>
      <w:r>
        <w:fldChar w:fldCharType="begin"/>
      </w:r>
      <w:r>
        <w:instrText xml:space="preserve"> HYPERLINK "https://www.getapp.com/education-childcare-software/a/classe365/" </w:instrText>
      </w:r>
      <w:r>
        <w:fldChar w:fldCharType="separate"/>
      </w:r>
      <w:r>
        <w:rPr>
          <w:rStyle w:val="27"/>
          <w:rFonts w:eastAsiaTheme="majorEastAsia"/>
          <w:bCs/>
        </w:rPr>
        <w:t>https://www.getapp.com/education-childcare-software/a/classe365/</w:t>
      </w:r>
      <w:r>
        <w:rPr>
          <w:rStyle w:val="27"/>
          <w:rFonts w:eastAsiaTheme="majorEastAsia"/>
          <w:bCs/>
        </w:rPr>
        <w:fldChar w:fldCharType="end"/>
      </w:r>
      <w:r>
        <w:t>(accessed Feb 8, 2021)</w:t>
      </w:r>
    </w:p>
    <w:p>
      <w:pPr>
        <w:pStyle w:val="88"/>
        <w:rPr>
          <w:rFonts w:eastAsiaTheme="majorEastAsia"/>
          <w:b/>
          <w:bCs/>
        </w:rPr>
      </w:pPr>
      <w:r>
        <w:rPr>
          <w:rFonts w:eastAsiaTheme="minorHAnsi"/>
          <w:color w:val="000000"/>
          <w:lang w:bidi="bn-BD"/>
        </w:rPr>
        <w:t xml:space="preserve">[7] “Requirements Engineering”. </w:t>
      </w:r>
      <w:r>
        <w:rPr>
          <w:rFonts w:eastAsiaTheme="minorHAnsi"/>
          <w:i/>
          <w:color w:val="000000"/>
          <w:lang w:bidi="bn-BD"/>
        </w:rPr>
        <w:t>Requirements Engineering - Requirements Validation Part – 4</w:t>
      </w:r>
      <w:r>
        <w:rPr>
          <w:rFonts w:eastAsiaTheme="minorHAnsi"/>
          <w:color w:val="000000"/>
          <w:lang w:bidi="bn-BD"/>
        </w:rPr>
        <w:t xml:space="preserve"> . </w:t>
      </w:r>
      <w:r>
        <w:fldChar w:fldCharType="begin"/>
      </w:r>
      <w:r>
        <w:instrText xml:space="preserve"> HYPERLINK "https://medium.com/omarelgabrys-blog/requirements-engineering-requirements-validation-part-6-29778d7bde24" </w:instrText>
      </w:r>
      <w:r>
        <w:fldChar w:fldCharType="separate"/>
      </w:r>
      <w:r>
        <w:rPr>
          <w:rStyle w:val="27"/>
          <w:rFonts w:eastAsiaTheme="majorEastAsia"/>
          <w:bCs/>
        </w:rPr>
        <w:t>https://medium.com/omarelgabrys-blog/requirements-engineering-requirements-validation-part-6-29778d7bde24</w:t>
      </w:r>
      <w:r>
        <w:rPr>
          <w:rStyle w:val="27"/>
          <w:rFonts w:eastAsiaTheme="majorEastAsia"/>
          <w:bCs/>
        </w:rPr>
        <w:fldChar w:fldCharType="end"/>
      </w:r>
      <w:r>
        <w:t>(accessed 09 Feb, 2021)</w:t>
      </w:r>
    </w:p>
    <w:p>
      <w:pPr>
        <w:pStyle w:val="88"/>
        <w:rPr>
          <w:rFonts w:eastAsiaTheme="minorHAnsi"/>
          <w:color w:val="000000"/>
          <w:lang w:bidi="bn-BD"/>
        </w:rPr>
      </w:pPr>
      <w:r>
        <w:rPr>
          <w:rFonts w:eastAsiaTheme="minorHAnsi"/>
          <w:color w:val="000000"/>
          <w:lang w:bidi="bn-BD"/>
        </w:rPr>
        <w:t xml:space="preserve">[8] </w:t>
      </w:r>
      <w:r>
        <w:t xml:space="preserve">Scott Ambler, “Agile Modeling” in </w:t>
      </w:r>
      <w:r>
        <w:rPr>
          <w:i/>
          <w:iCs/>
        </w:rPr>
        <w:t>Agile Modeling : Effective Practices for eXtreme Programming and the Unified Process</w:t>
      </w:r>
      <w:r>
        <w:t>, New York, 2002, pp. 08-16</w:t>
      </w:r>
    </w:p>
    <w:p>
      <w:pPr>
        <w:pStyle w:val="88"/>
      </w:pPr>
      <w:r>
        <w:t xml:space="preserve">[9] NataliaPeterheria. “Agile Modeling”. Why Agile SDLC Model Is The Best for Startup. </w:t>
      </w:r>
      <w:r>
        <w:fldChar w:fldCharType="begin"/>
      </w:r>
      <w:r>
        <w:instrText xml:space="preserve"> HYPERLINK "https://producttribe.com/project-management/agile-sdlc-guide" </w:instrText>
      </w:r>
      <w:r>
        <w:fldChar w:fldCharType="separate"/>
      </w:r>
      <w:r>
        <w:rPr>
          <w:rStyle w:val="27"/>
        </w:rPr>
        <w:t>https://producttribe.com/project-management/agile-sdlc-guide</w:t>
      </w:r>
      <w:r>
        <w:rPr>
          <w:rStyle w:val="27"/>
        </w:rPr>
        <w:fldChar w:fldCharType="end"/>
      </w:r>
      <w:r>
        <w:t xml:space="preserve"> (accessed Jan 25, 2021)</w:t>
      </w:r>
    </w:p>
    <w:p>
      <w:pPr>
        <w:pStyle w:val="88"/>
      </w:pPr>
      <w:r>
        <w:t xml:space="preserve">[10]  “Agile Software Model”. Agile Model for Software Development Lifecycle. </w:t>
      </w:r>
      <w:r>
        <w:fldChar w:fldCharType="begin"/>
      </w:r>
      <w:r>
        <w:instrText xml:space="preserve"> HYPERLINK "https://nextbigtechnology.com/agile-model-for-software-development-lifecycle" </w:instrText>
      </w:r>
      <w:r>
        <w:fldChar w:fldCharType="separate"/>
      </w:r>
      <w:r>
        <w:rPr>
          <w:rStyle w:val="27"/>
        </w:rPr>
        <w:t>https://nextbigtechnology.com/agile-model-for-software-development-lifecycle</w:t>
      </w:r>
      <w:r>
        <w:rPr>
          <w:rStyle w:val="27"/>
        </w:rPr>
        <w:fldChar w:fldCharType="end"/>
      </w:r>
      <w:r>
        <w:t xml:space="preserve"> (accessed Jan 25, 2021)</w:t>
      </w:r>
    </w:p>
    <w:p>
      <w:pPr>
        <w:pStyle w:val="88"/>
        <w:rPr>
          <w:rFonts w:eastAsiaTheme="minorHAnsi"/>
          <w:color w:val="000000"/>
          <w:lang w:bidi="bn-BD"/>
        </w:rPr>
      </w:pPr>
      <w:r>
        <w:rPr>
          <w:rFonts w:eastAsiaTheme="minorHAnsi"/>
          <w:color w:val="000000"/>
          <w:lang w:bidi="bn-BD"/>
        </w:rPr>
        <w:t xml:space="preserve">[11] “Disadvantage of agile methodology.” </w:t>
      </w:r>
      <w:r>
        <w:rPr>
          <w:rFonts w:eastAsiaTheme="minorHAnsi"/>
          <w:i/>
          <w:color w:val="000000"/>
          <w:lang w:bidi="bn-BD"/>
        </w:rPr>
        <w:t>3 Disadvantages of agile methodology</w:t>
      </w:r>
      <w:r>
        <w:rPr>
          <w:rFonts w:eastAsiaTheme="minorHAnsi"/>
          <w:color w:val="000000"/>
          <w:lang w:bidi="bn-BD"/>
        </w:rPr>
        <w:t>.</w:t>
      </w:r>
      <w:r>
        <w:fldChar w:fldCharType="begin"/>
      </w:r>
      <w:r>
        <w:instrText xml:space="preserve"> HYPERLINK "https://www.lucidchart.com/blog/3-disadvantages-of-agile-methodology" </w:instrText>
      </w:r>
      <w:r>
        <w:fldChar w:fldCharType="separate"/>
      </w:r>
      <w:r>
        <w:rPr>
          <w:rStyle w:val="27"/>
        </w:rPr>
        <w:t>https://www.lucidchart.com/blog/3-disadvantages-of-agile-methodology</w:t>
      </w:r>
      <w:r>
        <w:rPr>
          <w:rStyle w:val="27"/>
        </w:rPr>
        <w:fldChar w:fldCharType="end"/>
      </w:r>
      <w:r>
        <w:t xml:space="preserve"> (accessed Feb 3, 2021)</w:t>
      </w:r>
    </w:p>
    <w:p>
      <w:pPr>
        <w:pStyle w:val="88"/>
      </w:pPr>
      <w:r>
        <w:t>[12] “Agile Modeling.”</w:t>
      </w:r>
      <w:r>
        <w:rPr>
          <w:i/>
        </w:rPr>
        <w:t>InformIT: The Trusted Technology Source for IT Pros and Developers</w:t>
      </w:r>
      <w:r>
        <w:t xml:space="preserve">. </w:t>
      </w:r>
      <w:r>
        <w:fldChar w:fldCharType="begin"/>
      </w:r>
      <w:r>
        <w:instrText xml:space="preserve"> HYPERLINK "http://www.informit.com/articles/article.aspx?p=30428" </w:instrText>
      </w:r>
      <w:r>
        <w:fldChar w:fldCharType="separate"/>
      </w:r>
      <w:r>
        <w:rPr>
          <w:rStyle w:val="27"/>
          <w:rFonts w:eastAsia="Times New Roman"/>
        </w:rPr>
        <w:t>http://www.informit.com/articles/article.aspx?p=30428</w:t>
      </w:r>
      <w:r>
        <w:rPr>
          <w:rStyle w:val="27"/>
          <w:rFonts w:eastAsia="Times New Roman"/>
        </w:rPr>
        <w:fldChar w:fldCharType="end"/>
      </w:r>
      <w:r>
        <w:t xml:space="preserve">  (accessed Jan 25, 2021)</w:t>
      </w:r>
    </w:p>
    <w:p>
      <w:pPr>
        <w:pStyle w:val="88"/>
      </w:pPr>
      <w:r>
        <w:t>[13] “System Analysis”.</w:t>
      </w:r>
      <w:r>
        <w:rPr>
          <w:i/>
        </w:rPr>
        <w:t>System Analysis and Design – Overview.</w:t>
      </w:r>
      <w:r>
        <w:fldChar w:fldCharType="begin"/>
      </w:r>
      <w:r>
        <w:instrText xml:space="preserve"> HYPERLINK "https://www.tutorialspoint.com/system_analysis_and_design/system_analysis_and_design_overview.htm" </w:instrText>
      </w:r>
      <w:r>
        <w:fldChar w:fldCharType="separate"/>
      </w:r>
      <w:r>
        <w:rPr>
          <w:rStyle w:val="27"/>
        </w:rPr>
        <w:t>https://www.tutorialspoint.com/system_analysis_and_design/system_analysis_and_design_overview.htm</w:t>
      </w:r>
      <w:r>
        <w:rPr>
          <w:rStyle w:val="27"/>
        </w:rPr>
        <w:fldChar w:fldCharType="end"/>
      </w:r>
      <w:r>
        <w:t>(accessed Feb 4, 2021)</w:t>
      </w:r>
    </w:p>
    <w:p>
      <w:pPr>
        <w:pStyle w:val="88"/>
        <w:rPr>
          <w:i/>
        </w:rPr>
      </w:pPr>
      <w:r>
        <w:t xml:space="preserve">[14] “Software Process”. </w:t>
      </w:r>
      <w:r>
        <w:rPr>
          <w:i/>
          <w:lang w:eastAsia="zh-CN"/>
        </w:rPr>
        <w:t>A General Model of Software Design Process</w:t>
      </w:r>
      <w:r>
        <w:rPr>
          <w:i/>
        </w:rPr>
        <w:t xml:space="preserve">. </w:t>
      </w:r>
      <w:r>
        <w:fldChar w:fldCharType="begin"/>
      </w:r>
      <w:r>
        <w:instrText xml:space="preserve"> HYPERLINK "https://www.slideshare.net/JenniferPolack/software-process-56762366" </w:instrText>
      </w:r>
      <w:r>
        <w:fldChar w:fldCharType="separate"/>
      </w:r>
      <w:r>
        <w:rPr>
          <w:rStyle w:val="27"/>
        </w:rPr>
        <w:t>https://www.slideshare.net/JenniferPolack/software-process-56762366</w:t>
      </w:r>
      <w:r>
        <w:rPr>
          <w:rStyle w:val="27"/>
        </w:rPr>
        <w:fldChar w:fldCharType="end"/>
      </w:r>
      <w:r>
        <w:t>(accessed Jan 28, 2021)</w:t>
      </w:r>
    </w:p>
    <w:p>
      <w:pPr>
        <w:pStyle w:val="88"/>
      </w:pPr>
      <w:r>
        <w:t>[15] Scott W. Ambler. “Agile Modeling .”</w:t>
      </w:r>
      <w:r>
        <w:rPr>
          <w:i/>
        </w:rPr>
        <w:t>An Introduction to Agile Modeling.</w:t>
      </w:r>
      <w:r>
        <w:fldChar w:fldCharType="begin"/>
      </w:r>
      <w:r>
        <w:instrText xml:space="preserve"> HYPERLINK "http://www.agilemodeling.com/essays/introductionToAM.htm" </w:instrText>
      </w:r>
      <w:r>
        <w:fldChar w:fldCharType="separate"/>
      </w:r>
      <w:r>
        <w:rPr>
          <w:rStyle w:val="27"/>
          <w:rFonts w:eastAsia="Times New Roman"/>
        </w:rPr>
        <w:t>http://www.agilemodeling.com/essays/introductionToAM.htm</w:t>
      </w:r>
      <w:r>
        <w:rPr>
          <w:rStyle w:val="27"/>
          <w:rFonts w:eastAsia="Times New Roman"/>
        </w:rPr>
        <w:fldChar w:fldCharType="end"/>
      </w:r>
      <w:r>
        <w:t xml:space="preserve"> (accessed Jan 25, 2021)</w:t>
      </w:r>
    </w:p>
    <w:p>
      <w:pPr>
        <w:pStyle w:val="88"/>
      </w:pPr>
      <w:r>
        <w:t xml:space="preserve">[16] “Software Testing Objective”. </w:t>
      </w:r>
      <w:r>
        <w:rPr>
          <w:i/>
        </w:rPr>
        <w:t>Software testing objective and purposes</w:t>
      </w:r>
      <w:r>
        <w:t xml:space="preserve">. </w:t>
      </w:r>
      <w:r>
        <w:fldChar w:fldCharType="begin"/>
      </w:r>
      <w:r>
        <w:instrText xml:space="preserve"> HYPERLINK "https://www.toolsqa.com/software-testing/istqb/software-testing-objectives/" </w:instrText>
      </w:r>
      <w:r>
        <w:fldChar w:fldCharType="separate"/>
      </w:r>
      <w:r>
        <w:rPr>
          <w:rStyle w:val="27"/>
          <w:rFonts w:eastAsia="Times New Roman"/>
        </w:rPr>
        <w:t>https://www.toolsqa.com/software-testing/istqb/software-testing-objectives/</w:t>
      </w:r>
      <w:r>
        <w:rPr>
          <w:rStyle w:val="27"/>
          <w:rFonts w:eastAsia="Times New Roman"/>
        </w:rPr>
        <w:fldChar w:fldCharType="end"/>
      </w:r>
      <w:r>
        <w:t xml:space="preserve"> (accessed Feb 8, 2021)</w:t>
      </w:r>
    </w:p>
    <w:p>
      <w:pPr>
        <w:pStyle w:val="88"/>
      </w:pPr>
      <w:r>
        <w:rPr>
          <w:rFonts w:eastAsiaTheme="minorHAnsi"/>
          <w:color w:val="000000"/>
          <w:lang w:bidi="bn-BD"/>
        </w:rPr>
        <w:t xml:space="preserve">[17] “White Box Testing.” </w:t>
      </w:r>
      <w:r>
        <w:rPr>
          <w:i/>
          <w:color w:val="222222"/>
        </w:rPr>
        <w:t>What is White Box Testing? Techniques, Example and Type</w:t>
      </w:r>
      <w:r>
        <w:rPr>
          <w:color w:val="222222"/>
        </w:rPr>
        <w:t xml:space="preserve">. </w:t>
      </w:r>
      <w:r>
        <w:fldChar w:fldCharType="begin"/>
      </w:r>
      <w:r>
        <w:instrText xml:space="preserve"> HYPERLINK "https://www.guru99.com/white-box-testing.html" </w:instrText>
      </w:r>
      <w:r>
        <w:fldChar w:fldCharType="separate"/>
      </w:r>
      <w:r>
        <w:rPr>
          <w:rStyle w:val="27"/>
          <w:rFonts w:eastAsiaTheme="minorHAnsi"/>
          <w:color w:val="F07F09" w:themeColor="accent1"/>
          <w:lang w:bidi="bn-BD"/>
          <w14:textFill>
            <w14:solidFill>
              <w14:schemeClr w14:val="accent1"/>
            </w14:solidFill>
          </w14:textFill>
        </w:rPr>
        <w:t>https://www.guru99.com/white-box-testing.html</w:t>
      </w:r>
      <w:r>
        <w:rPr>
          <w:rStyle w:val="27"/>
          <w:rFonts w:eastAsiaTheme="minorHAnsi"/>
          <w:color w:val="F07F09" w:themeColor="accent1"/>
          <w:lang w:bidi="bn-BD"/>
          <w14:textFill>
            <w14:solidFill>
              <w14:schemeClr w14:val="accent1"/>
            </w14:solidFill>
          </w14:textFill>
        </w:rPr>
        <w:fldChar w:fldCharType="end"/>
      </w:r>
      <w:r>
        <w:t>(accessed Jan 20, 2021)</w:t>
      </w:r>
    </w:p>
    <w:p>
      <w:pPr>
        <w:pStyle w:val="88"/>
        <w:rPr>
          <w:rFonts w:eastAsiaTheme="minorHAnsi"/>
          <w:color w:val="000000"/>
          <w:lang w:bidi="bn-BD"/>
        </w:rPr>
      </w:pPr>
      <w:r>
        <w:rPr>
          <w:rFonts w:eastAsiaTheme="minorHAnsi"/>
          <w:color w:val="000000"/>
          <w:lang w:bidi="bn-BD"/>
        </w:rPr>
        <w:t>[18] Software Design Center (2006), “How to Draw Data Flow Diagrams”, 2006,</w:t>
      </w:r>
    </w:p>
    <w:p>
      <w:pPr>
        <w:pStyle w:val="88"/>
        <w:rPr>
          <w:rFonts w:eastAsiaTheme="minorHAnsi"/>
          <w:color w:val="0000FF"/>
          <w:lang w:bidi="bn-BD"/>
        </w:rPr>
      </w:pPr>
      <w:r>
        <w:rPr>
          <w:rFonts w:eastAsiaTheme="minorHAnsi"/>
          <w:color w:val="000000"/>
          <w:lang w:bidi="bn-BD"/>
        </w:rPr>
        <w:t xml:space="preserve">Collected from </w:t>
      </w:r>
      <w:r>
        <w:rPr>
          <w:rFonts w:eastAsiaTheme="minorHAnsi"/>
          <w:color w:val="0000FF"/>
          <w:lang w:bidi="bn-BD"/>
        </w:rPr>
        <w:t>“</w:t>
      </w:r>
      <w:r>
        <w:rPr>
          <w:rFonts w:eastAsiaTheme="minorHAnsi"/>
          <w:color w:val="0070C0"/>
          <w:u w:val="single"/>
          <w:lang w:bidi="bn-BD"/>
        </w:rPr>
        <w:t>http://www.smartdraw.com/tutorials/software-dfd/dfd2.htm</w:t>
      </w:r>
      <w:r>
        <w:rPr>
          <w:rFonts w:eastAsiaTheme="minorHAnsi"/>
          <w:color w:val="0000FF"/>
          <w:lang w:bidi="bn-BD"/>
        </w:rPr>
        <w:t>”,</w:t>
      </w:r>
    </w:p>
    <w:p>
      <w:pPr>
        <w:pStyle w:val="88"/>
        <w:rPr>
          <w:rFonts w:eastAsiaTheme="minorHAnsi"/>
          <w:color w:val="000000"/>
          <w:lang w:bidi="bn-BD"/>
        </w:rPr>
      </w:pPr>
      <w:r>
        <w:rPr>
          <w:rFonts w:eastAsiaTheme="minorHAnsi"/>
          <w:color w:val="000000"/>
          <w:lang w:bidi="bn-BD"/>
        </w:rPr>
        <w:t xml:space="preserve">[19] Software Design Center (2006), </w:t>
      </w:r>
      <w:r>
        <w:rPr>
          <w:rFonts w:eastAsiaTheme="minorHAnsi"/>
          <w:i/>
          <w:color w:val="000000"/>
          <w:lang w:bidi="bn-BD"/>
        </w:rPr>
        <w:t>“How to draw Entity Relationship Diagrams”</w:t>
      </w:r>
      <w:r>
        <w:rPr>
          <w:rFonts w:eastAsiaTheme="minorHAnsi"/>
          <w:color w:val="000000"/>
          <w:lang w:bidi="bn-BD"/>
        </w:rPr>
        <w:t>, 2006, Collected from “</w:t>
      </w:r>
      <w:r>
        <w:rPr>
          <w:rFonts w:eastAsiaTheme="minorHAnsi"/>
          <w:color w:val="0070C0"/>
          <w:u w:val="single"/>
          <w:lang w:bidi="bn-BD"/>
        </w:rPr>
        <w:t>https://www.smartdraw.com/entity-relationship-diagram</w:t>
      </w:r>
      <w:r>
        <w:rPr>
          <w:rFonts w:eastAsiaTheme="minorHAnsi"/>
          <w:color w:val="0070C0"/>
          <w:lang w:bidi="bn-BD"/>
        </w:rPr>
        <w:t>/”,</w:t>
      </w:r>
    </w:p>
    <w:p>
      <w:pPr>
        <w:pStyle w:val="88"/>
      </w:pPr>
      <w:r>
        <w:t xml:space="preserve">[20] “Software Usability Testing”. Software testing approaches </w:t>
      </w:r>
      <w:r>
        <w:fldChar w:fldCharType="begin"/>
      </w:r>
      <w:r>
        <w:instrText xml:space="preserve"> HYPERLINK "https://chercher.tech/images/testing/?MD" </w:instrText>
      </w:r>
      <w:r>
        <w:fldChar w:fldCharType="separate"/>
      </w:r>
      <w:r>
        <w:rPr>
          <w:rStyle w:val="27"/>
        </w:rPr>
        <w:t>https://chercher.tech/images/testing/?MD</w:t>
      </w:r>
      <w:r>
        <w:rPr>
          <w:rStyle w:val="27"/>
        </w:rPr>
        <w:fldChar w:fldCharType="end"/>
      </w:r>
      <w:r>
        <w:t xml:space="preserve"> (accessed Jan 25, 2021)</w:t>
      </w:r>
    </w:p>
    <w:p>
      <w:pPr>
        <w:spacing w:before="100" w:beforeAutospacing="1" w:after="0"/>
        <w:jc w:val="both"/>
        <w:rPr>
          <w:rFonts w:ascii="Times New Roman" w:hAnsi="Times New Roman" w:cs="Times New Roman"/>
          <w:sz w:val="24"/>
          <w:szCs w:val="24"/>
        </w:rPr>
      </w:pPr>
    </w:p>
    <w:p>
      <w:pPr>
        <w:rPr>
          <w:szCs w:val="28"/>
        </w:rPr>
      </w:pPr>
      <w:bookmarkStart w:id="87" w:name="_Toc536698723"/>
      <w:bookmarkStart w:id="88" w:name="_Toc536698580"/>
    </w:p>
    <w:p/>
    <w:bookmarkEnd w:id="83"/>
    <w:bookmarkEnd w:id="84"/>
    <w:bookmarkEnd w:id="87"/>
    <w:bookmarkEnd w:id="88"/>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jc w:val="center"/>
        <w:rPr>
          <w:b/>
          <w:sz w:val="28"/>
          <w:szCs w:val="24"/>
        </w:rPr>
      </w:pPr>
      <w:r>
        <w:rPr>
          <w:b/>
          <w:sz w:val="28"/>
          <w:szCs w:val="24"/>
        </w:rPr>
        <w:t>The End</w:t>
      </w:r>
      <w:bookmarkEnd w:id="10"/>
    </w:p>
    <w:sectPr>
      <w:headerReference r:id="rId17" w:type="first"/>
      <w:footerReference r:id="rId20" w:type="first"/>
      <w:headerReference r:id="rId15" w:type="default"/>
      <w:footerReference r:id="rId18" w:type="default"/>
      <w:headerReference r:id="rId16" w:type="even"/>
      <w:footerReference r:id="rId19" w:type="even"/>
      <w:pgSz w:w="11907" w:h="16839"/>
      <w:pgMar w:top="1440" w:right="1800" w:bottom="1440" w:left="1800" w:header="1008" w:footer="720" w:gutter="0"/>
      <w:pgNumType w:start="6"/>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S Gothic">
    <w:panose1 w:val="020B0609070205080204"/>
    <w:charset w:val="80"/>
    <w:family w:val="modern"/>
    <w:pitch w:val="default"/>
    <w:sig w:usb0="E00002FF" w:usb1="6AC7FDFB" w:usb2="08000012" w:usb3="00000000" w:csb0="4002009F" w:csb1="DFD70000"/>
  </w:font>
  <w:font w:name="Times New Roman (Theme Heading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rinda">
    <w:altName w:val="Segoe Print"/>
    <w:panose1 w:val="000004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r>
      <w:ptab w:relativeTo="margin" w:alignment="lef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830"/>
      </w:tabs>
      <w:spacing w:after="32" w:line="240" w:lineRule="auto"/>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p>
    <w:pPr>
      <w:spacing w:after="32" w:line="240" w:lineRule="auto"/>
      <w:jc w:val="right"/>
    </w:pPr>
    <w:r>
      <w:fldChar w:fldCharType="begin"/>
    </w:r>
    <w:r>
      <w:instrText xml:space="preserve"> PAGE   \* MERGEFORMAT </w:instrText>
    </w:r>
    <w:r>
      <w:fldChar w:fldCharType="separate"/>
    </w:r>
    <w:r>
      <w:t>16</w:t>
    </w:r>
    <w:r>
      <w:fldChar w:fldCharType="end"/>
    </w:r>
  </w:p>
  <w:p>
    <w:pPr>
      <w:spacing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8054490"/>
      <w:docPartObj>
        <w:docPartGallery w:val="autotext"/>
      </w:docPartObj>
    </w:sdtPr>
    <w:sdtContent>
      <w:p>
        <w:pPr>
          <w:pStyle w:val="24"/>
          <w:jc w:val="right"/>
        </w:pPr>
        <w:r>
          <w:fldChar w:fldCharType="begin"/>
        </w:r>
        <w:r>
          <w:instrText xml:space="preserve"> PAGE   \* MERGEFORMAT </w:instrText>
        </w:r>
        <w:r>
          <w:fldChar w:fldCharType="separate"/>
        </w:r>
        <w:r>
          <w:t>v</w:t>
        </w:r>
        <w:r>
          <w:fldChar w:fldCharType="end"/>
        </w:r>
      </w:p>
    </w:sdtContent>
  </w:sdt>
  <w:p>
    <w:pPr>
      <w:spacing w:after="2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left="1120" w:hanging="1120" w:hangingChars="200"/>
      <w:jc w:val="left"/>
      <w:rPr>
        <w:sz w:val="44"/>
        <w:szCs w:val="44"/>
      </w:rPr>
    </w:pPr>
    <w:r>
      <w:rPr>
        <w:rFonts w:hint="default" w:ascii="Times New Roman" w:hAnsi="Times New Roman" w:eastAsia="SimSun" w:cs="Times New Roman"/>
        <w:color w:val="000000"/>
        <w:kern w:val="0"/>
        <w:sz w:val="56"/>
        <w:szCs w:val="56"/>
        <w:lang w:val="en-US" w:eastAsia="zh-CN" w:bidi="ar"/>
      </w:rPr>
      <w:t xml:space="preserve">Decentralized Social Network using Blockchain (Link-din) </w:t>
    </w:r>
  </w:p>
  <w:p>
    <w:pPr>
      <w:pStyle w:val="7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704700"/>
      <w:docPartObj>
        <w:docPartGallery w:val="autotext"/>
      </w:docPartObj>
    </w:sdtPr>
    <w:sdtContent>
      <w:p>
        <w:pPr>
          <w:pStyle w:val="24"/>
          <w:jc w:val="right"/>
        </w:pPr>
        <w:r>
          <w:fldChar w:fldCharType="begin"/>
        </w:r>
        <w:r>
          <w:instrText xml:space="preserve"> PAGE   \* MERGEFORMAT </w:instrText>
        </w:r>
        <w:r>
          <w:fldChar w:fldCharType="separate"/>
        </w:r>
        <w:r>
          <w:t>xii</w:t>
        </w:r>
        <w:r>
          <w:fldChar w:fldCharType="end"/>
        </w:r>
      </w:p>
    </w:sdtContent>
  </w:sdt>
  <w:p>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1069583"/>
      <w:docPartObj>
        <w:docPartGallery w:val="autotext"/>
      </w:docPartObj>
    </w:sdtPr>
    <w:sdtContent>
      <w:p>
        <w:pPr>
          <w:pStyle w:val="24"/>
          <w:jc w:val="right"/>
        </w:pPr>
        <w:r>
          <w:fldChar w:fldCharType="begin"/>
        </w:r>
        <w:r>
          <w:instrText xml:space="preserve"> PAGE   \* MERGEFORMAT </w:instrText>
        </w:r>
        <w:r>
          <w:fldChar w:fldCharType="separate"/>
        </w:r>
        <w:r>
          <w:t>5</w:t>
        </w:r>
        <w:r>
          <w:fldChar w:fldCharType="end"/>
        </w:r>
      </w:p>
    </w:sdtContent>
  </w:sdt>
  <w:p>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8</w:t>
    </w:r>
    <w:r>
      <w:fldChar w:fldCharType="end"/>
    </w:r>
  </w:p>
  <w:p>
    <w:pPr>
      <w:tabs>
        <w:tab w:val="left" w:pos="669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6</w:t>
    </w:r>
    <w:r>
      <w:fldChar w:fldCharType="end"/>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ind w:left="720" w:hanging="360"/>
      </w:pPr>
    </w:lvl>
    <w:lvl w:ilvl="1" w:tentative="0">
      <w:start w:val="3"/>
      <w:numFmt w:val="decimal"/>
      <w:isLgl/>
      <w:lvlText w:val="%1.%2"/>
      <w:lvlJc w:val="left"/>
      <w:pPr>
        <w:ind w:left="1020" w:hanging="4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34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60" w:hanging="1440"/>
      </w:pPr>
      <w:rPr>
        <w:rFonts w:hint="default"/>
      </w:rPr>
    </w:lvl>
    <w:lvl w:ilvl="8" w:tentative="0">
      <w:start w:val="1"/>
      <w:numFmt w:val="decimal"/>
      <w:isLgl/>
      <w:lvlText w:val="%1.%2.%3.%4.%5.%6.%7.%8.%9"/>
      <w:lvlJc w:val="left"/>
      <w:pPr>
        <w:ind w:left="3600" w:hanging="1800"/>
      </w:pPr>
      <w:rPr>
        <w:rFonts w:hint="default"/>
      </w:rPr>
    </w:lvl>
  </w:abstractNum>
  <w:abstractNum w:abstractNumId="1">
    <w:nsid w:val="0000000A"/>
    <w:multiLevelType w:val="multilevel"/>
    <w:tmpl w:val="0000000A"/>
    <w:lvl w:ilvl="0" w:tentative="0">
      <w:start w:val="1"/>
      <w:numFmt w:val="decimal"/>
      <w:lvlText w:val="%1."/>
      <w:lvlJc w:val="left"/>
      <w:pPr>
        <w:ind w:left="720" w:hanging="360"/>
      </w:pPr>
    </w:lvl>
    <w:lvl w:ilvl="1" w:tentative="0">
      <w:start w:val="4"/>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
    <w:nsid w:val="00000012"/>
    <w:multiLevelType w:val="multilevel"/>
    <w:tmpl w:val="00000012"/>
    <w:lvl w:ilvl="0" w:tentative="0">
      <w:start w:val="1"/>
      <w:numFmt w:val="decimal"/>
      <w:lvlText w:val="%1."/>
      <w:lvlJc w:val="left"/>
      <w:pPr>
        <w:ind w:left="1440" w:hanging="360"/>
      </w:pPr>
      <w:rPr>
        <w:rFonts w:hint="default"/>
        <w:b w:val="0"/>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432700"/>
    <w:multiLevelType w:val="multilevel"/>
    <w:tmpl w:val="00432700"/>
    <w:lvl w:ilvl="0" w:tentative="0">
      <w:start w:val="1"/>
      <w:numFmt w:val="decimal"/>
      <w:pStyle w:val="3"/>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4">
    <w:nsid w:val="01820948"/>
    <w:multiLevelType w:val="multilevel"/>
    <w:tmpl w:val="01820948"/>
    <w:lvl w:ilvl="0" w:tentative="0">
      <w:start w:val="1"/>
      <w:numFmt w:val="decimal"/>
      <w:lvlText w:val="%1)"/>
      <w:lvlJc w:val="left"/>
      <w:pPr>
        <w:ind w:left="1620" w:hanging="360"/>
      </w:p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5">
    <w:nsid w:val="033B23F1"/>
    <w:multiLevelType w:val="multilevel"/>
    <w:tmpl w:val="033B23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4667427"/>
    <w:multiLevelType w:val="multilevel"/>
    <w:tmpl w:val="046674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5AA015E"/>
    <w:multiLevelType w:val="multilevel"/>
    <w:tmpl w:val="05AA015E"/>
    <w:lvl w:ilvl="0" w:tentative="0">
      <w:start w:val="1"/>
      <w:numFmt w:val="bullet"/>
      <w:lvlText w:val=""/>
      <w:lvlJc w:val="left"/>
      <w:pPr>
        <w:ind w:left="720" w:hanging="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85D0F0B"/>
    <w:multiLevelType w:val="multilevel"/>
    <w:tmpl w:val="085D0F0B"/>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abstractNum w:abstractNumId="9">
    <w:nsid w:val="0F321229"/>
    <w:multiLevelType w:val="multilevel"/>
    <w:tmpl w:val="0F321229"/>
    <w:lvl w:ilvl="0" w:tentative="0">
      <w:start w:val="1"/>
      <w:numFmt w:val="bullet"/>
      <w:lvlText w:val=""/>
      <w:lvlJc w:val="left"/>
      <w:pPr>
        <w:ind w:left="1559" w:hanging="360"/>
      </w:pPr>
      <w:rPr>
        <w:rFonts w:hint="default" w:ascii="Symbol" w:hAnsi="Symbol"/>
      </w:rPr>
    </w:lvl>
    <w:lvl w:ilvl="1" w:tentative="0">
      <w:start w:val="1"/>
      <w:numFmt w:val="bullet"/>
      <w:lvlText w:val="o"/>
      <w:lvlJc w:val="left"/>
      <w:pPr>
        <w:ind w:left="2279" w:hanging="360"/>
      </w:pPr>
      <w:rPr>
        <w:rFonts w:hint="default" w:ascii="Courier New" w:hAnsi="Courier New" w:cs="Courier New"/>
      </w:rPr>
    </w:lvl>
    <w:lvl w:ilvl="2" w:tentative="0">
      <w:start w:val="1"/>
      <w:numFmt w:val="bullet"/>
      <w:lvlText w:val=""/>
      <w:lvlJc w:val="left"/>
      <w:pPr>
        <w:ind w:left="2999" w:hanging="360"/>
      </w:pPr>
      <w:rPr>
        <w:rFonts w:hint="default" w:ascii="Wingdings" w:hAnsi="Wingdings"/>
      </w:rPr>
    </w:lvl>
    <w:lvl w:ilvl="3" w:tentative="0">
      <w:start w:val="1"/>
      <w:numFmt w:val="bullet"/>
      <w:lvlText w:val=""/>
      <w:lvlJc w:val="left"/>
      <w:pPr>
        <w:ind w:left="3719" w:hanging="360"/>
      </w:pPr>
      <w:rPr>
        <w:rFonts w:hint="default" w:ascii="Symbol" w:hAnsi="Symbol"/>
      </w:rPr>
    </w:lvl>
    <w:lvl w:ilvl="4" w:tentative="0">
      <w:start w:val="1"/>
      <w:numFmt w:val="bullet"/>
      <w:lvlText w:val="o"/>
      <w:lvlJc w:val="left"/>
      <w:pPr>
        <w:ind w:left="4439" w:hanging="360"/>
      </w:pPr>
      <w:rPr>
        <w:rFonts w:hint="default" w:ascii="Courier New" w:hAnsi="Courier New" w:cs="Courier New"/>
      </w:rPr>
    </w:lvl>
    <w:lvl w:ilvl="5" w:tentative="0">
      <w:start w:val="1"/>
      <w:numFmt w:val="bullet"/>
      <w:lvlText w:val=""/>
      <w:lvlJc w:val="left"/>
      <w:pPr>
        <w:ind w:left="5159" w:hanging="360"/>
      </w:pPr>
      <w:rPr>
        <w:rFonts w:hint="default" w:ascii="Wingdings" w:hAnsi="Wingdings"/>
      </w:rPr>
    </w:lvl>
    <w:lvl w:ilvl="6" w:tentative="0">
      <w:start w:val="1"/>
      <w:numFmt w:val="bullet"/>
      <w:lvlText w:val=""/>
      <w:lvlJc w:val="left"/>
      <w:pPr>
        <w:ind w:left="5879" w:hanging="360"/>
      </w:pPr>
      <w:rPr>
        <w:rFonts w:hint="default" w:ascii="Symbol" w:hAnsi="Symbol"/>
      </w:rPr>
    </w:lvl>
    <w:lvl w:ilvl="7" w:tentative="0">
      <w:start w:val="1"/>
      <w:numFmt w:val="bullet"/>
      <w:lvlText w:val="o"/>
      <w:lvlJc w:val="left"/>
      <w:pPr>
        <w:ind w:left="6599" w:hanging="360"/>
      </w:pPr>
      <w:rPr>
        <w:rFonts w:hint="default" w:ascii="Courier New" w:hAnsi="Courier New" w:cs="Courier New"/>
      </w:rPr>
    </w:lvl>
    <w:lvl w:ilvl="8" w:tentative="0">
      <w:start w:val="1"/>
      <w:numFmt w:val="bullet"/>
      <w:lvlText w:val=""/>
      <w:lvlJc w:val="left"/>
      <w:pPr>
        <w:ind w:left="7319" w:hanging="360"/>
      </w:pPr>
      <w:rPr>
        <w:rFonts w:hint="default" w:ascii="Wingdings" w:hAnsi="Wingdings"/>
      </w:rPr>
    </w:lvl>
  </w:abstractNum>
  <w:abstractNum w:abstractNumId="10">
    <w:nsid w:val="15E81EFB"/>
    <w:multiLevelType w:val="multilevel"/>
    <w:tmpl w:val="15E81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C343B50"/>
    <w:multiLevelType w:val="multilevel"/>
    <w:tmpl w:val="1C343B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E223331"/>
    <w:multiLevelType w:val="multilevel"/>
    <w:tmpl w:val="1E223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5EF04EC"/>
    <w:multiLevelType w:val="multilevel"/>
    <w:tmpl w:val="25EF0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78B49FC"/>
    <w:multiLevelType w:val="multilevel"/>
    <w:tmpl w:val="278B49FC"/>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
    <w:nsid w:val="357756EC"/>
    <w:multiLevelType w:val="multilevel"/>
    <w:tmpl w:val="357756EC"/>
    <w:lvl w:ilvl="0" w:tentative="0">
      <w:start w:val="1"/>
      <w:numFmt w:val="decimal"/>
      <w:lvlText w:val="%1."/>
      <w:lvlJc w:val="left"/>
      <w:pPr>
        <w:ind w:left="1440" w:hanging="360"/>
      </w:pPr>
      <w:rPr>
        <w:rFonts w:hint="default"/>
        <w:b w:val="0"/>
      </w:rPr>
    </w:lvl>
    <w:lvl w:ilvl="1" w:tentative="0">
      <w:start w:val="1"/>
      <w:numFmt w:val="decimal"/>
      <w:lvlText w:val="%2)"/>
      <w:lvlJc w:val="left"/>
      <w:pPr>
        <w:ind w:left="1440" w:hanging="360"/>
      </w:pPr>
      <w:rPr>
        <w:rFonts w:hint="default"/>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9BD4929"/>
    <w:multiLevelType w:val="multilevel"/>
    <w:tmpl w:val="39BD49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42085F43"/>
    <w:multiLevelType w:val="multilevel"/>
    <w:tmpl w:val="42085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4A534A4"/>
    <w:multiLevelType w:val="multilevel"/>
    <w:tmpl w:val="44A534A4"/>
    <w:lvl w:ilvl="0" w:tentative="0">
      <w:start w:val="1"/>
      <w:numFmt w:val="decimal"/>
      <w:lvlText w:val="%1)"/>
      <w:lvlJc w:val="left"/>
      <w:pPr>
        <w:ind w:left="1500" w:hanging="360"/>
      </w:p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19">
    <w:nsid w:val="50E93070"/>
    <w:multiLevelType w:val="multilevel"/>
    <w:tmpl w:val="50E93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0FB67ED"/>
    <w:multiLevelType w:val="multilevel"/>
    <w:tmpl w:val="50FB67ED"/>
    <w:lvl w:ilvl="0" w:tentative="0">
      <w:start w:val="1"/>
      <w:numFmt w:val="bullet"/>
      <w:lvlText w:val=""/>
      <w:lvlJc w:val="left"/>
      <w:pPr>
        <w:ind w:left="1500" w:hanging="360"/>
      </w:pPr>
      <w:rPr>
        <w:rFonts w:hint="default" w:ascii="Symbol" w:hAnsi="Symbol"/>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abstractNum w:abstractNumId="21">
    <w:nsid w:val="56ED0217"/>
    <w:multiLevelType w:val="multilevel"/>
    <w:tmpl w:val="56ED0217"/>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A257B9A"/>
    <w:multiLevelType w:val="multilevel"/>
    <w:tmpl w:val="5A257B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B6447FE"/>
    <w:multiLevelType w:val="multilevel"/>
    <w:tmpl w:val="5B6447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CE636C5"/>
    <w:multiLevelType w:val="multilevel"/>
    <w:tmpl w:val="5CE636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D2D4FCC"/>
    <w:multiLevelType w:val="multilevel"/>
    <w:tmpl w:val="5D2D4FC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6">
    <w:nsid w:val="5E2A2F90"/>
    <w:multiLevelType w:val="multilevel"/>
    <w:tmpl w:val="5E2A2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FFD3299"/>
    <w:multiLevelType w:val="multilevel"/>
    <w:tmpl w:val="5FFD3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1F66320"/>
    <w:multiLevelType w:val="multilevel"/>
    <w:tmpl w:val="61F66320"/>
    <w:lvl w:ilvl="0" w:tentative="0">
      <w:start w:val="6"/>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9">
    <w:nsid w:val="641B202B"/>
    <w:multiLevelType w:val="multilevel"/>
    <w:tmpl w:val="641B20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DAB79F5"/>
    <w:multiLevelType w:val="multilevel"/>
    <w:tmpl w:val="6DAB79F5"/>
    <w:lvl w:ilvl="0" w:tentative="0">
      <w:start w:val="1"/>
      <w:numFmt w:val="bullet"/>
      <w:lvlText w:val="o"/>
      <w:lvlJc w:val="left"/>
      <w:pPr>
        <w:ind w:left="1440" w:hanging="3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6E7E1721"/>
    <w:multiLevelType w:val="multilevel"/>
    <w:tmpl w:val="6E7E17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0316962"/>
    <w:multiLevelType w:val="multilevel"/>
    <w:tmpl w:val="70316962"/>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3">
    <w:nsid w:val="73AD12C3"/>
    <w:multiLevelType w:val="multilevel"/>
    <w:tmpl w:val="73AD12C3"/>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num w:numId="1">
    <w:abstractNumId w:val="3"/>
  </w:num>
  <w:num w:numId="2">
    <w:abstractNumId w:val="33"/>
    <w:lvlOverride w:ilvl="0">
      <w:lvl w:ilvl="0" w:tentative="1">
        <w:start w:val="0"/>
        <w:numFmt w:val="decimal"/>
        <w:lvlText w:val=""/>
        <w:lvlJc w:val="left"/>
      </w:lvl>
    </w:lvlOverride>
    <w:lvlOverride w:ilvl="1">
      <w:lvl w:ilvl="1" w:tentative="1">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num>
  <w:num w:numId="3">
    <w:abstractNumId w:val="8"/>
  </w:num>
  <w:num w:numId="4">
    <w:abstractNumId w:val="25"/>
  </w:num>
  <w:num w:numId="5">
    <w:abstractNumId w:val="33"/>
    <w:lvlOverride w:ilvl="0">
      <w:lvl w:ilvl="0" w:tentative="1">
        <w:start w:val="1"/>
        <w:numFmt w:val="decimal"/>
        <w:lvlText w:val="%1"/>
        <w:lvlJc w:val="left"/>
        <w:pPr>
          <w:ind w:left="0" w:firstLine="0"/>
        </w:pPr>
        <w:rPr>
          <w:rFonts w:hint="default" w:ascii="Times New Roman" w:hAnsi="Times New Roman" w:cs="Times New Roman"/>
          <w:b/>
          <w:i w:val="0"/>
          <w:caps w:val="0"/>
          <w:vanish/>
          <w:color w:val="FF0000"/>
          <w:sz w:val="22"/>
        </w:rPr>
      </w:lvl>
    </w:lvlOverride>
    <w:lvlOverride w:ilvl="1">
      <w:lvl w:ilvl="1" w:tentative="1">
        <w:start w:val="1"/>
        <w:numFmt w:val="upperRoman"/>
        <w:lvlRestart w:val="0"/>
        <w:lvlText w:val="CHAPTER %2"/>
        <w:lvlJc w:val="left"/>
        <w:pPr>
          <w:tabs>
            <w:tab w:val="left" w:pos="5288"/>
          </w:tabs>
          <w:ind w:left="387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lvlOverride w:ilvl="3">
      <w:lvl w:ilvl="3" w:tentative="1">
        <w:start w:val="1"/>
        <w:numFmt w:val="decimal"/>
        <w:lvlText w:val="%1.%3.%4"/>
        <w:lvlJc w:val="left"/>
        <w:pPr>
          <w:ind w:left="720" w:hanging="720"/>
        </w:pPr>
        <w:rPr>
          <w:rFonts w:hint="default" w:ascii="Times New Roman" w:hAnsi="Times New Roman" w:cs="Times New Roman"/>
          <w:b/>
          <w:i w:val="0"/>
          <w:caps w:val="0"/>
          <w:sz w:val="22"/>
        </w:rPr>
      </w:lvl>
    </w:lvlOverride>
    <w:lvlOverride w:ilvl="4">
      <w:lvl w:ilvl="4" w:tentative="1">
        <w:start w:val="1"/>
        <w:numFmt w:val="lowerLetter"/>
        <w:lvlText w:val="%5."/>
        <w:lvlJc w:val="left"/>
        <w:pPr>
          <w:ind w:left="720" w:hanging="720"/>
        </w:pPr>
        <w:rPr>
          <w:rFonts w:hint="default" w:ascii="Times New Roman" w:hAnsi="Times New Roman" w:cs="Times New Roman"/>
          <w:b/>
          <w:i w:val="0"/>
          <w:sz w:val="22"/>
        </w:rPr>
      </w:lvl>
    </w:lvlOverride>
    <w:lvlOverride w:ilvl="5">
      <w:lvl w:ilvl="5" w:tentative="1">
        <w:start w:val="1"/>
        <w:numFmt w:val="lowerRoman"/>
        <w:lvlText w:val="%6."/>
        <w:lvlJc w:val="left"/>
        <w:pPr>
          <w:ind w:left="720" w:hanging="720"/>
        </w:pPr>
        <w:rPr>
          <w:rFonts w:hint="default" w:ascii="Times New Roman" w:hAnsi="Times New Roman" w:cs="Times New Roman"/>
          <w:b/>
          <w:i w:val="0"/>
          <w:sz w:val="22"/>
        </w:rPr>
      </w:lvl>
    </w:lvlOverride>
    <w:lvlOverride w:ilvl="6">
      <w:lvl w:ilvl="6" w:tentative="1">
        <w:start w:val="1"/>
        <w:numFmt w:val="none"/>
        <w:lvlText w:val=""/>
        <w:lvlJc w:val="left"/>
        <w:pPr>
          <w:ind w:left="0" w:firstLine="0"/>
        </w:pPr>
        <w:rPr>
          <w:rFonts w:hint="default" w:ascii="Times New Roman" w:hAnsi="Times New Roman"/>
          <w:b/>
          <w:i w:val="0"/>
          <w:sz w:val="24"/>
        </w:rPr>
      </w:lvl>
    </w:lvlOverride>
    <w:lvlOverride w:ilvl="7">
      <w:lvl w:ilvl="7" w:tentative="1">
        <w:start w:val="1"/>
        <w:numFmt w:val="none"/>
        <w:lvlText w:val=""/>
        <w:lvlJc w:val="left"/>
        <w:pPr>
          <w:ind w:left="0" w:firstLine="0"/>
        </w:pPr>
        <w:rPr>
          <w:rFonts w:hint="default" w:ascii="Times New Roman" w:hAnsi="Times New Roman"/>
          <w:b/>
          <w:i w:val="0"/>
          <w:sz w:val="24"/>
        </w:rPr>
      </w:lvl>
    </w:lvlOverride>
    <w:lvlOverride w:ilvl="8">
      <w:lvl w:ilvl="8" w:tentative="1">
        <w:start w:val="1"/>
        <w:numFmt w:val="none"/>
        <w:lvlText w:val=""/>
        <w:lvlJc w:val="left"/>
        <w:pPr>
          <w:ind w:left="709" w:hanging="709"/>
        </w:pPr>
        <w:rPr>
          <w:rFonts w:hint="default" w:ascii="Times New Roman" w:hAnsi="Times New Roman"/>
          <w:b/>
          <w:i w:val="0"/>
          <w:sz w:val="24"/>
        </w:rPr>
      </w:lvl>
    </w:lvlOverride>
  </w:num>
  <w:num w:numId="6">
    <w:abstractNumId w:val="32"/>
  </w:num>
  <w:num w:numId="7">
    <w:abstractNumId w:val="22"/>
  </w:num>
  <w:num w:numId="8">
    <w:abstractNumId w:val="24"/>
  </w:num>
  <w:num w:numId="9">
    <w:abstractNumId w:val="1"/>
  </w:num>
  <w:num w:numId="10">
    <w:abstractNumId w:val="27"/>
  </w:num>
  <w:num w:numId="11">
    <w:abstractNumId w:val="6"/>
  </w:num>
  <w:num w:numId="12">
    <w:abstractNumId w:val="2"/>
  </w:num>
  <w:num w:numId="13">
    <w:abstractNumId w:val="13"/>
  </w:num>
  <w:num w:numId="14">
    <w:abstractNumId w:val="18"/>
  </w:num>
  <w:num w:numId="15">
    <w:abstractNumId w:val="21"/>
  </w:num>
  <w:num w:numId="16">
    <w:abstractNumId w:val="14"/>
  </w:num>
  <w:num w:numId="17">
    <w:abstractNumId w:val="9"/>
  </w:num>
  <w:num w:numId="18">
    <w:abstractNumId w:val="15"/>
  </w:num>
  <w:num w:numId="19">
    <w:abstractNumId w:val="4"/>
  </w:num>
  <w:num w:numId="20">
    <w:abstractNumId w:val="26"/>
  </w:num>
  <w:num w:numId="21">
    <w:abstractNumId w:val="0"/>
  </w:num>
  <w:num w:numId="22">
    <w:abstractNumId w:val="12"/>
  </w:num>
  <w:num w:numId="23">
    <w:abstractNumId w:val="10"/>
  </w:num>
  <w:num w:numId="24">
    <w:abstractNumId w:val="5"/>
  </w:num>
  <w:num w:numId="25">
    <w:abstractNumId w:val="7"/>
  </w:num>
  <w:num w:numId="26">
    <w:abstractNumId w:val="30"/>
  </w:num>
  <w:num w:numId="27">
    <w:abstractNumId w:val="28"/>
  </w:num>
  <w:num w:numId="28">
    <w:abstractNumId w:val="29"/>
  </w:num>
  <w:num w:numId="29">
    <w:abstractNumId w:val="11"/>
  </w:num>
  <w:num w:numId="30">
    <w:abstractNumId w:val="20"/>
  </w:num>
  <w:num w:numId="31">
    <w:abstractNumId w:val="17"/>
  </w:num>
  <w:num w:numId="32">
    <w:abstractNumId w:val="19"/>
  </w:num>
  <w:num w:numId="33">
    <w:abstractNumId w:val="31"/>
  </w:num>
  <w:num w:numId="34">
    <w:abstractNumId w:val="16"/>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CA"/>
    <w:rsid w:val="00003A47"/>
    <w:rsid w:val="000061D8"/>
    <w:rsid w:val="00006CFC"/>
    <w:rsid w:val="00007FF5"/>
    <w:rsid w:val="00010C79"/>
    <w:rsid w:val="000122C1"/>
    <w:rsid w:val="00012890"/>
    <w:rsid w:val="00012FFD"/>
    <w:rsid w:val="0001416E"/>
    <w:rsid w:val="00017B2B"/>
    <w:rsid w:val="00020FF3"/>
    <w:rsid w:val="000219CF"/>
    <w:rsid w:val="0002752A"/>
    <w:rsid w:val="00031A64"/>
    <w:rsid w:val="000334D0"/>
    <w:rsid w:val="000344F6"/>
    <w:rsid w:val="00035691"/>
    <w:rsid w:val="00035B4D"/>
    <w:rsid w:val="00037891"/>
    <w:rsid w:val="00040098"/>
    <w:rsid w:val="0004097A"/>
    <w:rsid w:val="00047B04"/>
    <w:rsid w:val="000519F0"/>
    <w:rsid w:val="00051C94"/>
    <w:rsid w:val="0005286E"/>
    <w:rsid w:val="00054D7E"/>
    <w:rsid w:val="00056F2F"/>
    <w:rsid w:val="00057723"/>
    <w:rsid w:val="00062A51"/>
    <w:rsid w:val="0006586B"/>
    <w:rsid w:val="00066521"/>
    <w:rsid w:val="00066D10"/>
    <w:rsid w:val="00071E93"/>
    <w:rsid w:val="0007441D"/>
    <w:rsid w:val="00074E4D"/>
    <w:rsid w:val="00076461"/>
    <w:rsid w:val="00076B09"/>
    <w:rsid w:val="00077DF8"/>
    <w:rsid w:val="00081212"/>
    <w:rsid w:val="00082522"/>
    <w:rsid w:val="00082B36"/>
    <w:rsid w:val="00084A9C"/>
    <w:rsid w:val="00085319"/>
    <w:rsid w:val="000868F3"/>
    <w:rsid w:val="00091A40"/>
    <w:rsid w:val="00091B94"/>
    <w:rsid w:val="00092AAB"/>
    <w:rsid w:val="000943BB"/>
    <w:rsid w:val="00094EE0"/>
    <w:rsid w:val="00097331"/>
    <w:rsid w:val="0009735D"/>
    <w:rsid w:val="000A0823"/>
    <w:rsid w:val="000A0E1E"/>
    <w:rsid w:val="000A42D2"/>
    <w:rsid w:val="000A7333"/>
    <w:rsid w:val="000B010F"/>
    <w:rsid w:val="000B0A9B"/>
    <w:rsid w:val="000B18EA"/>
    <w:rsid w:val="000B2006"/>
    <w:rsid w:val="000B47B0"/>
    <w:rsid w:val="000B5DFC"/>
    <w:rsid w:val="000B63B3"/>
    <w:rsid w:val="000B6CD5"/>
    <w:rsid w:val="000C0167"/>
    <w:rsid w:val="000C2033"/>
    <w:rsid w:val="000C204C"/>
    <w:rsid w:val="000C5D7F"/>
    <w:rsid w:val="000C7034"/>
    <w:rsid w:val="000C760C"/>
    <w:rsid w:val="000D133E"/>
    <w:rsid w:val="000D64DA"/>
    <w:rsid w:val="000D717A"/>
    <w:rsid w:val="000E13BB"/>
    <w:rsid w:val="000E1D5D"/>
    <w:rsid w:val="000F2A1D"/>
    <w:rsid w:val="000F465D"/>
    <w:rsid w:val="000F51B9"/>
    <w:rsid w:val="000F525F"/>
    <w:rsid w:val="000F7707"/>
    <w:rsid w:val="001002D2"/>
    <w:rsid w:val="00100D52"/>
    <w:rsid w:val="00112566"/>
    <w:rsid w:val="00114F67"/>
    <w:rsid w:val="001177B0"/>
    <w:rsid w:val="00126695"/>
    <w:rsid w:val="00126B5B"/>
    <w:rsid w:val="00140C06"/>
    <w:rsid w:val="001415DE"/>
    <w:rsid w:val="001417C6"/>
    <w:rsid w:val="0014226F"/>
    <w:rsid w:val="001446A4"/>
    <w:rsid w:val="001515BD"/>
    <w:rsid w:val="00152684"/>
    <w:rsid w:val="001556EA"/>
    <w:rsid w:val="00160908"/>
    <w:rsid w:val="00161230"/>
    <w:rsid w:val="0016139E"/>
    <w:rsid w:val="001621AC"/>
    <w:rsid w:val="00162BA6"/>
    <w:rsid w:val="001652FB"/>
    <w:rsid w:val="0018456B"/>
    <w:rsid w:val="00193316"/>
    <w:rsid w:val="00194A27"/>
    <w:rsid w:val="00195AFB"/>
    <w:rsid w:val="001A1B55"/>
    <w:rsid w:val="001A1D2D"/>
    <w:rsid w:val="001A78B5"/>
    <w:rsid w:val="001B08B4"/>
    <w:rsid w:val="001B0E9B"/>
    <w:rsid w:val="001B181B"/>
    <w:rsid w:val="001B2F28"/>
    <w:rsid w:val="001B3220"/>
    <w:rsid w:val="001B58FB"/>
    <w:rsid w:val="001B594C"/>
    <w:rsid w:val="001B5A71"/>
    <w:rsid w:val="001B65E5"/>
    <w:rsid w:val="001C04F3"/>
    <w:rsid w:val="001C31D3"/>
    <w:rsid w:val="001C4128"/>
    <w:rsid w:val="001C4EE2"/>
    <w:rsid w:val="001C57BF"/>
    <w:rsid w:val="001C719D"/>
    <w:rsid w:val="001D2BE1"/>
    <w:rsid w:val="001D471E"/>
    <w:rsid w:val="001D6ED4"/>
    <w:rsid w:val="001E1CFE"/>
    <w:rsid w:val="001E1F1D"/>
    <w:rsid w:val="001E4560"/>
    <w:rsid w:val="001E7DD0"/>
    <w:rsid w:val="001F0E63"/>
    <w:rsid w:val="001F1AE0"/>
    <w:rsid w:val="001F274A"/>
    <w:rsid w:val="001F517C"/>
    <w:rsid w:val="001F533C"/>
    <w:rsid w:val="001F6A59"/>
    <w:rsid w:val="001F6D99"/>
    <w:rsid w:val="001F6E7B"/>
    <w:rsid w:val="00200748"/>
    <w:rsid w:val="00201D86"/>
    <w:rsid w:val="00205CCF"/>
    <w:rsid w:val="00206042"/>
    <w:rsid w:val="0020662D"/>
    <w:rsid w:val="0021428E"/>
    <w:rsid w:val="002145FE"/>
    <w:rsid w:val="00215B4C"/>
    <w:rsid w:val="00216017"/>
    <w:rsid w:val="00220710"/>
    <w:rsid w:val="00220A66"/>
    <w:rsid w:val="00224FD5"/>
    <w:rsid w:val="00226233"/>
    <w:rsid w:val="0022695D"/>
    <w:rsid w:val="002271DB"/>
    <w:rsid w:val="002317F8"/>
    <w:rsid w:val="00232C3B"/>
    <w:rsid w:val="00234DC2"/>
    <w:rsid w:val="00235233"/>
    <w:rsid w:val="002411CB"/>
    <w:rsid w:val="002425A5"/>
    <w:rsid w:val="00242C97"/>
    <w:rsid w:val="002452A8"/>
    <w:rsid w:val="0024603A"/>
    <w:rsid w:val="0025218F"/>
    <w:rsid w:val="00252483"/>
    <w:rsid w:val="002538A9"/>
    <w:rsid w:val="00254874"/>
    <w:rsid w:val="002602DC"/>
    <w:rsid w:val="00261FD8"/>
    <w:rsid w:val="002629DC"/>
    <w:rsid w:val="00262F5C"/>
    <w:rsid w:val="00264FA7"/>
    <w:rsid w:val="00266096"/>
    <w:rsid w:val="002725B6"/>
    <w:rsid w:val="0027360D"/>
    <w:rsid w:val="00273AA5"/>
    <w:rsid w:val="00275D2E"/>
    <w:rsid w:val="00276458"/>
    <w:rsid w:val="002832B1"/>
    <w:rsid w:val="00284E16"/>
    <w:rsid w:val="002863BB"/>
    <w:rsid w:val="00286964"/>
    <w:rsid w:val="00286E25"/>
    <w:rsid w:val="002873CF"/>
    <w:rsid w:val="00287B13"/>
    <w:rsid w:val="00291D70"/>
    <w:rsid w:val="002924C2"/>
    <w:rsid w:val="0029491B"/>
    <w:rsid w:val="00296792"/>
    <w:rsid w:val="0029707E"/>
    <w:rsid w:val="00297591"/>
    <w:rsid w:val="0029763E"/>
    <w:rsid w:val="002A2132"/>
    <w:rsid w:val="002A3D4F"/>
    <w:rsid w:val="002A43E4"/>
    <w:rsid w:val="002A4CD4"/>
    <w:rsid w:val="002B108C"/>
    <w:rsid w:val="002B1C64"/>
    <w:rsid w:val="002B5119"/>
    <w:rsid w:val="002B616A"/>
    <w:rsid w:val="002B746E"/>
    <w:rsid w:val="002C35E7"/>
    <w:rsid w:val="002C7729"/>
    <w:rsid w:val="002D18C4"/>
    <w:rsid w:val="002D7922"/>
    <w:rsid w:val="002E1073"/>
    <w:rsid w:val="002E1438"/>
    <w:rsid w:val="002E2123"/>
    <w:rsid w:val="002E2C79"/>
    <w:rsid w:val="002E48A9"/>
    <w:rsid w:val="002E4B0A"/>
    <w:rsid w:val="002E7408"/>
    <w:rsid w:val="002F04F9"/>
    <w:rsid w:val="002F0CB9"/>
    <w:rsid w:val="002F3B0B"/>
    <w:rsid w:val="002F3D01"/>
    <w:rsid w:val="002F48EB"/>
    <w:rsid w:val="002F5EAE"/>
    <w:rsid w:val="002F69B1"/>
    <w:rsid w:val="00300BF4"/>
    <w:rsid w:val="003033B2"/>
    <w:rsid w:val="00304736"/>
    <w:rsid w:val="00305096"/>
    <w:rsid w:val="00306264"/>
    <w:rsid w:val="00311221"/>
    <w:rsid w:val="00313028"/>
    <w:rsid w:val="00313B50"/>
    <w:rsid w:val="003149DB"/>
    <w:rsid w:val="00314B1C"/>
    <w:rsid w:val="003168D0"/>
    <w:rsid w:val="00316E8E"/>
    <w:rsid w:val="00321FB4"/>
    <w:rsid w:val="00323428"/>
    <w:rsid w:val="00324395"/>
    <w:rsid w:val="00324AD2"/>
    <w:rsid w:val="00324F53"/>
    <w:rsid w:val="00326BC6"/>
    <w:rsid w:val="003319FC"/>
    <w:rsid w:val="0033233F"/>
    <w:rsid w:val="0033328E"/>
    <w:rsid w:val="0033335F"/>
    <w:rsid w:val="00333DFF"/>
    <w:rsid w:val="00334C36"/>
    <w:rsid w:val="003454E2"/>
    <w:rsid w:val="00352AE6"/>
    <w:rsid w:val="0035369F"/>
    <w:rsid w:val="00354169"/>
    <w:rsid w:val="003548F1"/>
    <w:rsid w:val="003561A6"/>
    <w:rsid w:val="0036213C"/>
    <w:rsid w:val="00366159"/>
    <w:rsid w:val="00366FA4"/>
    <w:rsid w:val="00367857"/>
    <w:rsid w:val="0037060A"/>
    <w:rsid w:val="00372365"/>
    <w:rsid w:val="00373C69"/>
    <w:rsid w:val="003743D4"/>
    <w:rsid w:val="00377B21"/>
    <w:rsid w:val="003828F7"/>
    <w:rsid w:val="0038310F"/>
    <w:rsid w:val="00384504"/>
    <w:rsid w:val="0038695D"/>
    <w:rsid w:val="003879E4"/>
    <w:rsid w:val="00391A92"/>
    <w:rsid w:val="00391FBA"/>
    <w:rsid w:val="00392A7D"/>
    <w:rsid w:val="00393867"/>
    <w:rsid w:val="00394EB3"/>
    <w:rsid w:val="003954D8"/>
    <w:rsid w:val="00397C0A"/>
    <w:rsid w:val="003A058D"/>
    <w:rsid w:val="003A30FF"/>
    <w:rsid w:val="003A564D"/>
    <w:rsid w:val="003A5BD6"/>
    <w:rsid w:val="003A5EB4"/>
    <w:rsid w:val="003A7A01"/>
    <w:rsid w:val="003B12DE"/>
    <w:rsid w:val="003B31C4"/>
    <w:rsid w:val="003B3CED"/>
    <w:rsid w:val="003B49C8"/>
    <w:rsid w:val="003B7ECB"/>
    <w:rsid w:val="003C5507"/>
    <w:rsid w:val="003C5970"/>
    <w:rsid w:val="003C6C86"/>
    <w:rsid w:val="003D036A"/>
    <w:rsid w:val="003D0C82"/>
    <w:rsid w:val="003D114C"/>
    <w:rsid w:val="003D19D1"/>
    <w:rsid w:val="003D21CA"/>
    <w:rsid w:val="003D27A6"/>
    <w:rsid w:val="003D408D"/>
    <w:rsid w:val="003D4857"/>
    <w:rsid w:val="003D7207"/>
    <w:rsid w:val="003E2B93"/>
    <w:rsid w:val="003E3714"/>
    <w:rsid w:val="003E3CE2"/>
    <w:rsid w:val="003E4052"/>
    <w:rsid w:val="003E4F02"/>
    <w:rsid w:val="003E55F1"/>
    <w:rsid w:val="003F156C"/>
    <w:rsid w:val="003F2DA3"/>
    <w:rsid w:val="003F36D6"/>
    <w:rsid w:val="003F55A5"/>
    <w:rsid w:val="003F5EB6"/>
    <w:rsid w:val="003F7FBE"/>
    <w:rsid w:val="0040356D"/>
    <w:rsid w:val="0040519A"/>
    <w:rsid w:val="004077D9"/>
    <w:rsid w:val="004101E1"/>
    <w:rsid w:val="00410399"/>
    <w:rsid w:val="00410F99"/>
    <w:rsid w:val="00412926"/>
    <w:rsid w:val="0041609F"/>
    <w:rsid w:val="0041701B"/>
    <w:rsid w:val="00421D48"/>
    <w:rsid w:val="0042245B"/>
    <w:rsid w:val="004259F7"/>
    <w:rsid w:val="00425B60"/>
    <w:rsid w:val="00426D77"/>
    <w:rsid w:val="00432B1B"/>
    <w:rsid w:val="004348C2"/>
    <w:rsid w:val="00434D0B"/>
    <w:rsid w:val="00435B90"/>
    <w:rsid w:val="004361FE"/>
    <w:rsid w:val="00436EB1"/>
    <w:rsid w:val="004370B8"/>
    <w:rsid w:val="00437941"/>
    <w:rsid w:val="00437AF6"/>
    <w:rsid w:val="004467C6"/>
    <w:rsid w:val="00447D48"/>
    <w:rsid w:val="0045222E"/>
    <w:rsid w:val="0045251A"/>
    <w:rsid w:val="004541E9"/>
    <w:rsid w:val="004564EB"/>
    <w:rsid w:val="0046219D"/>
    <w:rsid w:val="004621C8"/>
    <w:rsid w:val="00463992"/>
    <w:rsid w:val="00463F5B"/>
    <w:rsid w:val="004659B8"/>
    <w:rsid w:val="00471A0D"/>
    <w:rsid w:val="00471B3F"/>
    <w:rsid w:val="004745ED"/>
    <w:rsid w:val="0047641D"/>
    <w:rsid w:val="00476AD0"/>
    <w:rsid w:val="00482E10"/>
    <w:rsid w:val="00492CB2"/>
    <w:rsid w:val="00494503"/>
    <w:rsid w:val="00495FBD"/>
    <w:rsid w:val="004A2337"/>
    <w:rsid w:val="004A450C"/>
    <w:rsid w:val="004A5282"/>
    <w:rsid w:val="004A7E14"/>
    <w:rsid w:val="004B5F9F"/>
    <w:rsid w:val="004B6C1A"/>
    <w:rsid w:val="004B6C9B"/>
    <w:rsid w:val="004B7932"/>
    <w:rsid w:val="004B7A2C"/>
    <w:rsid w:val="004C1AD8"/>
    <w:rsid w:val="004C4F1F"/>
    <w:rsid w:val="004C64D1"/>
    <w:rsid w:val="004C7A27"/>
    <w:rsid w:val="004D32BF"/>
    <w:rsid w:val="004D56C5"/>
    <w:rsid w:val="004E0979"/>
    <w:rsid w:val="004E1098"/>
    <w:rsid w:val="004E1EE9"/>
    <w:rsid w:val="004E3910"/>
    <w:rsid w:val="004E3C48"/>
    <w:rsid w:val="004E710A"/>
    <w:rsid w:val="004F054F"/>
    <w:rsid w:val="004F0AA3"/>
    <w:rsid w:val="004F371E"/>
    <w:rsid w:val="004F39BB"/>
    <w:rsid w:val="004F5128"/>
    <w:rsid w:val="004F63B8"/>
    <w:rsid w:val="004F729A"/>
    <w:rsid w:val="005007E1"/>
    <w:rsid w:val="00500AD9"/>
    <w:rsid w:val="005016C9"/>
    <w:rsid w:val="0050192B"/>
    <w:rsid w:val="00504354"/>
    <w:rsid w:val="00504730"/>
    <w:rsid w:val="00504ED1"/>
    <w:rsid w:val="00505C4A"/>
    <w:rsid w:val="005109BF"/>
    <w:rsid w:val="00510B74"/>
    <w:rsid w:val="00510F1B"/>
    <w:rsid w:val="00513F97"/>
    <w:rsid w:val="00515350"/>
    <w:rsid w:val="0051697D"/>
    <w:rsid w:val="00517954"/>
    <w:rsid w:val="005235A0"/>
    <w:rsid w:val="00524649"/>
    <w:rsid w:val="0052751D"/>
    <w:rsid w:val="0053212E"/>
    <w:rsid w:val="00532709"/>
    <w:rsid w:val="005357FA"/>
    <w:rsid w:val="00537414"/>
    <w:rsid w:val="00537998"/>
    <w:rsid w:val="00541606"/>
    <w:rsid w:val="00542818"/>
    <w:rsid w:val="005433AA"/>
    <w:rsid w:val="00550566"/>
    <w:rsid w:val="00550D43"/>
    <w:rsid w:val="00552DEC"/>
    <w:rsid w:val="00553062"/>
    <w:rsid w:val="00553618"/>
    <w:rsid w:val="00556617"/>
    <w:rsid w:val="005570E9"/>
    <w:rsid w:val="0055735B"/>
    <w:rsid w:val="0056163F"/>
    <w:rsid w:val="00563D1F"/>
    <w:rsid w:val="00564A2A"/>
    <w:rsid w:val="00564DE4"/>
    <w:rsid w:val="005655CA"/>
    <w:rsid w:val="00565AF2"/>
    <w:rsid w:val="005705A5"/>
    <w:rsid w:val="00581AA9"/>
    <w:rsid w:val="005843E8"/>
    <w:rsid w:val="00585D42"/>
    <w:rsid w:val="00587D28"/>
    <w:rsid w:val="00590C68"/>
    <w:rsid w:val="00592928"/>
    <w:rsid w:val="00592E6E"/>
    <w:rsid w:val="0059325A"/>
    <w:rsid w:val="00593431"/>
    <w:rsid w:val="005945C8"/>
    <w:rsid w:val="00594736"/>
    <w:rsid w:val="00596C9B"/>
    <w:rsid w:val="005A2C29"/>
    <w:rsid w:val="005A2D53"/>
    <w:rsid w:val="005A335E"/>
    <w:rsid w:val="005A3F23"/>
    <w:rsid w:val="005A6CC1"/>
    <w:rsid w:val="005A6F3B"/>
    <w:rsid w:val="005B0841"/>
    <w:rsid w:val="005B1174"/>
    <w:rsid w:val="005B1C9B"/>
    <w:rsid w:val="005B4B8E"/>
    <w:rsid w:val="005B56BD"/>
    <w:rsid w:val="005B59A8"/>
    <w:rsid w:val="005B7688"/>
    <w:rsid w:val="005C11CF"/>
    <w:rsid w:val="005C38F3"/>
    <w:rsid w:val="005C3DDE"/>
    <w:rsid w:val="005C7313"/>
    <w:rsid w:val="005C7C7A"/>
    <w:rsid w:val="005D16CB"/>
    <w:rsid w:val="005D2A1A"/>
    <w:rsid w:val="005E135E"/>
    <w:rsid w:val="005E51DD"/>
    <w:rsid w:val="005F0C56"/>
    <w:rsid w:val="005F1659"/>
    <w:rsid w:val="005F17F6"/>
    <w:rsid w:val="005F1FA3"/>
    <w:rsid w:val="005F231B"/>
    <w:rsid w:val="005F3396"/>
    <w:rsid w:val="005F62DF"/>
    <w:rsid w:val="005F671C"/>
    <w:rsid w:val="005F70AF"/>
    <w:rsid w:val="00601659"/>
    <w:rsid w:val="006025F6"/>
    <w:rsid w:val="00603238"/>
    <w:rsid w:val="006071EE"/>
    <w:rsid w:val="00607261"/>
    <w:rsid w:val="0061149D"/>
    <w:rsid w:val="006135EB"/>
    <w:rsid w:val="00615C6E"/>
    <w:rsid w:val="0062013C"/>
    <w:rsid w:val="00621B26"/>
    <w:rsid w:val="00624A4A"/>
    <w:rsid w:val="006250E9"/>
    <w:rsid w:val="00630520"/>
    <w:rsid w:val="00635251"/>
    <w:rsid w:val="0063612B"/>
    <w:rsid w:val="006367B7"/>
    <w:rsid w:val="0063781A"/>
    <w:rsid w:val="00642E2F"/>
    <w:rsid w:val="00644E0B"/>
    <w:rsid w:val="0064589D"/>
    <w:rsid w:val="0064589F"/>
    <w:rsid w:val="00646EA5"/>
    <w:rsid w:val="00647FA9"/>
    <w:rsid w:val="00650567"/>
    <w:rsid w:val="006506D4"/>
    <w:rsid w:val="006515BD"/>
    <w:rsid w:val="0065469A"/>
    <w:rsid w:val="00654E54"/>
    <w:rsid w:val="00655AE7"/>
    <w:rsid w:val="00656545"/>
    <w:rsid w:val="00663274"/>
    <w:rsid w:val="006652CA"/>
    <w:rsid w:val="00667FCA"/>
    <w:rsid w:val="0067284E"/>
    <w:rsid w:val="00673E9D"/>
    <w:rsid w:val="006759CA"/>
    <w:rsid w:val="0067623E"/>
    <w:rsid w:val="006807F0"/>
    <w:rsid w:val="00681095"/>
    <w:rsid w:val="00682AD4"/>
    <w:rsid w:val="00691EBD"/>
    <w:rsid w:val="00692B5B"/>
    <w:rsid w:val="0069512B"/>
    <w:rsid w:val="00695AA8"/>
    <w:rsid w:val="00696511"/>
    <w:rsid w:val="006A034D"/>
    <w:rsid w:val="006A2415"/>
    <w:rsid w:val="006A28B9"/>
    <w:rsid w:val="006A2E34"/>
    <w:rsid w:val="006A514E"/>
    <w:rsid w:val="006A688C"/>
    <w:rsid w:val="006A766C"/>
    <w:rsid w:val="006A7719"/>
    <w:rsid w:val="006B027D"/>
    <w:rsid w:val="006B07CD"/>
    <w:rsid w:val="006B0A5F"/>
    <w:rsid w:val="006B3678"/>
    <w:rsid w:val="006B41B2"/>
    <w:rsid w:val="006B4F21"/>
    <w:rsid w:val="006B5131"/>
    <w:rsid w:val="006B5CF4"/>
    <w:rsid w:val="006C4F05"/>
    <w:rsid w:val="006C6784"/>
    <w:rsid w:val="006C6935"/>
    <w:rsid w:val="006D0A45"/>
    <w:rsid w:val="006D1046"/>
    <w:rsid w:val="006D467C"/>
    <w:rsid w:val="006E1DFE"/>
    <w:rsid w:val="006E475A"/>
    <w:rsid w:val="006E4C53"/>
    <w:rsid w:val="006F2228"/>
    <w:rsid w:val="006F33BB"/>
    <w:rsid w:val="006F6A8D"/>
    <w:rsid w:val="00700A1B"/>
    <w:rsid w:val="00700C11"/>
    <w:rsid w:val="00700EC5"/>
    <w:rsid w:val="00701D42"/>
    <w:rsid w:val="00702540"/>
    <w:rsid w:val="007038FA"/>
    <w:rsid w:val="00704168"/>
    <w:rsid w:val="00707017"/>
    <w:rsid w:val="0071065E"/>
    <w:rsid w:val="00710BD6"/>
    <w:rsid w:val="007114E2"/>
    <w:rsid w:val="0071566F"/>
    <w:rsid w:val="00715AC2"/>
    <w:rsid w:val="00716260"/>
    <w:rsid w:val="0071661E"/>
    <w:rsid w:val="00716EE8"/>
    <w:rsid w:val="00717D48"/>
    <w:rsid w:val="00717D71"/>
    <w:rsid w:val="007209D5"/>
    <w:rsid w:val="00722620"/>
    <w:rsid w:val="007227EE"/>
    <w:rsid w:val="00725F57"/>
    <w:rsid w:val="007308AE"/>
    <w:rsid w:val="00730D19"/>
    <w:rsid w:val="00733AE8"/>
    <w:rsid w:val="007347D1"/>
    <w:rsid w:val="00734BBE"/>
    <w:rsid w:val="007356FD"/>
    <w:rsid w:val="00740434"/>
    <w:rsid w:val="007421C7"/>
    <w:rsid w:val="00743739"/>
    <w:rsid w:val="007446B0"/>
    <w:rsid w:val="007454F6"/>
    <w:rsid w:val="00746767"/>
    <w:rsid w:val="007534AE"/>
    <w:rsid w:val="007545AE"/>
    <w:rsid w:val="007549A2"/>
    <w:rsid w:val="00755A7D"/>
    <w:rsid w:val="007623A8"/>
    <w:rsid w:val="007630BE"/>
    <w:rsid w:val="0076387F"/>
    <w:rsid w:val="00765E25"/>
    <w:rsid w:val="0077034E"/>
    <w:rsid w:val="00770CD2"/>
    <w:rsid w:val="00771609"/>
    <w:rsid w:val="0077577D"/>
    <w:rsid w:val="00775A4E"/>
    <w:rsid w:val="00775B68"/>
    <w:rsid w:val="007809F9"/>
    <w:rsid w:val="00780C5A"/>
    <w:rsid w:val="00781A05"/>
    <w:rsid w:val="00785D8F"/>
    <w:rsid w:val="00787A76"/>
    <w:rsid w:val="0079157D"/>
    <w:rsid w:val="007921C6"/>
    <w:rsid w:val="00792D52"/>
    <w:rsid w:val="00792D6F"/>
    <w:rsid w:val="00794351"/>
    <w:rsid w:val="00795D45"/>
    <w:rsid w:val="007A1A69"/>
    <w:rsid w:val="007A2238"/>
    <w:rsid w:val="007A30CD"/>
    <w:rsid w:val="007A5187"/>
    <w:rsid w:val="007A5D3B"/>
    <w:rsid w:val="007A65D7"/>
    <w:rsid w:val="007B3B8A"/>
    <w:rsid w:val="007B604A"/>
    <w:rsid w:val="007B70A8"/>
    <w:rsid w:val="007B7107"/>
    <w:rsid w:val="007B7246"/>
    <w:rsid w:val="007B7B96"/>
    <w:rsid w:val="007B7E42"/>
    <w:rsid w:val="007C2271"/>
    <w:rsid w:val="007C4D81"/>
    <w:rsid w:val="007C5B54"/>
    <w:rsid w:val="007C6180"/>
    <w:rsid w:val="007D0034"/>
    <w:rsid w:val="007D074E"/>
    <w:rsid w:val="007D0A1F"/>
    <w:rsid w:val="007D1D58"/>
    <w:rsid w:val="007D2A27"/>
    <w:rsid w:val="007D2CE3"/>
    <w:rsid w:val="007D65A5"/>
    <w:rsid w:val="007E092F"/>
    <w:rsid w:val="007E1EAF"/>
    <w:rsid w:val="007E380C"/>
    <w:rsid w:val="007E4B86"/>
    <w:rsid w:val="007E5CFC"/>
    <w:rsid w:val="007E6C4D"/>
    <w:rsid w:val="007F155E"/>
    <w:rsid w:val="007F531D"/>
    <w:rsid w:val="007F5F2A"/>
    <w:rsid w:val="008001B9"/>
    <w:rsid w:val="008032E0"/>
    <w:rsid w:val="00804A05"/>
    <w:rsid w:val="00805549"/>
    <w:rsid w:val="008065D1"/>
    <w:rsid w:val="008106E1"/>
    <w:rsid w:val="00810AEB"/>
    <w:rsid w:val="00811091"/>
    <w:rsid w:val="008126DE"/>
    <w:rsid w:val="00812FDD"/>
    <w:rsid w:val="00815D52"/>
    <w:rsid w:val="00815DB1"/>
    <w:rsid w:val="00817831"/>
    <w:rsid w:val="00820EDE"/>
    <w:rsid w:val="008266D2"/>
    <w:rsid w:val="0083240B"/>
    <w:rsid w:val="008332DE"/>
    <w:rsid w:val="008332FF"/>
    <w:rsid w:val="00834CD5"/>
    <w:rsid w:val="0083792C"/>
    <w:rsid w:val="00840CEB"/>
    <w:rsid w:val="0084305E"/>
    <w:rsid w:val="008458A7"/>
    <w:rsid w:val="00845B4F"/>
    <w:rsid w:val="00846A9C"/>
    <w:rsid w:val="0085015C"/>
    <w:rsid w:val="00852DC3"/>
    <w:rsid w:val="0086153E"/>
    <w:rsid w:val="00861EF8"/>
    <w:rsid w:val="00864116"/>
    <w:rsid w:val="00864B99"/>
    <w:rsid w:val="00866CE0"/>
    <w:rsid w:val="00873EC3"/>
    <w:rsid w:val="00876456"/>
    <w:rsid w:val="00880291"/>
    <w:rsid w:val="00881264"/>
    <w:rsid w:val="00882145"/>
    <w:rsid w:val="00886083"/>
    <w:rsid w:val="00894D6C"/>
    <w:rsid w:val="008955AF"/>
    <w:rsid w:val="008A0AF9"/>
    <w:rsid w:val="008A43B9"/>
    <w:rsid w:val="008A6B35"/>
    <w:rsid w:val="008A7B88"/>
    <w:rsid w:val="008B37A7"/>
    <w:rsid w:val="008B67EC"/>
    <w:rsid w:val="008C0073"/>
    <w:rsid w:val="008C13B7"/>
    <w:rsid w:val="008C37DF"/>
    <w:rsid w:val="008D0760"/>
    <w:rsid w:val="008D0772"/>
    <w:rsid w:val="008D1EA2"/>
    <w:rsid w:val="008D3104"/>
    <w:rsid w:val="008D5661"/>
    <w:rsid w:val="008E1267"/>
    <w:rsid w:val="008E201F"/>
    <w:rsid w:val="008E5299"/>
    <w:rsid w:val="008E5F99"/>
    <w:rsid w:val="008F062B"/>
    <w:rsid w:val="008F08E7"/>
    <w:rsid w:val="008F18D3"/>
    <w:rsid w:val="008F488E"/>
    <w:rsid w:val="008F79C1"/>
    <w:rsid w:val="00907D8B"/>
    <w:rsid w:val="00910671"/>
    <w:rsid w:val="0091478B"/>
    <w:rsid w:val="00915BB9"/>
    <w:rsid w:val="0091789A"/>
    <w:rsid w:val="00917A56"/>
    <w:rsid w:val="0092055D"/>
    <w:rsid w:val="009224F4"/>
    <w:rsid w:val="00924716"/>
    <w:rsid w:val="00924EC4"/>
    <w:rsid w:val="009253B3"/>
    <w:rsid w:val="00930585"/>
    <w:rsid w:val="0093082E"/>
    <w:rsid w:val="009370D2"/>
    <w:rsid w:val="00937B5A"/>
    <w:rsid w:val="00940DE8"/>
    <w:rsid w:val="00955F43"/>
    <w:rsid w:val="00961442"/>
    <w:rsid w:val="0096223F"/>
    <w:rsid w:val="00962809"/>
    <w:rsid w:val="00964A97"/>
    <w:rsid w:val="009676C6"/>
    <w:rsid w:val="00971CE0"/>
    <w:rsid w:val="00973210"/>
    <w:rsid w:val="00973CD4"/>
    <w:rsid w:val="00974033"/>
    <w:rsid w:val="009767AC"/>
    <w:rsid w:val="00981764"/>
    <w:rsid w:val="00981831"/>
    <w:rsid w:val="00985165"/>
    <w:rsid w:val="00985357"/>
    <w:rsid w:val="00985EEE"/>
    <w:rsid w:val="00986D9F"/>
    <w:rsid w:val="009879C7"/>
    <w:rsid w:val="00990413"/>
    <w:rsid w:val="00992351"/>
    <w:rsid w:val="009928AD"/>
    <w:rsid w:val="009948C3"/>
    <w:rsid w:val="00996450"/>
    <w:rsid w:val="009A1183"/>
    <w:rsid w:val="009A2B04"/>
    <w:rsid w:val="009A3E4D"/>
    <w:rsid w:val="009A5F0B"/>
    <w:rsid w:val="009A6670"/>
    <w:rsid w:val="009A6DC8"/>
    <w:rsid w:val="009B047C"/>
    <w:rsid w:val="009B1D6A"/>
    <w:rsid w:val="009B252E"/>
    <w:rsid w:val="009B2E04"/>
    <w:rsid w:val="009B314B"/>
    <w:rsid w:val="009B3A52"/>
    <w:rsid w:val="009B4812"/>
    <w:rsid w:val="009B4AA9"/>
    <w:rsid w:val="009B51DB"/>
    <w:rsid w:val="009B61A6"/>
    <w:rsid w:val="009B7541"/>
    <w:rsid w:val="009B7894"/>
    <w:rsid w:val="009B7A3E"/>
    <w:rsid w:val="009C0A32"/>
    <w:rsid w:val="009C4882"/>
    <w:rsid w:val="009C683D"/>
    <w:rsid w:val="009C6842"/>
    <w:rsid w:val="009C6EF2"/>
    <w:rsid w:val="009D05E0"/>
    <w:rsid w:val="009D406C"/>
    <w:rsid w:val="009D41B1"/>
    <w:rsid w:val="009D666D"/>
    <w:rsid w:val="009D6DC0"/>
    <w:rsid w:val="009E18F2"/>
    <w:rsid w:val="009E342C"/>
    <w:rsid w:val="009E4163"/>
    <w:rsid w:val="009E7514"/>
    <w:rsid w:val="009E7D6E"/>
    <w:rsid w:val="009F018B"/>
    <w:rsid w:val="009F15C0"/>
    <w:rsid w:val="009F17FF"/>
    <w:rsid w:val="009F442B"/>
    <w:rsid w:val="009F52AE"/>
    <w:rsid w:val="009F71DF"/>
    <w:rsid w:val="00A04804"/>
    <w:rsid w:val="00A059F6"/>
    <w:rsid w:val="00A05B95"/>
    <w:rsid w:val="00A06C87"/>
    <w:rsid w:val="00A070D7"/>
    <w:rsid w:val="00A074CE"/>
    <w:rsid w:val="00A074D1"/>
    <w:rsid w:val="00A075FC"/>
    <w:rsid w:val="00A1015A"/>
    <w:rsid w:val="00A1081F"/>
    <w:rsid w:val="00A11035"/>
    <w:rsid w:val="00A111ED"/>
    <w:rsid w:val="00A11AA2"/>
    <w:rsid w:val="00A12742"/>
    <w:rsid w:val="00A12D42"/>
    <w:rsid w:val="00A1318D"/>
    <w:rsid w:val="00A139FD"/>
    <w:rsid w:val="00A169E9"/>
    <w:rsid w:val="00A17093"/>
    <w:rsid w:val="00A22D0F"/>
    <w:rsid w:val="00A2705A"/>
    <w:rsid w:val="00A34F72"/>
    <w:rsid w:val="00A359A9"/>
    <w:rsid w:val="00A3787E"/>
    <w:rsid w:val="00A402A6"/>
    <w:rsid w:val="00A42D91"/>
    <w:rsid w:val="00A456FA"/>
    <w:rsid w:val="00A46170"/>
    <w:rsid w:val="00A46958"/>
    <w:rsid w:val="00A50972"/>
    <w:rsid w:val="00A51AC9"/>
    <w:rsid w:val="00A51ED5"/>
    <w:rsid w:val="00A53634"/>
    <w:rsid w:val="00A53B11"/>
    <w:rsid w:val="00A54250"/>
    <w:rsid w:val="00A54DCF"/>
    <w:rsid w:val="00A54E9A"/>
    <w:rsid w:val="00A60EA6"/>
    <w:rsid w:val="00A6106F"/>
    <w:rsid w:val="00A61B75"/>
    <w:rsid w:val="00A70D18"/>
    <w:rsid w:val="00A717CE"/>
    <w:rsid w:val="00A7249C"/>
    <w:rsid w:val="00A75CCF"/>
    <w:rsid w:val="00A773BD"/>
    <w:rsid w:val="00A7743C"/>
    <w:rsid w:val="00A7794D"/>
    <w:rsid w:val="00A77D8A"/>
    <w:rsid w:val="00A80B78"/>
    <w:rsid w:val="00A841A6"/>
    <w:rsid w:val="00A85C62"/>
    <w:rsid w:val="00A86A33"/>
    <w:rsid w:val="00A873FF"/>
    <w:rsid w:val="00A87E81"/>
    <w:rsid w:val="00A910AE"/>
    <w:rsid w:val="00A92029"/>
    <w:rsid w:val="00A943A4"/>
    <w:rsid w:val="00A94D79"/>
    <w:rsid w:val="00A978FB"/>
    <w:rsid w:val="00AA2061"/>
    <w:rsid w:val="00AA38DC"/>
    <w:rsid w:val="00AB1A1A"/>
    <w:rsid w:val="00AB1FFE"/>
    <w:rsid w:val="00AB3D02"/>
    <w:rsid w:val="00AB4153"/>
    <w:rsid w:val="00AB5106"/>
    <w:rsid w:val="00AB5F1A"/>
    <w:rsid w:val="00AB67FD"/>
    <w:rsid w:val="00AB7D74"/>
    <w:rsid w:val="00AB7E17"/>
    <w:rsid w:val="00AC07BF"/>
    <w:rsid w:val="00AC1F8D"/>
    <w:rsid w:val="00AC4ED0"/>
    <w:rsid w:val="00AC54FF"/>
    <w:rsid w:val="00AC6E8E"/>
    <w:rsid w:val="00AD0DD3"/>
    <w:rsid w:val="00AD1EDC"/>
    <w:rsid w:val="00AD227C"/>
    <w:rsid w:val="00AD25FB"/>
    <w:rsid w:val="00AD2A40"/>
    <w:rsid w:val="00AD36C9"/>
    <w:rsid w:val="00AD471F"/>
    <w:rsid w:val="00AD4D87"/>
    <w:rsid w:val="00AD7691"/>
    <w:rsid w:val="00AD7F3B"/>
    <w:rsid w:val="00AE0274"/>
    <w:rsid w:val="00AE0AFB"/>
    <w:rsid w:val="00AE289D"/>
    <w:rsid w:val="00AE475B"/>
    <w:rsid w:val="00AE50E7"/>
    <w:rsid w:val="00AF5432"/>
    <w:rsid w:val="00AF7D87"/>
    <w:rsid w:val="00B00ECB"/>
    <w:rsid w:val="00B027A5"/>
    <w:rsid w:val="00B03176"/>
    <w:rsid w:val="00B07ABE"/>
    <w:rsid w:val="00B11A59"/>
    <w:rsid w:val="00B124C7"/>
    <w:rsid w:val="00B1340F"/>
    <w:rsid w:val="00B1411B"/>
    <w:rsid w:val="00B17044"/>
    <w:rsid w:val="00B21B1D"/>
    <w:rsid w:val="00B226E3"/>
    <w:rsid w:val="00B227C9"/>
    <w:rsid w:val="00B22E93"/>
    <w:rsid w:val="00B25608"/>
    <w:rsid w:val="00B26AAB"/>
    <w:rsid w:val="00B27DEE"/>
    <w:rsid w:val="00B31ED2"/>
    <w:rsid w:val="00B33302"/>
    <w:rsid w:val="00B3426B"/>
    <w:rsid w:val="00B40315"/>
    <w:rsid w:val="00B4083D"/>
    <w:rsid w:val="00B41020"/>
    <w:rsid w:val="00B41E2A"/>
    <w:rsid w:val="00B428FB"/>
    <w:rsid w:val="00B434CB"/>
    <w:rsid w:val="00B51D72"/>
    <w:rsid w:val="00B52A2D"/>
    <w:rsid w:val="00B6342E"/>
    <w:rsid w:val="00B64DB1"/>
    <w:rsid w:val="00B678F6"/>
    <w:rsid w:val="00B67EEB"/>
    <w:rsid w:val="00B703D6"/>
    <w:rsid w:val="00B708C1"/>
    <w:rsid w:val="00B70A57"/>
    <w:rsid w:val="00B70AE1"/>
    <w:rsid w:val="00B71F89"/>
    <w:rsid w:val="00B730E1"/>
    <w:rsid w:val="00B74234"/>
    <w:rsid w:val="00B74239"/>
    <w:rsid w:val="00B753D3"/>
    <w:rsid w:val="00B77D0A"/>
    <w:rsid w:val="00B80862"/>
    <w:rsid w:val="00B80F0D"/>
    <w:rsid w:val="00B81783"/>
    <w:rsid w:val="00B82CB9"/>
    <w:rsid w:val="00B855FB"/>
    <w:rsid w:val="00B85921"/>
    <w:rsid w:val="00B85E28"/>
    <w:rsid w:val="00B90ABE"/>
    <w:rsid w:val="00B90C76"/>
    <w:rsid w:val="00B92541"/>
    <w:rsid w:val="00B9403C"/>
    <w:rsid w:val="00B94AA8"/>
    <w:rsid w:val="00B968DB"/>
    <w:rsid w:val="00B97220"/>
    <w:rsid w:val="00BA02FD"/>
    <w:rsid w:val="00BA0713"/>
    <w:rsid w:val="00BA3FDF"/>
    <w:rsid w:val="00BA6DA7"/>
    <w:rsid w:val="00BB0C81"/>
    <w:rsid w:val="00BB3C59"/>
    <w:rsid w:val="00BB4F1E"/>
    <w:rsid w:val="00BB6B4D"/>
    <w:rsid w:val="00BC07F9"/>
    <w:rsid w:val="00BC203E"/>
    <w:rsid w:val="00BC2DF9"/>
    <w:rsid w:val="00BC2F0E"/>
    <w:rsid w:val="00BC41A3"/>
    <w:rsid w:val="00BC43E9"/>
    <w:rsid w:val="00BC5546"/>
    <w:rsid w:val="00BC69F8"/>
    <w:rsid w:val="00BD0328"/>
    <w:rsid w:val="00BD35DE"/>
    <w:rsid w:val="00BD563E"/>
    <w:rsid w:val="00BD598E"/>
    <w:rsid w:val="00BE2095"/>
    <w:rsid w:val="00BE2C24"/>
    <w:rsid w:val="00BE4AA1"/>
    <w:rsid w:val="00BE60D7"/>
    <w:rsid w:val="00BE74B4"/>
    <w:rsid w:val="00BF0362"/>
    <w:rsid w:val="00BF6A27"/>
    <w:rsid w:val="00BF6D2C"/>
    <w:rsid w:val="00C0060F"/>
    <w:rsid w:val="00C0082A"/>
    <w:rsid w:val="00C01BE3"/>
    <w:rsid w:val="00C063AF"/>
    <w:rsid w:val="00C115E6"/>
    <w:rsid w:val="00C1182A"/>
    <w:rsid w:val="00C11E5C"/>
    <w:rsid w:val="00C12570"/>
    <w:rsid w:val="00C14E14"/>
    <w:rsid w:val="00C15A00"/>
    <w:rsid w:val="00C245B2"/>
    <w:rsid w:val="00C245F4"/>
    <w:rsid w:val="00C24772"/>
    <w:rsid w:val="00C25E62"/>
    <w:rsid w:val="00C31C29"/>
    <w:rsid w:val="00C32079"/>
    <w:rsid w:val="00C3357A"/>
    <w:rsid w:val="00C34A48"/>
    <w:rsid w:val="00C37716"/>
    <w:rsid w:val="00C37F05"/>
    <w:rsid w:val="00C455E3"/>
    <w:rsid w:val="00C464CC"/>
    <w:rsid w:val="00C50452"/>
    <w:rsid w:val="00C51A83"/>
    <w:rsid w:val="00C61B1F"/>
    <w:rsid w:val="00C61FFE"/>
    <w:rsid w:val="00C62747"/>
    <w:rsid w:val="00C62760"/>
    <w:rsid w:val="00C62811"/>
    <w:rsid w:val="00C62B3B"/>
    <w:rsid w:val="00C706D0"/>
    <w:rsid w:val="00C71032"/>
    <w:rsid w:val="00C71C9A"/>
    <w:rsid w:val="00C743DF"/>
    <w:rsid w:val="00C813B8"/>
    <w:rsid w:val="00C8487A"/>
    <w:rsid w:val="00C8654D"/>
    <w:rsid w:val="00C87071"/>
    <w:rsid w:val="00C92488"/>
    <w:rsid w:val="00C92DA4"/>
    <w:rsid w:val="00C93F8A"/>
    <w:rsid w:val="00C958AE"/>
    <w:rsid w:val="00C95AC4"/>
    <w:rsid w:val="00C96E52"/>
    <w:rsid w:val="00C97FCF"/>
    <w:rsid w:val="00CA04E3"/>
    <w:rsid w:val="00CA0FEC"/>
    <w:rsid w:val="00CA42A9"/>
    <w:rsid w:val="00CB0180"/>
    <w:rsid w:val="00CB0550"/>
    <w:rsid w:val="00CB2CED"/>
    <w:rsid w:val="00CB2F1E"/>
    <w:rsid w:val="00CB3D20"/>
    <w:rsid w:val="00CB4F0A"/>
    <w:rsid w:val="00CB7FA6"/>
    <w:rsid w:val="00CC03C6"/>
    <w:rsid w:val="00CC3315"/>
    <w:rsid w:val="00CC364A"/>
    <w:rsid w:val="00CC580B"/>
    <w:rsid w:val="00CD3F26"/>
    <w:rsid w:val="00CD49F7"/>
    <w:rsid w:val="00CD5124"/>
    <w:rsid w:val="00CD51C4"/>
    <w:rsid w:val="00CD6854"/>
    <w:rsid w:val="00CE2AB0"/>
    <w:rsid w:val="00CE2DCF"/>
    <w:rsid w:val="00CF2091"/>
    <w:rsid w:val="00CF26C2"/>
    <w:rsid w:val="00CF4055"/>
    <w:rsid w:val="00CF6760"/>
    <w:rsid w:val="00CF6DD8"/>
    <w:rsid w:val="00CF768B"/>
    <w:rsid w:val="00D0069F"/>
    <w:rsid w:val="00D02079"/>
    <w:rsid w:val="00D02EC1"/>
    <w:rsid w:val="00D03E48"/>
    <w:rsid w:val="00D06247"/>
    <w:rsid w:val="00D06A15"/>
    <w:rsid w:val="00D1035B"/>
    <w:rsid w:val="00D11F26"/>
    <w:rsid w:val="00D21AD0"/>
    <w:rsid w:val="00D25564"/>
    <w:rsid w:val="00D25E54"/>
    <w:rsid w:val="00D31720"/>
    <w:rsid w:val="00D349F2"/>
    <w:rsid w:val="00D35FFB"/>
    <w:rsid w:val="00D364DC"/>
    <w:rsid w:val="00D37692"/>
    <w:rsid w:val="00D4232F"/>
    <w:rsid w:val="00D50B9D"/>
    <w:rsid w:val="00D51192"/>
    <w:rsid w:val="00D548A7"/>
    <w:rsid w:val="00D55288"/>
    <w:rsid w:val="00D55C29"/>
    <w:rsid w:val="00D568F2"/>
    <w:rsid w:val="00D6308F"/>
    <w:rsid w:val="00D64A9B"/>
    <w:rsid w:val="00D6596B"/>
    <w:rsid w:val="00D661C4"/>
    <w:rsid w:val="00D71F86"/>
    <w:rsid w:val="00D818FE"/>
    <w:rsid w:val="00D81D97"/>
    <w:rsid w:val="00D822D8"/>
    <w:rsid w:val="00D830DB"/>
    <w:rsid w:val="00D83238"/>
    <w:rsid w:val="00D834C0"/>
    <w:rsid w:val="00D84440"/>
    <w:rsid w:val="00D8534D"/>
    <w:rsid w:val="00D87F38"/>
    <w:rsid w:val="00D90862"/>
    <w:rsid w:val="00D95C52"/>
    <w:rsid w:val="00D96042"/>
    <w:rsid w:val="00D96048"/>
    <w:rsid w:val="00D96CA9"/>
    <w:rsid w:val="00DA0892"/>
    <w:rsid w:val="00DA1096"/>
    <w:rsid w:val="00DA1373"/>
    <w:rsid w:val="00DA306B"/>
    <w:rsid w:val="00DA41DD"/>
    <w:rsid w:val="00DA7BF8"/>
    <w:rsid w:val="00DB0026"/>
    <w:rsid w:val="00DB04FB"/>
    <w:rsid w:val="00DB081A"/>
    <w:rsid w:val="00DB0951"/>
    <w:rsid w:val="00DB32D8"/>
    <w:rsid w:val="00DB5BCF"/>
    <w:rsid w:val="00DC0969"/>
    <w:rsid w:val="00DC3EBC"/>
    <w:rsid w:val="00DC42E4"/>
    <w:rsid w:val="00DC43BD"/>
    <w:rsid w:val="00DC62FF"/>
    <w:rsid w:val="00DC6CEA"/>
    <w:rsid w:val="00DD21AF"/>
    <w:rsid w:val="00DD63BE"/>
    <w:rsid w:val="00DE2B58"/>
    <w:rsid w:val="00DE36B1"/>
    <w:rsid w:val="00DE403D"/>
    <w:rsid w:val="00DE4831"/>
    <w:rsid w:val="00DE4C75"/>
    <w:rsid w:val="00DE5F9F"/>
    <w:rsid w:val="00DE61DC"/>
    <w:rsid w:val="00DE66D1"/>
    <w:rsid w:val="00DE6BDA"/>
    <w:rsid w:val="00DE752A"/>
    <w:rsid w:val="00DE7598"/>
    <w:rsid w:val="00DF0AAD"/>
    <w:rsid w:val="00DF1FC7"/>
    <w:rsid w:val="00DF3404"/>
    <w:rsid w:val="00DF4236"/>
    <w:rsid w:val="00DF469A"/>
    <w:rsid w:val="00DF547D"/>
    <w:rsid w:val="00DF6192"/>
    <w:rsid w:val="00DF686B"/>
    <w:rsid w:val="00DF7A83"/>
    <w:rsid w:val="00E008C6"/>
    <w:rsid w:val="00E00A80"/>
    <w:rsid w:val="00E018A9"/>
    <w:rsid w:val="00E044AF"/>
    <w:rsid w:val="00E04842"/>
    <w:rsid w:val="00E05179"/>
    <w:rsid w:val="00E10B58"/>
    <w:rsid w:val="00E12A63"/>
    <w:rsid w:val="00E138A0"/>
    <w:rsid w:val="00E13B9C"/>
    <w:rsid w:val="00E145F4"/>
    <w:rsid w:val="00E1481F"/>
    <w:rsid w:val="00E1504E"/>
    <w:rsid w:val="00E1662C"/>
    <w:rsid w:val="00E17BF5"/>
    <w:rsid w:val="00E2214F"/>
    <w:rsid w:val="00E24289"/>
    <w:rsid w:val="00E27B58"/>
    <w:rsid w:val="00E27BBE"/>
    <w:rsid w:val="00E34E4D"/>
    <w:rsid w:val="00E419FF"/>
    <w:rsid w:val="00E41B7C"/>
    <w:rsid w:val="00E434C7"/>
    <w:rsid w:val="00E43578"/>
    <w:rsid w:val="00E463EB"/>
    <w:rsid w:val="00E4751D"/>
    <w:rsid w:val="00E50328"/>
    <w:rsid w:val="00E552A6"/>
    <w:rsid w:val="00E56ECF"/>
    <w:rsid w:val="00E57C11"/>
    <w:rsid w:val="00E610C3"/>
    <w:rsid w:val="00E614B9"/>
    <w:rsid w:val="00E619F7"/>
    <w:rsid w:val="00E63E43"/>
    <w:rsid w:val="00E67844"/>
    <w:rsid w:val="00E67E07"/>
    <w:rsid w:val="00E708A7"/>
    <w:rsid w:val="00E71661"/>
    <w:rsid w:val="00E725CD"/>
    <w:rsid w:val="00E733AB"/>
    <w:rsid w:val="00E753B1"/>
    <w:rsid w:val="00E75611"/>
    <w:rsid w:val="00E7598D"/>
    <w:rsid w:val="00E76355"/>
    <w:rsid w:val="00E77CB3"/>
    <w:rsid w:val="00E81B7C"/>
    <w:rsid w:val="00E84CD3"/>
    <w:rsid w:val="00E93601"/>
    <w:rsid w:val="00E94D82"/>
    <w:rsid w:val="00E96AF7"/>
    <w:rsid w:val="00E97F5F"/>
    <w:rsid w:val="00EA1834"/>
    <w:rsid w:val="00EA24FC"/>
    <w:rsid w:val="00EA5C26"/>
    <w:rsid w:val="00EA64DE"/>
    <w:rsid w:val="00EA66EC"/>
    <w:rsid w:val="00EA7FC1"/>
    <w:rsid w:val="00EB08D1"/>
    <w:rsid w:val="00EB33FD"/>
    <w:rsid w:val="00EB4E10"/>
    <w:rsid w:val="00EC077F"/>
    <w:rsid w:val="00EC0E1E"/>
    <w:rsid w:val="00EC1B97"/>
    <w:rsid w:val="00EC248C"/>
    <w:rsid w:val="00EC2C0A"/>
    <w:rsid w:val="00EC3113"/>
    <w:rsid w:val="00EC3F69"/>
    <w:rsid w:val="00EC5464"/>
    <w:rsid w:val="00EC602C"/>
    <w:rsid w:val="00EC73BA"/>
    <w:rsid w:val="00EC7619"/>
    <w:rsid w:val="00ED0E33"/>
    <w:rsid w:val="00ED6AB6"/>
    <w:rsid w:val="00ED6D27"/>
    <w:rsid w:val="00ED7FD4"/>
    <w:rsid w:val="00EE0D2D"/>
    <w:rsid w:val="00EF11C4"/>
    <w:rsid w:val="00EF1611"/>
    <w:rsid w:val="00EF3D7E"/>
    <w:rsid w:val="00EF424B"/>
    <w:rsid w:val="00EF528C"/>
    <w:rsid w:val="00EF67AD"/>
    <w:rsid w:val="00EF6B73"/>
    <w:rsid w:val="00F011AE"/>
    <w:rsid w:val="00F01754"/>
    <w:rsid w:val="00F02A1D"/>
    <w:rsid w:val="00F077E4"/>
    <w:rsid w:val="00F12099"/>
    <w:rsid w:val="00F135EB"/>
    <w:rsid w:val="00F137F1"/>
    <w:rsid w:val="00F213FB"/>
    <w:rsid w:val="00F22133"/>
    <w:rsid w:val="00F23ECA"/>
    <w:rsid w:val="00F249B9"/>
    <w:rsid w:val="00F2677C"/>
    <w:rsid w:val="00F31770"/>
    <w:rsid w:val="00F31A3B"/>
    <w:rsid w:val="00F325D2"/>
    <w:rsid w:val="00F33FF1"/>
    <w:rsid w:val="00F34ED2"/>
    <w:rsid w:val="00F3547E"/>
    <w:rsid w:val="00F365E7"/>
    <w:rsid w:val="00F3676F"/>
    <w:rsid w:val="00F474AE"/>
    <w:rsid w:val="00F50128"/>
    <w:rsid w:val="00F52FEE"/>
    <w:rsid w:val="00F53EA1"/>
    <w:rsid w:val="00F55889"/>
    <w:rsid w:val="00F57D48"/>
    <w:rsid w:val="00F57DFB"/>
    <w:rsid w:val="00F604B1"/>
    <w:rsid w:val="00F62B6C"/>
    <w:rsid w:val="00F65BB4"/>
    <w:rsid w:val="00F6719F"/>
    <w:rsid w:val="00F71238"/>
    <w:rsid w:val="00F7295F"/>
    <w:rsid w:val="00F779CA"/>
    <w:rsid w:val="00F80F72"/>
    <w:rsid w:val="00F81B7D"/>
    <w:rsid w:val="00F84D1E"/>
    <w:rsid w:val="00F855C2"/>
    <w:rsid w:val="00F86788"/>
    <w:rsid w:val="00F911C5"/>
    <w:rsid w:val="00F91AED"/>
    <w:rsid w:val="00F92FB3"/>
    <w:rsid w:val="00F94C0E"/>
    <w:rsid w:val="00F977EF"/>
    <w:rsid w:val="00FA3073"/>
    <w:rsid w:val="00FA58BA"/>
    <w:rsid w:val="00FA6F26"/>
    <w:rsid w:val="00FB0D0C"/>
    <w:rsid w:val="00FB10D0"/>
    <w:rsid w:val="00FB1CBB"/>
    <w:rsid w:val="00FB5CBC"/>
    <w:rsid w:val="00FB7BC6"/>
    <w:rsid w:val="00FC03A5"/>
    <w:rsid w:val="00FC0A6C"/>
    <w:rsid w:val="00FC0F4C"/>
    <w:rsid w:val="00FC3D76"/>
    <w:rsid w:val="00FC528D"/>
    <w:rsid w:val="00FC6B14"/>
    <w:rsid w:val="00FC7C6C"/>
    <w:rsid w:val="00FD1262"/>
    <w:rsid w:val="00FD2688"/>
    <w:rsid w:val="00FD2C46"/>
    <w:rsid w:val="00FD47A5"/>
    <w:rsid w:val="00FD5AEA"/>
    <w:rsid w:val="00FD5B1D"/>
    <w:rsid w:val="00FD7847"/>
    <w:rsid w:val="00FD7F55"/>
    <w:rsid w:val="00FE3F24"/>
    <w:rsid w:val="00FE470E"/>
    <w:rsid w:val="00FF0D02"/>
    <w:rsid w:val="00FF1232"/>
    <w:rsid w:val="00FF15BA"/>
    <w:rsid w:val="00FF4888"/>
    <w:rsid w:val="00FF4BF6"/>
    <w:rsid w:val="00FF7838"/>
    <w:rsid w:val="02D20AC5"/>
    <w:rsid w:val="036B35E2"/>
    <w:rsid w:val="08617139"/>
    <w:rsid w:val="090A30D0"/>
    <w:rsid w:val="099A1D53"/>
    <w:rsid w:val="0A12371B"/>
    <w:rsid w:val="0AB63253"/>
    <w:rsid w:val="0B422290"/>
    <w:rsid w:val="0D8B7D7D"/>
    <w:rsid w:val="0DE47A17"/>
    <w:rsid w:val="0E24155B"/>
    <w:rsid w:val="15DF582A"/>
    <w:rsid w:val="18417E96"/>
    <w:rsid w:val="1CFD7BDD"/>
    <w:rsid w:val="1D3C75C8"/>
    <w:rsid w:val="1F456C92"/>
    <w:rsid w:val="230B70AD"/>
    <w:rsid w:val="27471DF8"/>
    <w:rsid w:val="27DF3836"/>
    <w:rsid w:val="27FE1A27"/>
    <w:rsid w:val="286D3565"/>
    <w:rsid w:val="296D66B0"/>
    <w:rsid w:val="29FB10BC"/>
    <w:rsid w:val="2D401CB8"/>
    <w:rsid w:val="2F50533A"/>
    <w:rsid w:val="2FFD4875"/>
    <w:rsid w:val="32154142"/>
    <w:rsid w:val="32C21291"/>
    <w:rsid w:val="35312C59"/>
    <w:rsid w:val="35991CD1"/>
    <w:rsid w:val="39BD5FFD"/>
    <w:rsid w:val="3A783D6F"/>
    <w:rsid w:val="3CA65898"/>
    <w:rsid w:val="3D2C1DA4"/>
    <w:rsid w:val="3FC34F86"/>
    <w:rsid w:val="3FCF2DF7"/>
    <w:rsid w:val="41B324D2"/>
    <w:rsid w:val="445513DD"/>
    <w:rsid w:val="461C4B74"/>
    <w:rsid w:val="4DB622BC"/>
    <w:rsid w:val="4F777BD8"/>
    <w:rsid w:val="50381B7B"/>
    <w:rsid w:val="5081664F"/>
    <w:rsid w:val="56EB2C66"/>
    <w:rsid w:val="58A179B7"/>
    <w:rsid w:val="58A4529D"/>
    <w:rsid w:val="599809DA"/>
    <w:rsid w:val="5C197203"/>
    <w:rsid w:val="5DA24896"/>
    <w:rsid w:val="5F0635F4"/>
    <w:rsid w:val="628A3900"/>
    <w:rsid w:val="63716FF6"/>
    <w:rsid w:val="63DB16AB"/>
    <w:rsid w:val="654C36BD"/>
    <w:rsid w:val="673C1458"/>
    <w:rsid w:val="6837170B"/>
    <w:rsid w:val="684E50B5"/>
    <w:rsid w:val="69216249"/>
    <w:rsid w:val="6A247351"/>
    <w:rsid w:val="6B2B5D56"/>
    <w:rsid w:val="6B522790"/>
    <w:rsid w:val="6B8642F2"/>
    <w:rsid w:val="6C3324FB"/>
    <w:rsid w:val="6DE73D50"/>
    <w:rsid w:val="6DEE2BF6"/>
    <w:rsid w:val="723C619D"/>
    <w:rsid w:val="76CD26E4"/>
    <w:rsid w:val="777E42EF"/>
    <w:rsid w:val="785237B6"/>
    <w:rsid w:val="7A293CD4"/>
    <w:rsid w:val="7DEE2082"/>
    <w:rsid w:val="7EC53191"/>
    <w:rsid w:val="7F7C602D"/>
    <w:rsid w:val="7FF227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semiHidden="0" w:name="toc 4"/>
    <w:lsdException w:qFormat="1" w:uiPriority="39" w:semiHidden="0" w:name="toc 5"/>
    <w:lsdException w:qFormat="1" w:uiPriority="39" w:name="toc 6"/>
    <w:lsdException w:qFormat="1" w:uiPriority="39" w:name="toc 7"/>
    <w:lsdException w:qFormat="1" w:uiPriority="39" w:semiHidden="0"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qFormat="1" w:uiPriority="99"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42"/>
    <w:qFormat/>
    <w:uiPriority w:val="0"/>
    <w:pPr>
      <w:keepNext/>
      <w:keepLines/>
      <w:numPr>
        <w:ilvl w:val="0"/>
        <w:numId w:val="1"/>
      </w:numPr>
      <w:spacing w:before="480" w:after="0"/>
      <w:outlineLvl w:val="0"/>
    </w:pPr>
    <w:rPr>
      <w:rFonts w:asciiTheme="majorHAnsi" w:hAnsiTheme="majorHAnsi" w:eastAsiaTheme="majorEastAsia" w:cstheme="majorBidi"/>
      <w:b/>
      <w:bCs/>
      <w:color w:val="B45F07" w:themeColor="accent1" w:themeShade="BF"/>
      <w:sz w:val="28"/>
      <w:szCs w:val="28"/>
    </w:rPr>
  </w:style>
  <w:style w:type="paragraph" w:styleId="4">
    <w:name w:val="heading 2"/>
    <w:basedOn w:val="1"/>
    <w:next w:val="5"/>
    <w:link w:val="43"/>
    <w:unhideWhenUsed/>
    <w:qFormat/>
    <w:uiPriority w:val="9"/>
    <w:pPr>
      <w:keepNext/>
      <w:keepLines/>
      <w:numPr>
        <w:ilvl w:val="1"/>
        <w:numId w:val="1"/>
      </w:numPr>
      <w:spacing w:before="40" w:after="0"/>
      <w:outlineLvl w:val="1"/>
    </w:pPr>
    <w:rPr>
      <w:rFonts w:asciiTheme="majorHAnsi" w:hAnsiTheme="majorHAnsi" w:eastAsiaTheme="majorEastAsia" w:cstheme="majorBidi"/>
      <w:color w:val="B45F07" w:themeColor="accent1" w:themeShade="BF"/>
      <w:sz w:val="26"/>
      <w:szCs w:val="26"/>
    </w:rPr>
  </w:style>
  <w:style w:type="paragraph" w:styleId="5">
    <w:name w:val="heading 3"/>
    <w:basedOn w:val="1"/>
    <w:next w:val="6"/>
    <w:link w:val="44"/>
    <w:unhideWhenUsed/>
    <w:qFormat/>
    <w:uiPriority w:val="9"/>
    <w:pPr>
      <w:keepNext/>
      <w:keepLines/>
      <w:numPr>
        <w:ilvl w:val="2"/>
        <w:numId w:val="1"/>
      </w:numPr>
      <w:spacing w:before="40" w:after="0"/>
      <w:outlineLvl w:val="2"/>
    </w:pPr>
    <w:rPr>
      <w:rFonts w:asciiTheme="majorHAnsi" w:hAnsiTheme="majorHAnsi" w:eastAsiaTheme="majorEastAsia" w:cstheme="majorBidi"/>
      <w:color w:val="784004" w:themeColor="accent1" w:themeShade="80"/>
      <w:sz w:val="24"/>
      <w:szCs w:val="24"/>
    </w:rPr>
  </w:style>
  <w:style w:type="paragraph" w:styleId="7">
    <w:name w:val="heading 4"/>
    <w:next w:val="1"/>
    <w:link w:val="45"/>
    <w:unhideWhenUsed/>
    <w:qFormat/>
    <w:uiPriority w:val="9"/>
    <w:pPr>
      <w:keepNext/>
      <w:keepLines/>
      <w:numPr>
        <w:ilvl w:val="3"/>
        <w:numId w:val="1"/>
      </w:numPr>
      <w:spacing w:after="296" w:line="246" w:lineRule="auto"/>
      <w:ind w:right="-15"/>
      <w:outlineLvl w:val="3"/>
    </w:pPr>
    <w:rPr>
      <w:rFonts w:ascii="Times New Roman" w:hAnsi="Times New Roman" w:eastAsia="Times New Roman" w:cs="Times New Roman"/>
      <w:b/>
      <w:color w:val="000000"/>
      <w:sz w:val="24"/>
      <w:szCs w:val="22"/>
      <w:lang w:val="en-US" w:eastAsia="en-US" w:bidi="ar-SA"/>
    </w:rPr>
  </w:style>
  <w:style w:type="paragraph" w:styleId="8">
    <w:name w:val="heading 5"/>
    <w:next w:val="1"/>
    <w:link w:val="46"/>
    <w:unhideWhenUsed/>
    <w:qFormat/>
    <w:uiPriority w:val="9"/>
    <w:pPr>
      <w:keepNext/>
      <w:keepLines/>
      <w:numPr>
        <w:ilvl w:val="4"/>
        <w:numId w:val="1"/>
      </w:numPr>
      <w:spacing w:after="296" w:line="246" w:lineRule="auto"/>
      <w:ind w:right="-15"/>
      <w:outlineLvl w:val="4"/>
    </w:pPr>
    <w:rPr>
      <w:rFonts w:ascii="Times New Roman" w:hAnsi="Times New Roman" w:eastAsia="Times New Roman" w:cs="Times New Roman"/>
      <w:b/>
      <w:color w:val="000000"/>
      <w:sz w:val="24"/>
      <w:szCs w:val="22"/>
      <w:lang w:val="en-US" w:eastAsia="en-US" w:bidi="ar-SA"/>
    </w:rPr>
  </w:style>
  <w:style w:type="paragraph" w:styleId="9">
    <w:name w:val="heading 6"/>
    <w:basedOn w:val="1"/>
    <w:next w:val="1"/>
    <w:link w:val="7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784004" w:themeColor="accent1" w:themeShade="80"/>
    </w:rPr>
  </w:style>
  <w:style w:type="paragraph" w:styleId="10">
    <w:name w:val="heading 7"/>
    <w:basedOn w:val="1"/>
    <w:next w:val="1"/>
    <w:link w:val="7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784004" w:themeColor="accent1" w:themeShade="80"/>
    </w:rPr>
  </w:style>
  <w:style w:type="paragraph" w:styleId="11">
    <w:name w:val="heading 8"/>
    <w:basedOn w:val="1"/>
    <w:next w:val="1"/>
    <w:link w:val="7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2">
    <w:name w:val="heading 9"/>
    <w:basedOn w:val="1"/>
    <w:next w:val="1"/>
    <w:link w:val="7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2">
    <w:name w:val="11 Normal02-Second&amp;OnwardParagraph"/>
    <w:qFormat/>
    <w:uiPriority w:val="0"/>
    <w:pPr>
      <w:spacing w:before="400" w:after="400" w:line="360" w:lineRule="auto"/>
      <w:ind w:firstLine="720"/>
      <w:jc w:val="both"/>
    </w:pPr>
    <w:rPr>
      <w:rFonts w:ascii="Times New Roman" w:hAnsi="Times New Roman" w:eastAsia="MS Mincho" w:cs="Arial"/>
      <w:sz w:val="24"/>
      <w:szCs w:val="24"/>
      <w:lang w:val="en-US" w:eastAsia="en-US" w:bidi="ar-SA"/>
    </w:rPr>
  </w:style>
  <w:style w:type="paragraph" w:customStyle="1" w:styleId="6">
    <w:name w:val="10 Normal01-FirstParagraph"/>
    <w:next w:val="2"/>
    <w:qFormat/>
    <w:uiPriority w:val="0"/>
    <w:pPr>
      <w:spacing w:before="400" w:after="400" w:line="360" w:lineRule="auto"/>
      <w:jc w:val="both"/>
    </w:pPr>
    <w:rPr>
      <w:rFonts w:ascii="Times New Roman" w:hAnsi="Times New Roman" w:eastAsia="MS Mincho" w:cs="Times New Roman"/>
      <w:sz w:val="24"/>
      <w:szCs w:val="24"/>
      <w:lang w:val="en-US" w:eastAsia="en-US" w:bidi="ar-SA"/>
    </w:rPr>
  </w:style>
  <w:style w:type="paragraph" w:styleId="15">
    <w:name w:val="Balloon Text"/>
    <w:basedOn w:val="1"/>
    <w:link w:val="48"/>
    <w:unhideWhenUsed/>
    <w:qFormat/>
    <w:uiPriority w:val="99"/>
    <w:pPr>
      <w:spacing w:after="0" w:line="240" w:lineRule="auto"/>
    </w:pPr>
    <w:rPr>
      <w:rFonts w:ascii="Tahoma" w:hAnsi="Tahoma" w:cs="Tahoma"/>
      <w:sz w:val="16"/>
      <w:szCs w:val="16"/>
    </w:rPr>
  </w:style>
  <w:style w:type="paragraph" w:styleId="16">
    <w:name w:val="Body Text"/>
    <w:basedOn w:val="1"/>
    <w:link w:val="58"/>
    <w:semiHidden/>
    <w:unhideWhenUsed/>
    <w:qFormat/>
    <w:uiPriority w:val="0"/>
    <w:pPr>
      <w:spacing w:after="0" w:line="240" w:lineRule="auto"/>
      <w:jc w:val="center"/>
    </w:pPr>
    <w:rPr>
      <w:rFonts w:ascii="Arial Black" w:hAnsi="Arial Black" w:eastAsia="Times New Roman" w:cs="Times New Roman"/>
      <w:sz w:val="32"/>
      <w:szCs w:val="24"/>
    </w:rPr>
  </w:style>
  <w:style w:type="paragraph" w:styleId="17">
    <w:name w:val="Body Text 2"/>
    <w:basedOn w:val="1"/>
    <w:link w:val="60"/>
    <w:unhideWhenUsed/>
    <w:qFormat/>
    <w:uiPriority w:val="99"/>
    <w:pPr>
      <w:spacing w:after="120" w:line="480" w:lineRule="auto"/>
    </w:pPr>
    <w:rPr>
      <w:rFonts w:ascii="Times New Roman" w:hAnsi="Times New Roman" w:eastAsia="Times New Roman" w:cs="Times New Roman"/>
      <w:sz w:val="24"/>
      <w:szCs w:val="24"/>
    </w:rPr>
  </w:style>
  <w:style w:type="paragraph" w:styleId="18">
    <w:name w:val="caption"/>
    <w:basedOn w:val="1"/>
    <w:next w:val="1"/>
    <w:qFormat/>
    <w:uiPriority w:val="35"/>
    <w:pPr>
      <w:spacing w:line="240" w:lineRule="auto"/>
      <w:jc w:val="center"/>
    </w:pPr>
    <w:rPr>
      <w:rFonts w:ascii="Times New Roman" w:hAnsi="Times New Roman" w:cs="Times New Roman" w:eastAsiaTheme="minorHAnsi"/>
      <w:b/>
      <w:iCs/>
      <w:color w:val="1F497D"/>
    </w:rPr>
  </w:style>
  <w:style w:type="paragraph" w:styleId="19">
    <w:name w:val="annotation text"/>
    <w:basedOn w:val="1"/>
    <w:link w:val="52"/>
    <w:semiHidden/>
    <w:unhideWhenUsed/>
    <w:qFormat/>
    <w:uiPriority w:val="99"/>
    <w:pPr>
      <w:spacing w:line="240" w:lineRule="auto"/>
    </w:pPr>
    <w:rPr>
      <w:sz w:val="20"/>
      <w:szCs w:val="20"/>
    </w:rPr>
  </w:style>
  <w:style w:type="paragraph" w:styleId="20">
    <w:name w:val="annotation subject"/>
    <w:basedOn w:val="19"/>
    <w:next w:val="19"/>
    <w:link w:val="53"/>
    <w:semiHidden/>
    <w:unhideWhenUsed/>
    <w:qFormat/>
    <w:uiPriority w:val="99"/>
    <w:rPr>
      <w:b/>
      <w:bCs/>
    </w:rPr>
  </w:style>
  <w:style w:type="character" w:styleId="21">
    <w:name w:val="Emphasis"/>
    <w:basedOn w:val="13"/>
    <w:qFormat/>
    <w:uiPriority w:val="20"/>
    <w:rPr>
      <w:i/>
      <w:iCs/>
    </w:rPr>
  </w:style>
  <w:style w:type="character" w:styleId="22">
    <w:name w:val="FollowedHyperlink"/>
    <w:basedOn w:val="13"/>
    <w:semiHidden/>
    <w:unhideWhenUsed/>
    <w:qFormat/>
    <w:uiPriority w:val="99"/>
    <w:rPr>
      <w:color w:val="B26B02" w:themeColor="followedHyperlink"/>
      <w:u w:val="single"/>
      <w14:textFill>
        <w14:solidFill>
          <w14:schemeClr w14:val="folHlink"/>
        </w14:solidFill>
      </w14:textFill>
    </w:rPr>
  </w:style>
  <w:style w:type="paragraph" w:styleId="23">
    <w:name w:val="footer"/>
    <w:basedOn w:val="1"/>
    <w:link w:val="47"/>
    <w:unhideWhenUsed/>
    <w:qFormat/>
    <w:uiPriority w:val="99"/>
    <w:pPr>
      <w:tabs>
        <w:tab w:val="center" w:pos="4680"/>
        <w:tab w:val="right" w:pos="9360"/>
      </w:tabs>
      <w:spacing w:after="0" w:line="240" w:lineRule="auto"/>
    </w:pPr>
  </w:style>
  <w:style w:type="paragraph" w:styleId="24">
    <w:name w:val="header"/>
    <w:basedOn w:val="1"/>
    <w:link w:val="50"/>
    <w:unhideWhenUsed/>
    <w:qFormat/>
    <w:uiPriority w:val="99"/>
    <w:pPr>
      <w:tabs>
        <w:tab w:val="center" w:pos="4680"/>
        <w:tab w:val="right" w:pos="9360"/>
      </w:tabs>
      <w:spacing w:after="0" w:line="240" w:lineRule="auto"/>
    </w:pPr>
    <w:rPr>
      <w:rFonts w:eastAsiaTheme="minorHAnsi"/>
    </w:rPr>
  </w:style>
  <w:style w:type="character" w:styleId="25">
    <w:name w:val="HTML Cite"/>
    <w:basedOn w:val="13"/>
    <w:semiHidden/>
    <w:unhideWhenUsed/>
    <w:qFormat/>
    <w:uiPriority w:val="99"/>
    <w:rPr>
      <w:i/>
      <w:iCs/>
    </w:rPr>
  </w:style>
  <w:style w:type="paragraph" w:styleId="26">
    <w:name w:val="HTML Preformatted"/>
    <w:basedOn w:val="1"/>
    <w:link w:val="5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7">
    <w:name w:val="Hyperlink"/>
    <w:basedOn w:val="13"/>
    <w:unhideWhenUsed/>
    <w:qFormat/>
    <w:uiPriority w:val="99"/>
    <w:rPr>
      <w:color w:val="6B9F25" w:themeColor="hyperlink"/>
      <w:u w:val="single"/>
      <w14:textFill>
        <w14:solidFill>
          <w14:schemeClr w14:val="hlink"/>
        </w14:solidFill>
      </w14:textFill>
    </w:rPr>
  </w:style>
  <w:style w:type="paragraph" w:styleId="28">
    <w:name w:val="Normal (Web)"/>
    <w:basedOn w:val="1"/>
    <w:link w:val="103"/>
    <w:unhideWhenUsed/>
    <w:qFormat/>
    <w:uiPriority w:val="99"/>
    <w:pPr>
      <w:spacing w:before="100" w:beforeAutospacing="1" w:after="115" w:line="240" w:lineRule="auto"/>
    </w:pPr>
    <w:rPr>
      <w:rFonts w:ascii="Times New Roman" w:hAnsi="Times New Roman" w:eastAsia="Times New Roman" w:cs="Times New Roman"/>
      <w:sz w:val="24"/>
      <w:szCs w:val="24"/>
      <w:lang w:bidi="bn-BD"/>
    </w:rPr>
  </w:style>
  <w:style w:type="character" w:styleId="29">
    <w:name w:val="page number"/>
    <w:basedOn w:val="13"/>
    <w:semiHidden/>
    <w:unhideWhenUsed/>
    <w:qFormat/>
    <w:uiPriority w:val="99"/>
  </w:style>
  <w:style w:type="character" w:styleId="30">
    <w:name w:val="Strong"/>
    <w:basedOn w:val="13"/>
    <w:qFormat/>
    <w:uiPriority w:val="22"/>
    <w:rPr>
      <w:b/>
      <w:bCs/>
    </w:rPr>
  </w:style>
  <w:style w:type="table" w:styleId="31">
    <w:name w:val="Table Grid"/>
    <w:basedOn w:val="14"/>
    <w:qFormat/>
    <w:uiPriority w:val="39"/>
    <w:pPr>
      <w:spacing w:after="0" w:line="240" w:lineRule="auto"/>
    </w:pPr>
    <w:rPr>
      <w:lang w:val="en-MY"/>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authorities"/>
    <w:next w:val="1"/>
    <w:unhideWhenUsed/>
    <w:qFormat/>
    <w:uiPriority w:val="99"/>
    <w:pPr>
      <w:tabs>
        <w:tab w:val="right" w:pos="10206"/>
      </w:tabs>
      <w:spacing w:after="200" w:line="240" w:lineRule="auto"/>
      <w:ind w:left="2268" w:hanging="1548"/>
    </w:pPr>
    <w:rPr>
      <w:rFonts w:ascii="Times New Roman" w:hAnsi="Times New Roman" w:eastAsia="MS Mincho" w:cs="Arial"/>
      <w:sz w:val="24"/>
      <w:szCs w:val="24"/>
      <w:lang w:val="en-US" w:eastAsia="en-US" w:bidi="ar-SA"/>
    </w:rPr>
  </w:style>
  <w:style w:type="paragraph" w:styleId="33">
    <w:name w:val="table of figures"/>
    <w:next w:val="6"/>
    <w:unhideWhenUsed/>
    <w:qFormat/>
    <w:uiPriority w:val="99"/>
    <w:pPr>
      <w:tabs>
        <w:tab w:val="left" w:pos="1843"/>
        <w:tab w:val="right" w:pos="8335"/>
      </w:tabs>
      <w:spacing w:after="240" w:line="240" w:lineRule="auto"/>
      <w:ind w:left="1843" w:right="680" w:hanging="1843"/>
    </w:pPr>
    <w:rPr>
      <w:rFonts w:ascii="Times New Roman" w:hAnsi="Times New Roman" w:eastAsia="MS Mincho" w:cs="Arial"/>
      <w:bCs/>
      <w:sz w:val="24"/>
      <w:szCs w:val="24"/>
      <w:lang w:val="en-US" w:eastAsia="en-US" w:bidi="ar-SA"/>
    </w:rPr>
  </w:style>
  <w:style w:type="paragraph" w:styleId="34">
    <w:name w:val="toc 1"/>
    <w:basedOn w:val="1"/>
    <w:next w:val="1"/>
    <w:unhideWhenUsed/>
    <w:qFormat/>
    <w:uiPriority w:val="39"/>
    <w:pPr>
      <w:spacing w:after="100"/>
    </w:pPr>
  </w:style>
  <w:style w:type="paragraph" w:styleId="35">
    <w:name w:val="toc 2"/>
    <w:basedOn w:val="1"/>
    <w:next w:val="1"/>
    <w:unhideWhenUsed/>
    <w:qFormat/>
    <w:uiPriority w:val="39"/>
    <w:pPr>
      <w:spacing w:after="100"/>
      <w:ind w:left="220"/>
    </w:pPr>
    <w:rPr>
      <w:rFonts w:ascii="Times New Roman" w:hAnsi="Times New Roman" w:cs="Times New Roman"/>
      <w:sz w:val="24"/>
      <w:szCs w:val="24"/>
    </w:rPr>
  </w:style>
  <w:style w:type="paragraph" w:styleId="36">
    <w:name w:val="toc 3"/>
    <w:basedOn w:val="1"/>
    <w:next w:val="1"/>
    <w:semiHidden/>
    <w:unhideWhenUsed/>
    <w:qFormat/>
    <w:uiPriority w:val="39"/>
    <w:pPr>
      <w:tabs>
        <w:tab w:val="right" w:leader="dot" w:pos="9350"/>
      </w:tabs>
      <w:spacing w:before="100" w:beforeAutospacing="1" w:after="100" w:afterAutospacing="1"/>
      <w:ind w:left="440"/>
    </w:pPr>
  </w:style>
  <w:style w:type="paragraph" w:styleId="37">
    <w:name w:val="toc 4"/>
    <w:basedOn w:val="1"/>
    <w:next w:val="1"/>
    <w:unhideWhenUsed/>
    <w:qFormat/>
    <w:uiPriority w:val="39"/>
    <w:pPr>
      <w:spacing w:after="100"/>
    </w:pPr>
    <w:rPr>
      <w:rFonts w:ascii="Times New Roman" w:hAnsi="Times New Roman" w:cs="Times New Roman"/>
      <w:b/>
    </w:rPr>
  </w:style>
  <w:style w:type="paragraph" w:styleId="38">
    <w:name w:val="toc 5"/>
    <w:basedOn w:val="1"/>
    <w:next w:val="1"/>
    <w:unhideWhenUsed/>
    <w:qFormat/>
    <w:uiPriority w:val="39"/>
    <w:pPr>
      <w:spacing w:after="100"/>
      <w:ind w:left="880"/>
    </w:pPr>
  </w:style>
  <w:style w:type="paragraph" w:styleId="39">
    <w:name w:val="toc 6"/>
    <w:basedOn w:val="1"/>
    <w:next w:val="1"/>
    <w:semiHidden/>
    <w:unhideWhenUsed/>
    <w:qFormat/>
    <w:uiPriority w:val="39"/>
    <w:pPr>
      <w:spacing w:after="100"/>
      <w:ind w:left="1100"/>
    </w:pPr>
  </w:style>
  <w:style w:type="paragraph" w:styleId="40">
    <w:name w:val="toc 7"/>
    <w:basedOn w:val="1"/>
    <w:next w:val="1"/>
    <w:semiHidden/>
    <w:unhideWhenUsed/>
    <w:qFormat/>
    <w:uiPriority w:val="39"/>
    <w:pPr>
      <w:spacing w:after="100"/>
      <w:ind w:left="1320"/>
    </w:pPr>
  </w:style>
  <w:style w:type="paragraph" w:styleId="41">
    <w:name w:val="toc 8"/>
    <w:basedOn w:val="1"/>
    <w:next w:val="1"/>
    <w:unhideWhenUsed/>
    <w:qFormat/>
    <w:uiPriority w:val="39"/>
    <w:pPr>
      <w:spacing w:after="0"/>
      <w:ind w:left="1540"/>
    </w:pPr>
    <w:rPr>
      <w:rFonts w:cs="Times New Roman"/>
      <w:sz w:val="18"/>
      <w:szCs w:val="21"/>
    </w:rPr>
  </w:style>
  <w:style w:type="character" w:customStyle="1" w:styleId="42">
    <w:name w:val="Heading 1 Char"/>
    <w:basedOn w:val="13"/>
    <w:link w:val="3"/>
    <w:qFormat/>
    <w:uiPriority w:val="0"/>
    <w:rPr>
      <w:rFonts w:asciiTheme="majorHAnsi" w:hAnsiTheme="majorHAnsi" w:eastAsiaTheme="majorEastAsia" w:cstheme="majorBidi"/>
      <w:b/>
      <w:bCs/>
      <w:color w:val="B45F07" w:themeColor="accent1" w:themeShade="BF"/>
      <w:sz w:val="28"/>
      <w:szCs w:val="28"/>
    </w:rPr>
  </w:style>
  <w:style w:type="character" w:customStyle="1" w:styleId="43">
    <w:name w:val="Heading 2 Char"/>
    <w:basedOn w:val="13"/>
    <w:link w:val="4"/>
    <w:qFormat/>
    <w:uiPriority w:val="9"/>
    <w:rPr>
      <w:rFonts w:asciiTheme="majorHAnsi" w:hAnsiTheme="majorHAnsi" w:eastAsiaTheme="majorEastAsia" w:cstheme="majorBidi"/>
      <w:color w:val="B45F07" w:themeColor="accent1" w:themeShade="BF"/>
      <w:sz w:val="26"/>
      <w:szCs w:val="26"/>
    </w:rPr>
  </w:style>
  <w:style w:type="character" w:customStyle="1" w:styleId="44">
    <w:name w:val="Heading 3 Char"/>
    <w:basedOn w:val="13"/>
    <w:link w:val="5"/>
    <w:qFormat/>
    <w:uiPriority w:val="9"/>
    <w:rPr>
      <w:rFonts w:asciiTheme="majorHAnsi" w:hAnsiTheme="majorHAnsi" w:eastAsiaTheme="majorEastAsia" w:cstheme="majorBidi"/>
      <w:color w:val="784004" w:themeColor="accent1" w:themeShade="80"/>
      <w:sz w:val="24"/>
      <w:szCs w:val="24"/>
    </w:rPr>
  </w:style>
  <w:style w:type="character" w:customStyle="1" w:styleId="45">
    <w:name w:val="Heading 4 Char"/>
    <w:basedOn w:val="13"/>
    <w:link w:val="7"/>
    <w:qFormat/>
    <w:uiPriority w:val="9"/>
    <w:rPr>
      <w:rFonts w:ascii="Times New Roman" w:hAnsi="Times New Roman" w:eastAsia="Times New Roman" w:cs="Times New Roman"/>
      <w:b/>
      <w:color w:val="000000"/>
      <w:sz w:val="24"/>
    </w:rPr>
  </w:style>
  <w:style w:type="character" w:customStyle="1" w:styleId="46">
    <w:name w:val="Heading 5 Char"/>
    <w:basedOn w:val="13"/>
    <w:link w:val="8"/>
    <w:qFormat/>
    <w:uiPriority w:val="9"/>
    <w:rPr>
      <w:rFonts w:ascii="Times New Roman" w:hAnsi="Times New Roman" w:eastAsia="Times New Roman" w:cs="Times New Roman"/>
      <w:b/>
      <w:color w:val="000000"/>
      <w:sz w:val="24"/>
    </w:rPr>
  </w:style>
  <w:style w:type="character" w:customStyle="1" w:styleId="47">
    <w:name w:val="Footer Char"/>
    <w:basedOn w:val="13"/>
    <w:link w:val="23"/>
    <w:qFormat/>
    <w:uiPriority w:val="99"/>
    <w:rPr>
      <w:rFonts w:eastAsiaTheme="minorEastAsia"/>
    </w:rPr>
  </w:style>
  <w:style w:type="character" w:customStyle="1" w:styleId="48">
    <w:name w:val="Balloon Text Char"/>
    <w:basedOn w:val="13"/>
    <w:link w:val="15"/>
    <w:semiHidden/>
    <w:qFormat/>
    <w:uiPriority w:val="99"/>
    <w:rPr>
      <w:rFonts w:ascii="Tahoma" w:hAnsi="Tahoma" w:cs="Tahoma" w:eastAsiaTheme="minorEastAsia"/>
      <w:sz w:val="16"/>
      <w:szCs w:val="16"/>
    </w:rPr>
  </w:style>
  <w:style w:type="paragraph" w:styleId="49">
    <w:name w:val="List Paragraph"/>
    <w:basedOn w:val="1"/>
    <w:qFormat/>
    <w:uiPriority w:val="34"/>
    <w:pPr>
      <w:ind w:left="720"/>
      <w:contextualSpacing/>
    </w:pPr>
  </w:style>
  <w:style w:type="character" w:customStyle="1" w:styleId="50">
    <w:name w:val="Header Char"/>
    <w:basedOn w:val="13"/>
    <w:link w:val="24"/>
    <w:qFormat/>
    <w:uiPriority w:val="99"/>
  </w:style>
  <w:style w:type="character" w:customStyle="1" w:styleId="51">
    <w:name w:val="Header Char1"/>
    <w:basedOn w:val="13"/>
    <w:semiHidden/>
    <w:qFormat/>
    <w:uiPriority w:val="99"/>
    <w:rPr>
      <w:rFonts w:eastAsiaTheme="minorEastAsia"/>
    </w:rPr>
  </w:style>
  <w:style w:type="character" w:customStyle="1" w:styleId="52">
    <w:name w:val="Comment Text Char"/>
    <w:basedOn w:val="13"/>
    <w:link w:val="19"/>
    <w:semiHidden/>
    <w:qFormat/>
    <w:uiPriority w:val="99"/>
    <w:rPr>
      <w:rFonts w:eastAsiaTheme="minorEastAsia"/>
      <w:sz w:val="20"/>
      <w:szCs w:val="20"/>
    </w:rPr>
  </w:style>
  <w:style w:type="character" w:customStyle="1" w:styleId="53">
    <w:name w:val="Comment Subject Char"/>
    <w:basedOn w:val="52"/>
    <w:link w:val="20"/>
    <w:semiHidden/>
    <w:qFormat/>
    <w:uiPriority w:val="99"/>
    <w:rPr>
      <w:rFonts w:eastAsiaTheme="minorEastAsia"/>
      <w:b/>
      <w:bCs/>
      <w:sz w:val="20"/>
      <w:szCs w:val="20"/>
    </w:rPr>
  </w:style>
  <w:style w:type="paragraph" w:styleId="54">
    <w:name w:val="No Spacing"/>
    <w:qFormat/>
    <w:uiPriority w:val="1"/>
    <w:pPr>
      <w:spacing w:after="0" w:line="240" w:lineRule="auto"/>
      <w:jc w:val="both"/>
    </w:pPr>
    <w:rPr>
      <w:rFonts w:ascii="Times New Roman" w:hAnsi="Times New Roman" w:cs="Times New Roman" w:eastAsiaTheme="minorHAnsi"/>
      <w:color w:val="000000"/>
      <w:sz w:val="22"/>
      <w:szCs w:val="22"/>
      <w:lang w:val="en-US" w:eastAsia="en-US" w:bidi="ar-SA"/>
    </w:rPr>
  </w:style>
  <w:style w:type="paragraph" w:customStyle="1" w:styleId="55">
    <w:name w:val="ui_qtext_para"/>
    <w:basedOn w:val="1"/>
    <w:qFormat/>
    <w:uiPriority w:val="99"/>
    <w:pPr>
      <w:spacing w:before="100" w:beforeAutospacing="1" w:after="100" w:afterAutospacing="1" w:line="240" w:lineRule="auto"/>
    </w:pPr>
    <w:rPr>
      <w:rFonts w:ascii="Times New Roman" w:hAnsi="Times New Roman" w:eastAsia="Times New Roman" w:cs="Times New Roman"/>
      <w:sz w:val="24"/>
      <w:szCs w:val="24"/>
      <w:lang w:bidi="bn-IN"/>
    </w:rPr>
  </w:style>
  <w:style w:type="table" w:customStyle="1" w:styleId="56">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57">
    <w:name w:val="HTML Preformatted Char"/>
    <w:basedOn w:val="13"/>
    <w:link w:val="26"/>
    <w:semiHidden/>
    <w:qFormat/>
    <w:uiPriority w:val="99"/>
    <w:rPr>
      <w:rFonts w:ascii="Courier New" w:hAnsi="Courier New" w:eastAsia="Times New Roman" w:cs="Courier New"/>
      <w:sz w:val="20"/>
      <w:szCs w:val="20"/>
    </w:rPr>
  </w:style>
  <w:style w:type="character" w:customStyle="1" w:styleId="58">
    <w:name w:val="Body Text Char"/>
    <w:basedOn w:val="13"/>
    <w:link w:val="16"/>
    <w:semiHidden/>
    <w:qFormat/>
    <w:locked/>
    <w:uiPriority w:val="0"/>
    <w:rPr>
      <w:rFonts w:ascii="Arial Black" w:hAnsi="Arial Black" w:eastAsia="Times New Roman" w:cs="Times New Roman"/>
      <w:sz w:val="32"/>
      <w:szCs w:val="24"/>
    </w:rPr>
  </w:style>
  <w:style w:type="character" w:customStyle="1" w:styleId="59">
    <w:name w:val="Body Text Char1"/>
    <w:basedOn w:val="13"/>
    <w:semiHidden/>
    <w:qFormat/>
    <w:uiPriority w:val="0"/>
    <w:rPr>
      <w:rFonts w:eastAsiaTheme="minorEastAsia"/>
    </w:rPr>
  </w:style>
  <w:style w:type="character" w:customStyle="1" w:styleId="60">
    <w:name w:val="Body Text 2 Char"/>
    <w:basedOn w:val="13"/>
    <w:link w:val="17"/>
    <w:semiHidden/>
    <w:qFormat/>
    <w:uiPriority w:val="99"/>
    <w:rPr>
      <w:rFonts w:ascii="Times New Roman" w:hAnsi="Times New Roman" w:eastAsia="Times New Roman" w:cs="Times New Roman"/>
      <w:sz w:val="24"/>
      <w:szCs w:val="24"/>
    </w:rPr>
  </w:style>
  <w:style w:type="paragraph" w:customStyle="1" w:styleId="61">
    <w:name w:val="TOC Heading"/>
    <w:basedOn w:val="3"/>
    <w:next w:val="1"/>
    <w:semiHidden/>
    <w:unhideWhenUsed/>
    <w:qFormat/>
    <w:uiPriority w:val="39"/>
    <w:pPr>
      <w:outlineLvl w:val="9"/>
    </w:pPr>
  </w:style>
  <w:style w:type="paragraph" w:customStyle="1" w:styleId="62">
    <w:name w:val="msonormal"/>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Intense Emphasis"/>
    <w:basedOn w:val="13"/>
    <w:qFormat/>
    <w:uiPriority w:val="21"/>
    <w:rPr>
      <w:b/>
      <w:bCs/>
      <w:i/>
      <w:iCs/>
      <w:color w:val="F07F09" w:themeColor="accent1"/>
      <w14:textFill>
        <w14:solidFill>
          <w14:schemeClr w14:val="accent1"/>
        </w14:solidFill>
      </w14:textFill>
    </w:rPr>
  </w:style>
  <w:style w:type="character" w:customStyle="1" w:styleId="64">
    <w:name w:val="apple-converted-space"/>
    <w:basedOn w:val="13"/>
    <w:qFormat/>
    <w:uiPriority w:val="0"/>
  </w:style>
  <w:style w:type="character" w:customStyle="1" w:styleId="65">
    <w:name w:val="fontstyle01"/>
    <w:basedOn w:val="13"/>
    <w:qFormat/>
    <w:uiPriority w:val="0"/>
    <w:rPr>
      <w:rFonts w:hint="default" w:ascii="Times New Roman" w:hAnsi="Times New Roman" w:cs="Times New Roman"/>
      <w:color w:val="000000"/>
      <w:sz w:val="24"/>
      <w:szCs w:val="24"/>
    </w:rPr>
  </w:style>
  <w:style w:type="character" w:customStyle="1" w:styleId="66">
    <w:name w:val="t"/>
    <w:basedOn w:val="13"/>
    <w:qFormat/>
    <w:uiPriority w:val="0"/>
  </w:style>
  <w:style w:type="character" w:customStyle="1" w:styleId="67">
    <w:name w:val="qlink_container"/>
    <w:basedOn w:val="13"/>
    <w:qFormat/>
    <w:uiPriority w:val="0"/>
  </w:style>
  <w:style w:type="character" w:customStyle="1" w:styleId="68">
    <w:name w:val="ui_qtext_rendered_qtext"/>
    <w:basedOn w:val="13"/>
    <w:qFormat/>
    <w:uiPriority w:val="0"/>
  </w:style>
  <w:style w:type="character" w:customStyle="1" w:styleId="69">
    <w:name w:val="ilfuvd"/>
    <w:basedOn w:val="13"/>
    <w:qFormat/>
    <w:uiPriority w:val="0"/>
  </w:style>
  <w:style w:type="character" w:customStyle="1" w:styleId="70">
    <w:name w:val="Heading 6 Char"/>
    <w:basedOn w:val="13"/>
    <w:link w:val="9"/>
    <w:semiHidden/>
    <w:qFormat/>
    <w:uiPriority w:val="9"/>
    <w:rPr>
      <w:rFonts w:asciiTheme="majorHAnsi" w:hAnsiTheme="majorHAnsi" w:eastAsiaTheme="majorEastAsia" w:cstheme="majorBidi"/>
      <w:color w:val="784004" w:themeColor="accent1" w:themeShade="80"/>
    </w:rPr>
  </w:style>
  <w:style w:type="character" w:customStyle="1" w:styleId="71">
    <w:name w:val="Heading 7 Char"/>
    <w:basedOn w:val="13"/>
    <w:link w:val="10"/>
    <w:semiHidden/>
    <w:qFormat/>
    <w:uiPriority w:val="9"/>
    <w:rPr>
      <w:rFonts w:asciiTheme="majorHAnsi" w:hAnsiTheme="majorHAnsi" w:eastAsiaTheme="majorEastAsia" w:cstheme="majorBidi"/>
      <w:i/>
      <w:iCs/>
      <w:color w:val="784004" w:themeColor="accent1" w:themeShade="80"/>
    </w:rPr>
  </w:style>
  <w:style w:type="character" w:customStyle="1" w:styleId="72">
    <w:name w:val="Heading 8 Char"/>
    <w:basedOn w:val="13"/>
    <w:link w:val="11"/>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3"/>
    <w:link w:val="12"/>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05a Declaration-Title"/>
    <w:next w:val="6"/>
    <w:link w:val="108"/>
    <w:qFormat/>
    <w:uiPriority w:val="0"/>
    <w:pPr>
      <w:pageBreakBefore/>
      <w:spacing w:before="3000" w:after="400" w:line="1080" w:lineRule="exact"/>
      <w:jc w:val="center"/>
      <w:outlineLvl w:val="0"/>
    </w:pPr>
    <w:rPr>
      <w:rFonts w:ascii="Times New Roman" w:hAnsi="Times New Roman" w:eastAsia="MS Gothic" w:cs="Times New Roman"/>
      <w:b/>
      <w:bCs/>
      <w:sz w:val="24"/>
      <w:szCs w:val="24"/>
      <w:lang w:val="en-US" w:eastAsia="en-US" w:bidi="ar-SA"/>
    </w:rPr>
  </w:style>
  <w:style w:type="paragraph" w:customStyle="1" w:styleId="75">
    <w:name w:val="01 FirstPage01"/>
    <w:next w:val="76"/>
    <w:qFormat/>
    <w:uiPriority w:val="0"/>
    <w:pPr>
      <w:spacing w:after="0" w:line="240" w:lineRule="auto"/>
      <w:jc w:val="center"/>
    </w:pPr>
    <w:rPr>
      <w:rFonts w:ascii="Times New Roman" w:hAnsi="Times New Roman" w:eastAsia="MS Gothic" w:cs="Times New Roman"/>
      <w:bCs/>
      <w:caps/>
      <w:sz w:val="24"/>
      <w:szCs w:val="24"/>
      <w:lang w:val="en-US" w:eastAsia="en-US" w:bidi="ar-SA"/>
    </w:rPr>
  </w:style>
  <w:style w:type="paragraph" w:customStyle="1" w:styleId="76">
    <w:name w:val="02 FirstPage02"/>
    <w:next w:val="77"/>
    <w:qFormat/>
    <w:uiPriority w:val="0"/>
    <w:pPr>
      <w:spacing w:before="3000" w:after="3000" w:line="240" w:lineRule="auto"/>
      <w:jc w:val="center"/>
    </w:pPr>
    <w:rPr>
      <w:rFonts w:ascii="Times New Roman" w:hAnsi="Times New Roman" w:eastAsia="MS Mincho" w:cs="Arial"/>
      <w:caps/>
      <w:sz w:val="24"/>
      <w:szCs w:val="24"/>
      <w:lang w:val="en-US" w:eastAsia="en-US" w:bidi="ar-SA"/>
    </w:rPr>
  </w:style>
  <w:style w:type="paragraph" w:customStyle="1" w:styleId="77">
    <w:name w:val="03 FirstPage03"/>
    <w:next w:val="78"/>
    <w:qFormat/>
    <w:uiPriority w:val="0"/>
    <w:pPr>
      <w:spacing w:before="2400" w:after="0" w:line="240" w:lineRule="auto"/>
      <w:jc w:val="center"/>
    </w:pPr>
    <w:rPr>
      <w:rFonts w:ascii="Times New Roman" w:hAnsi="Times New Roman" w:eastAsia="MS Gothic" w:cs="Times New Roman"/>
      <w:bCs/>
      <w:caps/>
      <w:sz w:val="24"/>
      <w:szCs w:val="24"/>
      <w:lang w:val="en-US" w:eastAsia="en-US" w:bidi="ar-SA"/>
    </w:rPr>
  </w:style>
  <w:style w:type="paragraph" w:customStyle="1" w:styleId="78">
    <w:name w:val="04 FirstPage04"/>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79">
    <w:name w:val="05c Declaration-Name"/>
    <w:next w:val="80"/>
    <w:qFormat/>
    <w:uiPriority w:val="0"/>
    <w:pPr>
      <w:spacing w:before="720" w:after="0" w:line="240" w:lineRule="auto"/>
      <w:jc w:val="center"/>
    </w:pPr>
    <w:rPr>
      <w:rFonts w:ascii="Times New Roman" w:hAnsi="Times New Roman" w:eastAsia="MS Mincho" w:cs="Arial"/>
      <w:caps/>
      <w:sz w:val="24"/>
      <w:szCs w:val="24"/>
      <w:lang w:val="en-US" w:eastAsia="en-US" w:bidi="ar-SA"/>
    </w:rPr>
  </w:style>
  <w:style w:type="paragraph" w:customStyle="1" w:styleId="80">
    <w:name w:val="05d Declaration-MatriksNo"/>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81">
    <w:name w:val="05b Declaration-Date"/>
    <w:next w:val="6"/>
    <w:qFormat/>
    <w:uiPriority w:val="0"/>
    <w:pPr>
      <w:spacing w:before="720" w:after="0" w:line="240" w:lineRule="auto"/>
    </w:pPr>
    <w:rPr>
      <w:rFonts w:ascii="Times New Roman (Theme Headings" w:hAnsi="Times New Roman (Theme Headings" w:eastAsia="MS Mincho" w:cs="Times New Roman"/>
      <w:sz w:val="24"/>
      <w:szCs w:val="24"/>
      <w:lang w:val="en-US" w:eastAsia="en-US" w:bidi="ar-SA"/>
    </w:rPr>
  </w:style>
  <w:style w:type="paragraph" w:customStyle="1" w:styleId="82">
    <w:name w:val="07 Heading 0a - Abstrak/Abstract"/>
    <w:next w:val="54"/>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83">
    <w:name w:val="06a Acknowledgement-Title"/>
    <w:next w:val="84"/>
    <w:qFormat/>
    <w:uiPriority w:val="0"/>
    <w:pPr>
      <w:pageBreakBefore/>
      <w:spacing w:after="400" w:line="360" w:lineRule="auto"/>
      <w:jc w:val="center"/>
      <w:outlineLvl w:val="0"/>
    </w:pPr>
    <w:rPr>
      <w:rFonts w:ascii="Times New Roman" w:hAnsi="Times New Roman" w:eastAsia="MS Gothic" w:cs="Times New Roman"/>
      <w:b/>
      <w:bCs/>
      <w:sz w:val="24"/>
      <w:szCs w:val="24"/>
      <w:lang w:val="en-US" w:eastAsia="en-US" w:bidi="ar-SA"/>
    </w:rPr>
  </w:style>
  <w:style w:type="paragraph" w:customStyle="1" w:styleId="84">
    <w:name w:val="06b Acknowledgement-Normal01"/>
    <w:next w:val="85"/>
    <w:qFormat/>
    <w:uiPriority w:val="0"/>
    <w:pPr>
      <w:spacing w:after="400" w:line="240" w:lineRule="auto"/>
      <w:jc w:val="both"/>
    </w:pPr>
    <w:rPr>
      <w:rFonts w:ascii="Times New Roman" w:hAnsi="Times New Roman" w:eastAsia="MS Gothic" w:cs="Times New Roman"/>
      <w:bCs/>
      <w:sz w:val="24"/>
      <w:szCs w:val="24"/>
      <w:lang w:val="en-US" w:eastAsia="en-US" w:bidi="ar-SA"/>
    </w:rPr>
  </w:style>
  <w:style w:type="paragraph" w:customStyle="1" w:styleId="85">
    <w:name w:val="06c Acknowledgement-Normal02"/>
    <w:qFormat/>
    <w:uiPriority w:val="0"/>
    <w:pPr>
      <w:spacing w:before="400" w:after="400" w:line="240" w:lineRule="auto"/>
      <w:ind w:firstLine="709"/>
      <w:jc w:val="both"/>
    </w:pPr>
    <w:rPr>
      <w:rFonts w:ascii="Times New Roman" w:hAnsi="Times New Roman" w:eastAsia="MS Mincho" w:cs="Arial"/>
      <w:sz w:val="24"/>
      <w:szCs w:val="24"/>
      <w:lang w:val="en-US" w:eastAsia="en-US" w:bidi="ar-SA"/>
    </w:rPr>
  </w:style>
  <w:style w:type="paragraph" w:customStyle="1" w:styleId="86">
    <w:name w:val="001a Hardcover-TitleAndUKM"/>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7">
    <w:name w:val="001b Hardcover-Name"/>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8">
    <w:name w:val="29 Listing"/>
    <w:qFormat/>
    <w:uiPriority w:val="0"/>
    <w:pPr>
      <w:autoSpaceDE w:val="0"/>
      <w:autoSpaceDN w:val="0"/>
      <w:adjustRightInd w:val="0"/>
      <w:spacing w:after="120" w:line="360" w:lineRule="auto"/>
      <w:jc w:val="both"/>
    </w:pPr>
    <w:rPr>
      <w:rFonts w:ascii="Times New Roman" w:hAnsi="Times New Roman" w:eastAsia="MS Mincho" w:cs="Times New Roman"/>
      <w:sz w:val="24"/>
      <w:szCs w:val="24"/>
      <w:lang w:val="en-US" w:eastAsia="ko-KR" w:bidi="ar-SA"/>
    </w:rPr>
  </w:style>
  <w:style w:type="paragraph" w:customStyle="1" w:styleId="89">
    <w:name w:val="09f Level06"/>
    <w:next w:val="6"/>
    <w:qFormat/>
    <w:uiPriority w:val="0"/>
    <w:pPr>
      <w:keepNext/>
      <w:spacing w:beforeLines="150" w:after="160" w:afterLines="150" w:line="360" w:lineRule="auto"/>
      <w:jc w:val="both"/>
      <w:outlineLvl w:val="5"/>
    </w:pPr>
    <w:rPr>
      <w:rFonts w:ascii="Times New Roman" w:hAnsi="Times New Roman" w:eastAsia="Calibri" w:cs="Arial"/>
      <w:b/>
      <w:sz w:val="22"/>
      <w:szCs w:val="22"/>
      <w:lang w:val="en-US" w:eastAsia="en-US" w:bidi="ar-SA"/>
    </w:rPr>
  </w:style>
  <w:style w:type="paragraph" w:customStyle="1" w:styleId="90">
    <w:name w:val="09g Level07"/>
    <w:next w:val="6"/>
    <w:qFormat/>
    <w:uiPriority w:val="0"/>
    <w:pPr>
      <w:keepNext/>
      <w:spacing w:beforeLines="150" w:after="160" w:afterLines="150" w:line="360" w:lineRule="auto"/>
      <w:jc w:val="both"/>
      <w:outlineLvl w:val="6"/>
    </w:pPr>
    <w:rPr>
      <w:rFonts w:ascii="Times New Roman" w:hAnsi="Times New Roman" w:eastAsia="Calibri" w:cs="Arial"/>
      <w:b/>
      <w:sz w:val="22"/>
      <w:szCs w:val="22"/>
      <w:lang w:val="en-US" w:eastAsia="en-US" w:bidi="ar-SA"/>
    </w:rPr>
  </w:style>
  <w:style w:type="table" w:customStyle="1" w:styleId="91">
    <w:name w:val="Table Grid Light1"/>
    <w:basedOn w:val="14"/>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2">
    <w:name w:val="09a Level01"/>
    <w:next w:val="93"/>
    <w:link w:val="94"/>
    <w:qFormat/>
    <w:uiPriority w:val="0"/>
    <w:pPr>
      <w:keepNext/>
      <w:tabs>
        <w:tab w:val="left" w:pos="1276"/>
        <w:tab w:val="left" w:pos="1332"/>
        <w:tab w:val="left" w:pos="1389"/>
        <w:tab w:val="left" w:pos="1418"/>
        <w:tab w:val="left" w:pos="1503"/>
        <w:tab w:val="left" w:pos="1559"/>
      </w:tabs>
      <w:spacing w:before="1440" w:after="800" w:line="360" w:lineRule="auto"/>
      <w:jc w:val="center"/>
      <w:outlineLvl w:val="0"/>
    </w:pPr>
    <w:rPr>
      <w:rFonts w:ascii="Times New Roman" w:hAnsi="Times New Roman" w:eastAsia="Calibri" w:cs="Arial"/>
      <w:b/>
      <w:caps/>
      <w:sz w:val="22"/>
      <w:szCs w:val="20"/>
      <w:lang w:val="ms-MY" w:eastAsia="en-US" w:bidi="ar-SA"/>
    </w:rPr>
  </w:style>
  <w:style w:type="paragraph" w:customStyle="1" w:styleId="93">
    <w:name w:val="09b Level02"/>
    <w:next w:val="6"/>
    <w:link w:val="96"/>
    <w:qFormat/>
    <w:uiPriority w:val="0"/>
    <w:pPr>
      <w:keepNext/>
      <w:spacing w:before="400" w:after="400" w:line="360" w:lineRule="auto"/>
      <w:ind w:left="720" w:hanging="720"/>
      <w:jc w:val="both"/>
      <w:outlineLvl w:val="1"/>
    </w:pPr>
    <w:rPr>
      <w:rFonts w:ascii="Times New Roman" w:hAnsi="Times New Roman" w:eastAsia="Calibri" w:cs="Arial"/>
      <w:b/>
      <w:caps/>
      <w:sz w:val="22"/>
      <w:szCs w:val="22"/>
      <w:lang w:val="ms-MY" w:eastAsia="en-US" w:bidi="ar-SA"/>
    </w:rPr>
  </w:style>
  <w:style w:type="character" w:customStyle="1" w:styleId="94">
    <w:name w:val="09a Level01 Char"/>
    <w:link w:val="92"/>
    <w:qFormat/>
    <w:uiPriority w:val="0"/>
    <w:rPr>
      <w:rFonts w:ascii="Times New Roman" w:hAnsi="Times New Roman" w:eastAsia="Calibri" w:cs="Arial"/>
      <w:b/>
      <w:caps/>
      <w:szCs w:val="20"/>
      <w:lang w:val="ms-MY"/>
    </w:rPr>
  </w:style>
  <w:style w:type="paragraph" w:customStyle="1" w:styleId="95">
    <w:name w:val="09c Level03"/>
    <w:next w:val="6"/>
    <w:qFormat/>
    <w:uiPriority w:val="0"/>
    <w:pPr>
      <w:keepNext/>
      <w:spacing w:before="400" w:after="400" w:line="360" w:lineRule="auto"/>
      <w:ind w:left="720" w:hanging="720"/>
      <w:jc w:val="both"/>
      <w:outlineLvl w:val="2"/>
    </w:pPr>
    <w:rPr>
      <w:rFonts w:ascii="Times New Roman" w:hAnsi="Times New Roman" w:eastAsia="Calibri" w:cs="Arial"/>
      <w:b/>
      <w:sz w:val="22"/>
      <w:szCs w:val="22"/>
      <w:lang w:val="en-US" w:eastAsia="en-US" w:bidi="ar-SA"/>
    </w:rPr>
  </w:style>
  <w:style w:type="character" w:customStyle="1" w:styleId="96">
    <w:name w:val="09b Level02 Char"/>
    <w:link w:val="93"/>
    <w:qFormat/>
    <w:uiPriority w:val="0"/>
    <w:rPr>
      <w:rFonts w:ascii="Times New Roman" w:hAnsi="Times New Roman" w:eastAsia="Calibri" w:cs="Arial"/>
      <w:b/>
      <w:caps/>
      <w:lang w:val="ms-MY"/>
    </w:rPr>
  </w:style>
  <w:style w:type="paragraph" w:customStyle="1" w:styleId="97">
    <w:name w:val="09d Level04"/>
    <w:next w:val="6"/>
    <w:qFormat/>
    <w:uiPriority w:val="0"/>
    <w:pPr>
      <w:keepNext/>
      <w:spacing w:before="400" w:after="400" w:line="360" w:lineRule="auto"/>
      <w:ind w:left="720" w:hanging="720"/>
      <w:jc w:val="both"/>
      <w:outlineLvl w:val="3"/>
    </w:pPr>
    <w:rPr>
      <w:rFonts w:ascii="Times New Roman" w:hAnsi="Times New Roman" w:eastAsia="Calibri" w:cs="Arial"/>
      <w:b/>
      <w:sz w:val="22"/>
      <w:szCs w:val="22"/>
      <w:lang w:val="en-US" w:eastAsia="en-US" w:bidi="ar-SA"/>
    </w:rPr>
  </w:style>
  <w:style w:type="paragraph" w:customStyle="1" w:styleId="98">
    <w:name w:val="09e Level05"/>
    <w:next w:val="6"/>
    <w:qFormat/>
    <w:uiPriority w:val="0"/>
    <w:pPr>
      <w:keepNext/>
      <w:spacing w:before="400" w:after="400" w:line="360" w:lineRule="auto"/>
      <w:ind w:left="720" w:hanging="720"/>
      <w:jc w:val="both"/>
      <w:outlineLvl w:val="4"/>
    </w:pPr>
    <w:rPr>
      <w:rFonts w:ascii="Times New Roman" w:hAnsi="Times New Roman" w:eastAsia="Calibri" w:cs="Arial"/>
      <w:b/>
      <w:sz w:val="22"/>
      <w:szCs w:val="22"/>
      <w:lang w:val="en-US" w:eastAsia="en-US" w:bidi="ar-SA"/>
    </w:rPr>
  </w:style>
  <w:style w:type="paragraph" w:customStyle="1" w:styleId="99">
    <w:name w:val="28a ListCase-Text"/>
    <w:qFormat/>
    <w:uiPriority w:val="0"/>
    <w:pPr>
      <w:spacing w:after="160" w:afterLines="100" w:line="240" w:lineRule="auto"/>
      <w:ind w:left="720" w:hanging="720"/>
    </w:pPr>
    <w:rPr>
      <w:rFonts w:ascii="Times New Roman" w:hAnsi="Times New Roman" w:eastAsia="MS Mincho" w:cs="Times New Roman"/>
      <w:sz w:val="24"/>
      <w:szCs w:val="24"/>
      <w:lang w:val="en-US" w:eastAsia="en-US" w:bidi="ar-SA"/>
    </w:rPr>
  </w:style>
  <w:style w:type="paragraph" w:customStyle="1" w:styleId="100">
    <w:name w:val="15a Caption-Center"/>
    <w:next w:val="2"/>
    <w:qFormat/>
    <w:uiPriority w:val="0"/>
    <w:pPr>
      <w:tabs>
        <w:tab w:val="left" w:pos="1985"/>
      </w:tabs>
      <w:spacing w:before="240" w:after="120" w:line="240" w:lineRule="auto"/>
      <w:ind w:left="720" w:right="720"/>
      <w:jc w:val="center"/>
    </w:pPr>
    <w:rPr>
      <w:rFonts w:ascii="Times New Roman" w:hAnsi="Times New Roman" w:eastAsia="MS Mincho" w:cs="Arial"/>
      <w:bCs/>
      <w:sz w:val="20"/>
      <w:szCs w:val="18"/>
      <w:lang w:val="en-US" w:eastAsia="en-US" w:bidi="ar-SA"/>
    </w:rPr>
  </w:style>
  <w:style w:type="character" w:customStyle="1" w:styleId="10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02">
    <w:name w:val="Intense Reference"/>
    <w:basedOn w:val="13"/>
    <w:qFormat/>
    <w:uiPriority w:val="32"/>
    <w:rPr>
      <w:b/>
      <w:bCs/>
      <w:smallCaps/>
      <w:color w:val="F07F09" w:themeColor="accent1"/>
      <w:spacing w:val="5"/>
      <w14:textFill>
        <w14:solidFill>
          <w14:schemeClr w14:val="accent1"/>
        </w14:solidFill>
      </w14:textFill>
    </w:rPr>
  </w:style>
  <w:style w:type="character" w:customStyle="1" w:styleId="103">
    <w:name w:val="Normal (Web) Char"/>
    <w:link w:val="28"/>
    <w:qFormat/>
    <w:locked/>
    <w:uiPriority w:val="99"/>
    <w:rPr>
      <w:rFonts w:ascii="Times New Roman" w:hAnsi="Times New Roman" w:eastAsia="Times New Roman" w:cs="Times New Roman"/>
      <w:sz w:val="24"/>
      <w:szCs w:val="24"/>
      <w:lang w:bidi="bn-BD"/>
    </w:rPr>
  </w:style>
  <w:style w:type="paragraph" w:customStyle="1" w:styleId="104">
    <w:name w:val="09 Heading 0"/>
    <w:next w:val="1"/>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105">
    <w:name w:val="13b Page-Right"/>
    <w:next w:val="6"/>
    <w:qFormat/>
    <w:uiPriority w:val="0"/>
    <w:pPr>
      <w:spacing w:after="400" w:line="240" w:lineRule="auto"/>
      <w:jc w:val="right"/>
    </w:pPr>
    <w:rPr>
      <w:rFonts w:ascii="Times New Roman" w:hAnsi="Times New Roman" w:eastAsia="MS Mincho" w:cs="Arial"/>
      <w:b/>
      <w:sz w:val="24"/>
      <w:szCs w:val="24"/>
      <w:lang w:val="en-US" w:eastAsia="en-US" w:bidi="ar-SA"/>
    </w:rPr>
  </w:style>
  <w:style w:type="paragraph" w:customStyle="1" w:styleId="106">
    <w:name w:val="13a Page-Left"/>
    <w:next w:val="6"/>
    <w:qFormat/>
    <w:uiPriority w:val="0"/>
    <w:pPr>
      <w:spacing w:after="400" w:line="240" w:lineRule="auto"/>
    </w:pPr>
    <w:rPr>
      <w:rFonts w:ascii="Times New Roman" w:hAnsi="Times New Roman" w:eastAsia="MS Mincho" w:cs="Arial"/>
      <w:b/>
      <w:sz w:val="24"/>
      <w:szCs w:val="24"/>
      <w:lang w:val="en-US" w:eastAsia="en-US" w:bidi="ar-SA"/>
    </w:rPr>
  </w:style>
  <w:style w:type="paragraph" w:customStyle="1" w:styleId="107">
    <w:name w:val="26c Quotation-ForeignText"/>
    <w:next w:val="1"/>
    <w:qFormat/>
    <w:uiPriority w:val="0"/>
    <w:pPr>
      <w:spacing w:before="240" w:after="240" w:line="360" w:lineRule="auto"/>
      <w:ind w:left="720"/>
      <w:jc w:val="both"/>
    </w:pPr>
    <w:rPr>
      <w:rFonts w:ascii="Times New Roman" w:hAnsi="Times New Roman" w:cs="Times New Roman" w:eastAsiaTheme="minorEastAsia"/>
      <w:i/>
      <w:iCs/>
      <w:color w:val="000000"/>
      <w:sz w:val="24"/>
      <w:szCs w:val="23"/>
      <w:lang w:val="en-US" w:eastAsia="ko-KR" w:bidi="ar-SA"/>
    </w:rPr>
  </w:style>
  <w:style w:type="character" w:customStyle="1" w:styleId="108">
    <w:name w:val="05a Declaration-Title Char"/>
    <w:link w:val="74"/>
    <w:uiPriority w:val="0"/>
    <w:rPr>
      <w:rFonts w:ascii="Times New Roman" w:hAnsi="Times New Roman" w:eastAsia="MS Gothic" w:cs="Times New Roman"/>
      <w:b/>
      <w:bCs/>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jpe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footer" Target="footer5.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227C6-926F-4604-900A-C005B0489300}">
  <ds:schemaRefs/>
</ds:datastoreItem>
</file>

<file path=docProps/app.xml><?xml version="1.0" encoding="utf-8"?>
<Properties xmlns="http://schemas.openxmlformats.org/officeDocument/2006/extended-properties" xmlns:vt="http://schemas.openxmlformats.org/officeDocument/2006/docPropsVTypes">
  <Template>Normal</Template>
  <Pages>79</Pages>
  <Words>9582</Words>
  <Characters>54618</Characters>
  <Lines>455</Lines>
  <Paragraphs>128</Paragraphs>
  <TotalTime>630</TotalTime>
  <ScaleCrop>false</ScaleCrop>
  <LinksUpToDate>false</LinksUpToDate>
  <CharactersWithSpaces>64072</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2021-03-23T03:26:00Z</dcterms:created>
  <dc:creator>Mahmudul Rafi</dc:creator>
  <cp:lastModifiedBy>google1583740329</cp:lastModifiedBy>
  <cp:lastPrinted>2021-06-11T18:42:00Z</cp:lastPrinted>
  <dcterms:modified xsi:type="dcterms:W3CDTF">2021-10-31T07:26:58Z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E05AA9DD02FB4E6E85671481008C073E</vt:lpwstr>
  </property>
</Properties>
</file>